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5"/>
        <w:rPr>
          <w:rFonts w:hint="default" w:ascii="Times New Roman" w:hAnsi="Times New Roman" w:cs="Times New Roman"/>
          <w:sz w:val="16"/>
        </w:rPr>
      </w:pPr>
      <w:r>
        <w:rPr>
          <w:rFonts w:hint="default" w:ascii="Times New Roman" w:hAnsi="Times New Roman" w:cs="Times New Roman"/>
        </w:rPr>
        <w:pict>
          <v:group id="_x0000_s1026" o:spid="_x0000_s1026" o:spt="203" style="position:absolute;left:0pt;margin-left:39.9pt;margin-top:50.4pt;height:713.55pt;width:511.2pt;mso-position-horizontal-relative:page;mso-position-vertical-relative:page;z-index:-255082496;mso-width-relative:page;mso-height-relative:page;" coordorigin="798,1008" coordsize="10224,14271">
            <o:lock v:ext="edit"/>
            <v:line id="_x0000_s1027" o:spid="_x0000_s1027" o:spt="20" style="position:absolute;left:832;top:1045;height:0;width:10156;" stroked="t" coordsize="21600,21600">
              <v:path arrowok="t"/>
              <v:fill focussize="0,0"/>
              <v:stroke weight="0.298976377952756pt" color="#000000"/>
              <v:imagedata o:title=""/>
              <o:lock v:ext="edit"/>
            </v:line>
            <v:line id="_x0000_s1028" o:spid="_x0000_s1028" o:spt="20" style="position:absolute;left:835;top:1045;flip:y;height:14196;width:0;" stroked="t" coordsize="21600,21600">
              <v:path arrowok="t"/>
              <v:fill focussize="0,0"/>
              <v:stroke weight="0.298976377952756pt" color="#000000"/>
              <v:imagedata o:title=""/>
              <o:lock v:ext="edit"/>
            </v:line>
            <v:line id="_x0000_s1029" o:spid="_x0000_s1029" o:spt="20" style="position:absolute;left:10985;top:1045;flip:y;height:14196;width:0;" stroked="t" coordsize="21600,21600">
              <v:path arrowok="t"/>
              <v:fill focussize="0,0"/>
              <v:stroke weight="0.298976377952756pt" color="#000000"/>
              <v:imagedata o:title=""/>
              <o:lock v:ext="edit"/>
            </v:line>
            <v:line id="_x0000_s1030" o:spid="_x0000_s1030" o:spt="20" style="position:absolute;left:832;top:15241;height:0;width:10156;" stroked="t" coordsize="21600,21600">
              <v:path arrowok="t"/>
              <v:fill focussize="0,0"/>
              <v:stroke weight="0.298976377952756pt" color="#000000"/>
              <v:imagedata o:title=""/>
              <o:lock v:ext="edit"/>
            </v:line>
            <v:line id="_x0000_s1031" o:spid="_x0000_s1031" o:spt="20" style="position:absolute;left:798;top:1014;height:0;width:10224;" stroked="t" coordsize="21600,21600">
              <v:path arrowok="t"/>
              <v:fill focussize="0,0"/>
              <v:stroke weight="0.598031496062992pt" color="#000000"/>
              <v:imagedata o:title=""/>
              <o:lock v:ext="edit"/>
            </v:line>
            <v:line id="_x0000_s1032" o:spid="_x0000_s1032" o:spt="20" style="position:absolute;left:804;top:1014;flip:y;height:14258;width:0;" stroked="t" coordsize="21600,21600">
              <v:path arrowok="t"/>
              <v:fill focussize="0,0"/>
              <v:stroke weight="0.598031496062992pt" color="#000000"/>
              <v:imagedata o:title=""/>
              <o:lock v:ext="edit"/>
            </v:line>
            <v:line id="_x0000_s1033" o:spid="_x0000_s1033" o:spt="20" style="position:absolute;left:11016;top:1014;flip:y;height:14258;width:0;" stroked="t" coordsize="21600,21600">
              <v:path arrowok="t"/>
              <v:fill focussize="0,0"/>
              <v:stroke weight="0.598031496062992pt" color="#000000"/>
              <v:imagedata o:title=""/>
              <o:lock v:ext="edit"/>
            </v:line>
            <v:line id="_x0000_s1034" o:spid="_x0000_s1034" o:spt="20" style="position:absolute;left:798;top:15272;height:0;width:10224;" stroked="t" coordsize="21600,21600">
              <v:path arrowok="t"/>
              <v:fill focussize="0,0"/>
              <v:stroke weight="0.598031496062992pt" color="#000000"/>
              <v:imagedata o:title=""/>
              <o:lock v:ext="edit"/>
            </v:line>
          </v:group>
        </w:pict>
      </w:r>
    </w:p>
    <w:p>
      <w:pPr>
        <w:pStyle w:val="5"/>
        <w:spacing w:before="59" w:line="254" w:lineRule="auto"/>
        <w:ind w:left="5302" w:right="4885" w:hanging="1"/>
        <w:jc w:val="center"/>
        <w:rPr>
          <w:rFonts w:hint="default" w:ascii="Times New Roman" w:hAnsi="Times New Roman" w:cs="Times New Roman"/>
        </w:rPr>
      </w:pPr>
      <w:bookmarkStart w:id="0" w:name="Table of Content"/>
      <w:bookmarkEnd w:id="0"/>
      <w:bookmarkStart w:id="1" w:name="List of Tables"/>
      <w:bookmarkEnd w:id="1"/>
      <w:bookmarkStart w:id="2" w:name="List of Figures"/>
      <w:bookmarkEnd w:id="2"/>
      <w:bookmarkStart w:id="3" w:name="_bookmark0"/>
      <w:bookmarkEnd w:id="3"/>
      <w:r>
        <w:rPr>
          <w:rFonts w:hint="default" w:ascii="Times New Roman" w:hAnsi="Times New Roman" w:cs="Times New Roman"/>
          <w:w w:val="105"/>
        </w:rPr>
        <w:t>. A</w:t>
      </w:r>
    </w:p>
    <w:p>
      <w:pPr>
        <w:pStyle w:val="5"/>
        <w:spacing w:before="144"/>
        <w:ind w:left="812" w:right="397"/>
        <w:jc w:val="center"/>
        <w:rPr>
          <w:rFonts w:hint="default" w:ascii="Times New Roman" w:hAnsi="Times New Roman" w:cs="Times New Roman"/>
        </w:rPr>
      </w:pPr>
      <w:r>
        <w:rPr>
          <w:rFonts w:hint="default" w:ascii="Times New Roman" w:hAnsi="Times New Roman" w:cs="Times New Roman"/>
          <w:w w:val="105"/>
        </w:rPr>
        <w:t>PROJECT REPORT ON</w:t>
      </w:r>
    </w:p>
    <w:p>
      <w:pPr>
        <w:spacing w:before="146" w:line="218" w:lineRule="auto"/>
        <w:ind w:left="812" w:right="397" w:firstLine="0"/>
        <w:jc w:val="center"/>
        <w:rPr>
          <w:rFonts w:hint="default" w:ascii="Times New Roman" w:hAnsi="Times New Roman" w:cs="Times New Roman"/>
          <w:b/>
          <w:sz w:val="28"/>
        </w:rPr>
      </w:pPr>
      <w:r>
        <w:rPr>
          <w:rFonts w:hint="default" w:ascii="Times New Roman" w:hAnsi="Times New Roman" w:cs="Times New Roman"/>
          <w:b/>
          <w:color w:val="0000E0"/>
          <w:w w:val="110"/>
          <w:sz w:val="28"/>
        </w:rPr>
        <w:t>”IOT BAESD SMART ENERGY MONITORING AND CONTROLLING DEVICE”</w:t>
      </w:r>
    </w:p>
    <w:p>
      <w:pPr>
        <w:pStyle w:val="5"/>
        <w:spacing w:before="1"/>
        <w:rPr>
          <w:rFonts w:hint="default" w:ascii="Times New Roman" w:hAnsi="Times New Roman" w:cs="Times New Roman"/>
          <w:b/>
          <w:sz w:val="26"/>
        </w:rPr>
      </w:pPr>
    </w:p>
    <w:p>
      <w:pPr>
        <w:pStyle w:val="5"/>
        <w:ind w:left="811" w:right="397"/>
        <w:jc w:val="center"/>
        <w:rPr>
          <w:rFonts w:hint="default" w:ascii="Times New Roman" w:hAnsi="Times New Roman" w:cs="Times New Roman"/>
        </w:rPr>
      </w:pPr>
      <w:r>
        <w:rPr>
          <w:rFonts w:hint="default" w:ascii="Times New Roman" w:hAnsi="Times New Roman" w:cs="Times New Roman"/>
        </w:rPr>
        <w:t>Submitted</w:t>
      </w:r>
    </w:p>
    <w:p>
      <w:pPr>
        <w:pStyle w:val="5"/>
        <w:spacing w:before="160"/>
        <w:ind w:left="812" w:right="397"/>
        <w:jc w:val="center"/>
        <w:rPr>
          <w:rFonts w:hint="default" w:ascii="Times New Roman" w:hAnsi="Times New Roman" w:cs="Times New Roman"/>
        </w:rPr>
      </w:pPr>
      <w:r>
        <w:rPr>
          <w:rFonts w:hint="default" w:ascii="Times New Roman" w:hAnsi="Times New Roman" w:cs="Times New Roman"/>
        </w:rPr>
        <w:t>in partial fulfillment of the requirements for the degree of</w:t>
      </w:r>
    </w:p>
    <w:p>
      <w:pPr>
        <w:spacing w:before="160"/>
        <w:ind w:left="806" w:right="397" w:firstLine="0"/>
        <w:jc w:val="center"/>
        <w:rPr>
          <w:rFonts w:hint="default" w:ascii="Times New Roman" w:hAnsi="Times New Roman" w:cs="Times New Roman"/>
          <w:b/>
          <w:sz w:val="24"/>
        </w:rPr>
      </w:pPr>
      <w:r>
        <w:rPr>
          <w:rFonts w:hint="default" w:ascii="Times New Roman" w:hAnsi="Times New Roman" w:cs="Times New Roman"/>
          <w:b/>
          <w:sz w:val="24"/>
        </w:rPr>
        <w:t>Bachelor  of Technology</w:t>
      </w:r>
    </w:p>
    <w:p>
      <w:pPr>
        <w:pStyle w:val="5"/>
        <w:spacing w:before="161"/>
        <w:ind w:left="811" w:right="397"/>
        <w:jc w:val="center"/>
        <w:rPr>
          <w:rFonts w:hint="default" w:ascii="Times New Roman" w:hAnsi="Times New Roman" w:cs="Times New Roman"/>
        </w:rPr>
      </w:pPr>
      <w:r>
        <w:rPr>
          <w:rFonts w:hint="default" w:ascii="Times New Roman" w:hAnsi="Times New Roman" w:cs="Times New Roman"/>
        </w:rPr>
        <w:t>by</w:t>
      </w:r>
    </w:p>
    <w:p>
      <w:pPr>
        <w:pStyle w:val="5"/>
        <w:spacing w:before="7"/>
        <w:rPr>
          <w:rFonts w:hint="default" w:ascii="Times New Roman" w:hAnsi="Times New Roman" w:cs="Times New Roman"/>
          <w:sz w:val="17"/>
        </w:rPr>
      </w:pPr>
    </w:p>
    <w:tbl>
      <w:tblPr>
        <w:tblStyle w:val="13"/>
        <w:tblW w:w="0" w:type="auto"/>
        <w:tblInd w:w="196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884"/>
        <w:gridCol w:w="26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atLeast"/>
        </w:trPr>
        <w:tc>
          <w:tcPr>
            <w:tcW w:w="3884" w:type="dxa"/>
          </w:tcPr>
          <w:p>
            <w:pPr>
              <w:pStyle w:val="17"/>
              <w:spacing w:line="232" w:lineRule="exact"/>
              <w:ind w:left="1021"/>
              <w:jc w:val="left"/>
              <w:rPr>
                <w:rFonts w:hint="default" w:ascii="Times New Roman" w:hAnsi="Times New Roman" w:cs="Times New Roman"/>
                <w:b/>
                <w:sz w:val="24"/>
              </w:rPr>
            </w:pPr>
            <w:r>
              <w:rPr>
                <w:rFonts w:hint="default" w:ascii="Times New Roman" w:hAnsi="Times New Roman" w:cs="Times New Roman"/>
                <w:b/>
                <w:sz w:val="24"/>
              </w:rPr>
              <w:t>Name</w:t>
            </w:r>
          </w:p>
        </w:tc>
        <w:tc>
          <w:tcPr>
            <w:tcW w:w="2670" w:type="dxa"/>
          </w:tcPr>
          <w:p>
            <w:pPr>
              <w:pStyle w:val="17"/>
              <w:spacing w:line="232" w:lineRule="exact"/>
              <w:ind w:left="839"/>
              <w:jc w:val="left"/>
              <w:rPr>
                <w:rFonts w:hint="default" w:ascii="Times New Roman" w:hAnsi="Times New Roman" w:cs="Times New Roman"/>
                <w:b/>
                <w:sz w:val="24"/>
              </w:rPr>
            </w:pPr>
            <w:r>
              <w:rPr>
                <w:rFonts w:hint="default" w:ascii="Times New Roman" w:hAnsi="Times New Roman" w:cs="Times New Roman"/>
                <w:b/>
                <w:sz w:val="24"/>
              </w:rPr>
              <w:t>Exam Seat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3884" w:type="dxa"/>
          </w:tcPr>
          <w:p>
            <w:pPr>
              <w:pStyle w:val="17"/>
              <w:spacing w:before="56" w:line="240" w:lineRule="auto"/>
              <w:ind w:left="66"/>
              <w:jc w:val="left"/>
              <w:rPr>
                <w:rFonts w:hint="default" w:ascii="Times New Roman" w:hAnsi="Times New Roman" w:cs="Times New Roman"/>
                <w:b/>
                <w:sz w:val="24"/>
              </w:rPr>
            </w:pPr>
            <w:r>
              <w:rPr>
                <w:rFonts w:hint="default" w:ascii="Times New Roman" w:hAnsi="Times New Roman" w:cs="Times New Roman"/>
                <w:b/>
                <w:sz w:val="24"/>
              </w:rPr>
              <w:t>1) Sonali Mali (E&amp;TC)</w:t>
            </w:r>
          </w:p>
        </w:tc>
        <w:tc>
          <w:tcPr>
            <w:tcW w:w="2670" w:type="dxa"/>
          </w:tcPr>
          <w:p>
            <w:pPr>
              <w:pStyle w:val="17"/>
              <w:spacing w:before="56" w:line="240" w:lineRule="auto"/>
              <w:ind w:left="1499"/>
              <w:jc w:val="left"/>
              <w:rPr>
                <w:rFonts w:hint="default" w:ascii="Times New Roman" w:hAnsi="Times New Roman" w:cs="Times New Roman"/>
                <w:b/>
                <w:sz w:val="24"/>
              </w:rPr>
            </w:pPr>
            <w:r>
              <w:rPr>
                <w:rFonts w:hint="default" w:ascii="Times New Roman" w:hAnsi="Times New Roman" w:cs="Times New Roman"/>
                <w:b/>
                <w:sz w:val="24"/>
              </w:rPr>
              <w:t>1605042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3884" w:type="dxa"/>
          </w:tcPr>
          <w:p>
            <w:pPr>
              <w:pStyle w:val="17"/>
              <w:spacing w:before="56" w:line="240" w:lineRule="auto"/>
              <w:ind w:left="71"/>
              <w:jc w:val="left"/>
              <w:rPr>
                <w:rFonts w:hint="default" w:ascii="Times New Roman" w:hAnsi="Times New Roman" w:cs="Times New Roman"/>
                <w:b/>
                <w:sz w:val="24"/>
              </w:rPr>
            </w:pPr>
            <w:r>
              <w:rPr>
                <w:rFonts w:hint="default" w:ascii="Times New Roman" w:hAnsi="Times New Roman" w:cs="Times New Roman"/>
                <w:b/>
                <w:sz w:val="24"/>
              </w:rPr>
              <w:t>2) Priyanka More (CS)</w:t>
            </w:r>
          </w:p>
        </w:tc>
        <w:tc>
          <w:tcPr>
            <w:tcW w:w="2670" w:type="dxa"/>
          </w:tcPr>
          <w:p>
            <w:pPr>
              <w:pStyle w:val="17"/>
              <w:spacing w:before="56" w:line="240" w:lineRule="auto"/>
              <w:ind w:left="1495"/>
              <w:jc w:val="left"/>
              <w:rPr>
                <w:rFonts w:hint="default" w:ascii="Times New Roman" w:hAnsi="Times New Roman" w:cs="Times New Roman"/>
                <w:b/>
                <w:sz w:val="24"/>
              </w:rPr>
            </w:pPr>
            <w:r>
              <w:rPr>
                <w:rFonts w:hint="default" w:ascii="Times New Roman" w:hAnsi="Times New Roman" w:cs="Times New Roman"/>
                <w:b/>
                <w:sz w:val="24"/>
              </w:rPr>
              <w:t>1603055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atLeast"/>
        </w:trPr>
        <w:tc>
          <w:tcPr>
            <w:tcW w:w="3884" w:type="dxa"/>
          </w:tcPr>
          <w:p>
            <w:pPr>
              <w:pStyle w:val="17"/>
              <w:spacing w:before="56" w:line="260" w:lineRule="exact"/>
              <w:ind w:left="50"/>
              <w:jc w:val="left"/>
              <w:rPr>
                <w:rFonts w:hint="default" w:ascii="Times New Roman" w:hAnsi="Times New Roman" w:cs="Times New Roman"/>
                <w:b/>
                <w:sz w:val="24"/>
              </w:rPr>
            </w:pPr>
            <w:r>
              <w:rPr>
                <w:rFonts w:hint="default" w:ascii="Times New Roman" w:hAnsi="Times New Roman" w:cs="Times New Roman"/>
                <w:b/>
                <w:sz w:val="24"/>
              </w:rPr>
              <w:t>3) Prasad Khandake (IT)</w:t>
            </w:r>
          </w:p>
        </w:tc>
        <w:tc>
          <w:tcPr>
            <w:tcW w:w="2670" w:type="dxa"/>
          </w:tcPr>
          <w:p>
            <w:pPr>
              <w:pStyle w:val="17"/>
              <w:spacing w:before="56" w:line="260" w:lineRule="exact"/>
              <w:ind w:left="1516"/>
              <w:jc w:val="left"/>
              <w:rPr>
                <w:rFonts w:hint="default" w:ascii="Times New Roman" w:hAnsi="Times New Roman" w:cs="Times New Roman"/>
                <w:b/>
                <w:sz w:val="24"/>
              </w:rPr>
            </w:pPr>
            <w:r>
              <w:rPr>
                <w:rFonts w:hint="default" w:ascii="Times New Roman" w:hAnsi="Times New Roman" w:cs="Times New Roman"/>
                <w:b/>
                <w:sz w:val="24"/>
              </w:rPr>
              <w:t>1404019</w:t>
            </w:r>
          </w:p>
        </w:tc>
      </w:tr>
    </w:tbl>
    <w:p>
      <w:pPr>
        <w:pStyle w:val="5"/>
        <w:rPr>
          <w:rFonts w:hint="default" w:ascii="Times New Roman" w:hAnsi="Times New Roman" w:cs="Times New Roman"/>
        </w:rPr>
      </w:pPr>
    </w:p>
    <w:p>
      <w:pPr>
        <w:spacing w:before="163"/>
        <w:ind w:left="787" w:right="397" w:firstLine="0"/>
        <w:jc w:val="center"/>
        <w:rPr>
          <w:rFonts w:hint="default" w:ascii="Times New Roman" w:hAnsi="Times New Roman" w:cs="Times New Roman"/>
          <w:b/>
          <w:sz w:val="24"/>
        </w:rPr>
      </w:pPr>
      <w:r>
        <w:rPr>
          <w:rFonts w:hint="default" w:ascii="Times New Roman" w:hAnsi="Times New Roman" w:cs="Times New Roman"/>
          <w:b/>
          <w:sz w:val="24"/>
        </w:rPr>
        <w:t>Under the Guidance  of</w:t>
      </w:r>
    </w:p>
    <w:p>
      <w:pPr>
        <w:pStyle w:val="5"/>
        <w:spacing w:before="130"/>
        <w:ind w:left="810" w:right="397"/>
        <w:jc w:val="center"/>
        <w:rPr>
          <w:rFonts w:hint="default" w:ascii="Times New Roman" w:hAnsi="Times New Roman" w:cs="Times New Roman"/>
        </w:rPr>
      </w:pPr>
      <w:r>
        <w:rPr>
          <w:rFonts w:hint="default" w:ascii="Times New Roman" w:hAnsi="Times New Roman" w:cs="Times New Roman"/>
        </w:rPr>
        <w:t xml:space="preserve">Prof. </w:t>
      </w:r>
      <w:r>
        <w:rPr>
          <w:rFonts w:hint="default" w:ascii="Times New Roman" w:hAnsi="Times New Roman" w:cs="Times New Roman"/>
          <w:spacing w:val="-5"/>
        </w:rPr>
        <w:t>R.T.PATIL</w:t>
      </w:r>
    </w:p>
    <w:p>
      <w:pPr>
        <w:pStyle w:val="5"/>
        <w:rPr>
          <w:rFonts w:hint="default" w:ascii="Times New Roman" w:hAnsi="Times New Roman" w:cs="Times New Roman"/>
          <w:sz w:val="19"/>
        </w:rPr>
      </w:pPr>
      <w:r>
        <w:rPr>
          <w:rFonts w:hint="default" w:ascii="Times New Roman" w:hAnsi="Times New Roman" w:cs="Times New Roman"/>
        </w:rPr>
        <w:drawing>
          <wp:anchor distT="0" distB="0" distL="0" distR="0" simplePos="0" relativeHeight="0" behindDoc="0" locked="0" layoutInCell="1" allowOverlap="1">
            <wp:simplePos x="0" y="0"/>
            <wp:positionH relativeFrom="page">
              <wp:posOffset>3032760</wp:posOffset>
            </wp:positionH>
            <wp:positionV relativeFrom="paragraph">
              <wp:posOffset>161925</wp:posOffset>
            </wp:positionV>
            <wp:extent cx="1434465" cy="143446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7" cstate="print"/>
                    <a:stretch>
                      <a:fillRect/>
                    </a:stretch>
                  </pic:blipFill>
                  <pic:spPr>
                    <a:xfrm>
                      <a:off x="0" y="0"/>
                      <a:ext cx="1434170" cy="1434179"/>
                    </a:xfrm>
                    <a:prstGeom prst="rect">
                      <a:avLst/>
                    </a:prstGeom>
                  </pic:spPr>
                </pic:pic>
              </a:graphicData>
            </a:graphic>
          </wp:anchor>
        </w:drawing>
      </w:r>
    </w:p>
    <w:p>
      <w:pPr>
        <w:spacing w:before="193"/>
        <w:ind w:left="812" w:right="397" w:firstLine="0"/>
        <w:jc w:val="center"/>
        <w:rPr>
          <w:rFonts w:hint="default" w:ascii="Times New Roman" w:hAnsi="Times New Roman" w:cs="Times New Roman"/>
          <w:b/>
          <w:sz w:val="24"/>
        </w:rPr>
      </w:pPr>
      <w:r>
        <w:rPr>
          <w:rFonts w:hint="default" w:ascii="Times New Roman" w:hAnsi="Times New Roman" w:cs="Times New Roman"/>
          <w:b/>
          <w:sz w:val="24"/>
        </w:rPr>
        <w:t>Interdisciplinary Project under NETRA-RIT</w:t>
      </w:r>
    </w:p>
    <w:p>
      <w:pPr>
        <w:pStyle w:val="5"/>
        <w:spacing w:before="160"/>
        <w:ind w:left="811" w:right="397"/>
        <w:jc w:val="center"/>
        <w:rPr>
          <w:rFonts w:hint="default" w:ascii="Times New Roman" w:hAnsi="Times New Roman" w:cs="Times New Roman"/>
        </w:rPr>
      </w:pPr>
      <w:r>
        <w:rPr>
          <w:rFonts w:hint="default" w:ascii="Times New Roman" w:hAnsi="Times New Roman" w:cs="Times New Roman"/>
        </w:rPr>
        <w:t>by</w:t>
      </w:r>
    </w:p>
    <w:p>
      <w:pPr>
        <w:spacing w:before="160" w:line="381" w:lineRule="auto"/>
        <w:ind w:left="813" w:right="397" w:firstLine="0"/>
        <w:jc w:val="center"/>
        <w:rPr>
          <w:rFonts w:hint="default" w:ascii="Times New Roman" w:hAnsi="Times New Roman" w:cs="Times New Roman"/>
          <w:b/>
          <w:sz w:val="24"/>
        </w:rPr>
      </w:pPr>
      <w:r>
        <w:rPr>
          <w:rFonts w:hint="default" w:ascii="Times New Roman" w:hAnsi="Times New Roman" w:cs="Times New Roman"/>
          <w:b/>
          <w:color w:val="7030A0"/>
          <w:w w:val="105"/>
          <w:sz w:val="24"/>
        </w:rPr>
        <w:t>DEPARTMENT OF ELECTRONICS &amp; TELECOMMUNICATION DEPARTMENT OF COMPUTER SCIENCE &amp; ENGINEERING DEPARTMENT OF INFORMATION TECHNOLOGY</w:t>
      </w:r>
    </w:p>
    <w:p>
      <w:pPr>
        <w:spacing w:before="106" w:line="326" w:lineRule="auto"/>
        <w:ind w:left="813" w:right="397" w:firstLine="0"/>
        <w:jc w:val="center"/>
        <w:rPr>
          <w:rFonts w:hint="default" w:ascii="Times New Roman" w:hAnsi="Times New Roman" w:cs="Times New Roman"/>
          <w:b/>
          <w:sz w:val="28"/>
        </w:rPr>
      </w:pPr>
      <w:r>
        <w:rPr>
          <w:rFonts w:hint="default" w:ascii="Times New Roman" w:hAnsi="Times New Roman" w:cs="Times New Roman"/>
          <w:b/>
          <w:color w:val="632422"/>
          <w:w w:val="110"/>
          <w:sz w:val="28"/>
        </w:rPr>
        <w:t>RAJARAMBAPU INSTITUTE OF TECHNOLOGY, RAJARAMNAGAR</w:t>
      </w:r>
    </w:p>
    <w:p>
      <w:pPr>
        <w:spacing w:before="37" w:line="381" w:lineRule="auto"/>
        <w:ind w:left="815" w:right="397" w:firstLine="0"/>
        <w:jc w:val="center"/>
        <w:rPr>
          <w:rFonts w:hint="default" w:ascii="Times New Roman" w:hAnsi="Times New Roman" w:cs="Times New Roman"/>
          <w:b/>
          <w:sz w:val="24"/>
        </w:rPr>
      </w:pPr>
      <w:r>
        <w:rPr>
          <w:rFonts w:hint="default" w:ascii="Times New Roman" w:hAnsi="Times New Roman" w:cs="Times New Roman"/>
          <w:b/>
          <w:color w:val="632422"/>
          <w:sz w:val="24"/>
        </w:rPr>
        <w:t xml:space="preserve">(AN AUTONOMOUS INSTITUTE, </w:t>
      </w:r>
      <w:r>
        <w:rPr>
          <w:rFonts w:hint="default" w:ascii="Times New Roman" w:hAnsi="Times New Roman" w:cs="Times New Roman"/>
          <w:b/>
          <w:color w:val="632422"/>
          <w:sz w:val="24"/>
          <w:lang w:val="en-IN"/>
        </w:rPr>
        <w:t>Affiliated</w:t>
      </w:r>
      <w:r>
        <w:rPr>
          <w:rFonts w:hint="default" w:ascii="Times New Roman" w:hAnsi="Times New Roman" w:cs="Times New Roman"/>
          <w:b/>
          <w:color w:val="632422"/>
          <w:sz w:val="24"/>
        </w:rPr>
        <w:t xml:space="preserve"> to Shivaji University, Kolhapur) </w:t>
      </w:r>
      <w:r>
        <w:rPr>
          <w:rFonts w:hint="default" w:ascii="Times New Roman" w:hAnsi="Times New Roman" w:cs="Times New Roman"/>
          <w:b/>
          <w:sz w:val="24"/>
        </w:rPr>
        <w:t>Year</w:t>
      </w:r>
    </w:p>
    <w:p>
      <w:pPr>
        <w:spacing w:before="0" w:line="271" w:lineRule="exact"/>
        <w:ind w:left="811" w:right="397" w:firstLine="0"/>
        <w:jc w:val="center"/>
        <w:rPr>
          <w:rFonts w:hint="default" w:ascii="Times New Roman" w:hAnsi="Times New Roman" w:cs="Times New Roman"/>
          <w:b/>
          <w:sz w:val="24"/>
        </w:rPr>
      </w:pPr>
      <w:r>
        <w:rPr>
          <w:rFonts w:hint="default" w:ascii="Times New Roman" w:hAnsi="Times New Roman" w:cs="Times New Roman"/>
          <w:b/>
          <w:sz w:val="24"/>
        </w:rPr>
        <w:t>2019-2020</w:t>
      </w:r>
    </w:p>
    <w:p>
      <w:pPr>
        <w:spacing w:after="0" w:line="271" w:lineRule="exact"/>
        <w:jc w:val="center"/>
        <w:rPr>
          <w:rFonts w:hint="default" w:ascii="Times New Roman" w:hAnsi="Times New Roman" w:cs="Times New Roman"/>
          <w:sz w:val="24"/>
        </w:rPr>
        <w:sectPr>
          <w:type w:val="continuous"/>
          <w:pgSz w:w="11910" w:h="16840"/>
          <w:pgMar w:top="1000" w:right="1020" w:bottom="280" w:left="520" w:header="720" w:footer="720" w:gutter="0"/>
          <w:cols w:equalWidth="0" w:num="1">
            <w:col w:w="10370"/>
          </w:cols>
        </w:sectPr>
      </w:pPr>
    </w:p>
    <w:p>
      <w:pPr>
        <w:pStyle w:val="5"/>
        <w:spacing w:before="7"/>
        <w:rPr>
          <w:rFonts w:hint="default" w:ascii="Times New Roman" w:hAnsi="Times New Roman" w:cs="Times New Roman"/>
          <w:b/>
          <w:sz w:val="16"/>
        </w:rPr>
      </w:pPr>
      <w:r>
        <w:rPr>
          <w:rFonts w:hint="default" w:ascii="Times New Roman" w:hAnsi="Times New Roman" w:cs="Times New Roman"/>
        </w:rPr>
        <w:pict>
          <v:group id="_x0000_s1035" o:spid="_x0000_s1035" o:spt="203" style="position:absolute;left:0pt;margin-left:39.9pt;margin-top:50.4pt;height:713.55pt;width:511.2pt;mso-position-horizontal-relative:page;mso-position-vertical-relative:page;z-index:-255081472;mso-width-relative:page;mso-height-relative:page;" coordorigin="798,1008" coordsize="10224,14271">
            <o:lock v:ext="edit"/>
            <v:line id="_x0000_s1036" o:spid="_x0000_s1036" o:spt="20" style="position:absolute;left:832;top:1045;height:0;width:10156;" stroked="t" coordsize="21600,21600">
              <v:path arrowok="t"/>
              <v:fill focussize="0,0"/>
              <v:stroke weight="0.298976377952756pt" color="#000000"/>
              <v:imagedata o:title=""/>
              <o:lock v:ext="edit"/>
            </v:line>
            <v:line id="_x0000_s1037" o:spid="_x0000_s1037" o:spt="20" style="position:absolute;left:835;top:1045;flip:y;height:14196;width:0;" stroked="t" coordsize="21600,21600">
              <v:path arrowok="t"/>
              <v:fill focussize="0,0"/>
              <v:stroke weight="0.298976377952756pt" color="#000000"/>
              <v:imagedata o:title=""/>
              <o:lock v:ext="edit"/>
            </v:line>
            <v:line id="_x0000_s1038" o:spid="_x0000_s1038" o:spt="20" style="position:absolute;left:10985;top:1045;flip:y;height:14196;width:0;" stroked="t" coordsize="21600,21600">
              <v:path arrowok="t"/>
              <v:fill focussize="0,0"/>
              <v:stroke weight="0.298976377952756pt" color="#000000"/>
              <v:imagedata o:title=""/>
              <o:lock v:ext="edit"/>
            </v:line>
            <v:line id="_x0000_s1039" o:spid="_x0000_s1039" o:spt="20" style="position:absolute;left:832;top:15241;height:0;width:10156;" stroked="t" coordsize="21600,21600">
              <v:path arrowok="t"/>
              <v:fill focussize="0,0"/>
              <v:stroke weight="0.298976377952756pt" color="#000000"/>
              <v:imagedata o:title=""/>
              <o:lock v:ext="edit"/>
            </v:line>
            <v:line id="_x0000_s1040" o:spid="_x0000_s1040" o:spt="20" style="position:absolute;left:798;top:1014;height:0;width:10224;" stroked="t" coordsize="21600,21600">
              <v:path arrowok="t"/>
              <v:fill focussize="0,0"/>
              <v:stroke weight="0.598031496062992pt" color="#000000"/>
              <v:imagedata o:title=""/>
              <o:lock v:ext="edit"/>
            </v:line>
            <v:line id="_x0000_s1041" o:spid="_x0000_s1041" o:spt="20" style="position:absolute;left:804;top:1014;flip:y;height:14258;width:0;" stroked="t" coordsize="21600,21600">
              <v:path arrowok="t"/>
              <v:fill focussize="0,0"/>
              <v:stroke weight="0.598031496062992pt" color="#000000"/>
              <v:imagedata o:title=""/>
              <o:lock v:ext="edit"/>
            </v:line>
            <v:line id="_x0000_s1042" o:spid="_x0000_s1042" o:spt="20" style="position:absolute;left:11016;top:1014;flip:y;height:14258;width:0;" stroked="t" coordsize="21600,21600">
              <v:path arrowok="t"/>
              <v:fill focussize="0,0"/>
              <v:stroke weight="0.598031496062992pt" color="#000000"/>
              <v:imagedata o:title=""/>
              <o:lock v:ext="edit"/>
            </v:line>
            <v:line id="_x0000_s1043" o:spid="_x0000_s1043" o:spt="20" style="position:absolute;left:798;top:15272;height:0;width:10224;" stroked="t" coordsize="21600,21600">
              <v:path arrowok="t"/>
              <v:fill focussize="0,0"/>
              <v:stroke weight="0.598031496062992pt" color="#000000"/>
              <v:imagedata o:title=""/>
              <o:lock v:ext="edit"/>
            </v:line>
          </v:group>
        </w:pict>
      </w:r>
    </w:p>
    <w:p>
      <w:pPr>
        <w:pStyle w:val="5"/>
        <w:spacing w:before="59"/>
        <w:ind w:left="868"/>
        <w:rPr>
          <w:rFonts w:hint="default" w:ascii="Times New Roman" w:hAnsi="Times New Roman" w:cs="Times New Roman"/>
        </w:rPr>
      </w:pPr>
      <w:r>
        <w:rPr>
          <w:rFonts w:hint="default" w:ascii="Times New Roman" w:hAnsi="Times New Roman" w:cs="Times New Roman"/>
          <w:w w:val="100"/>
        </w:rPr>
        <w:t>.</w:t>
      </w: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spacing w:before="208"/>
        <w:ind w:left="811" w:right="397" w:firstLine="0"/>
        <w:jc w:val="center"/>
        <w:rPr>
          <w:rFonts w:hint="default" w:ascii="Times New Roman" w:hAnsi="Times New Roman" w:cs="Times New Roman"/>
          <w:b/>
          <w:sz w:val="28"/>
        </w:rPr>
      </w:pPr>
      <w:r>
        <w:rPr>
          <w:rFonts w:hint="default" w:ascii="Times New Roman" w:hAnsi="Times New Roman" w:cs="Times New Roman"/>
          <w:b/>
          <w:color w:val="7030A0"/>
          <w:w w:val="110"/>
          <w:sz w:val="28"/>
          <w:u w:val="single" w:color="7030A0"/>
        </w:rPr>
        <w:t>CERTIFICATE</w:t>
      </w:r>
    </w:p>
    <w:p>
      <w:pPr>
        <w:pStyle w:val="5"/>
        <w:spacing w:before="9"/>
        <w:rPr>
          <w:rFonts w:hint="default" w:ascii="Times New Roman" w:hAnsi="Times New Roman" w:cs="Times New Roman"/>
          <w:b/>
          <w:sz w:val="20"/>
        </w:rPr>
      </w:pPr>
    </w:p>
    <w:p>
      <w:pPr>
        <w:pStyle w:val="5"/>
        <w:spacing w:before="59"/>
        <w:ind w:left="810" w:right="397"/>
        <w:jc w:val="center"/>
        <w:rPr>
          <w:rFonts w:hint="default" w:ascii="Times New Roman" w:hAnsi="Times New Roman" w:cs="Times New Roman"/>
        </w:rPr>
      </w:pPr>
      <w:r>
        <w:rPr>
          <w:rFonts w:hint="default" w:ascii="Times New Roman" w:hAnsi="Times New Roman" w:cs="Times New Roman"/>
        </w:rPr>
        <w:t>This is to certify that the project report entitled</w:t>
      </w:r>
    </w:p>
    <w:p>
      <w:pPr>
        <w:spacing w:before="147" w:line="218" w:lineRule="auto"/>
        <w:ind w:left="812" w:right="397" w:firstLine="0"/>
        <w:jc w:val="center"/>
        <w:rPr>
          <w:rFonts w:hint="default" w:ascii="Times New Roman" w:hAnsi="Times New Roman" w:cs="Times New Roman"/>
          <w:b/>
          <w:sz w:val="28"/>
        </w:rPr>
      </w:pPr>
      <w:r>
        <w:rPr>
          <w:rFonts w:hint="default" w:ascii="Times New Roman" w:hAnsi="Times New Roman" w:cs="Times New Roman"/>
          <w:b/>
          <w:color w:val="0000E0"/>
          <w:w w:val="110"/>
          <w:sz w:val="28"/>
        </w:rPr>
        <w:t>”IOT BAESD SMART ENERGY MONITORING AND CONTROLLING DEVICE”</w:t>
      </w:r>
    </w:p>
    <w:p>
      <w:pPr>
        <w:pStyle w:val="5"/>
        <w:rPr>
          <w:rFonts w:hint="default" w:ascii="Times New Roman" w:hAnsi="Times New Roman" w:cs="Times New Roman"/>
          <w:b/>
          <w:sz w:val="26"/>
        </w:rPr>
      </w:pPr>
    </w:p>
    <w:p>
      <w:pPr>
        <w:pStyle w:val="5"/>
        <w:ind w:left="811" w:right="397"/>
        <w:jc w:val="center"/>
        <w:rPr>
          <w:rFonts w:hint="default" w:ascii="Times New Roman" w:hAnsi="Times New Roman" w:cs="Times New Roman"/>
        </w:rPr>
      </w:pPr>
      <w:r>
        <w:rPr>
          <w:rFonts w:hint="default" w:ascii="Times New Roman" w:hAnsi="Times New Roman" w:cs="Times New Roman"/>
        </w:rPr>
        <w:t>Submitted To</w:t>
      </w:r>
    </w:p>
    <w:p>
      <w:pPr>
        <w:spacing w:before="160" w:line="381" w:lineRule="auto"/>
        <w:ind w:left="993" w:right="579" w:firstLine="2"/>
        <w:jc w:val="center"/>
        <w:rPr>
          <w:rFonts w:hint="default" w:ascii="Times New Roman" w:hAnsi="Times New Roman" w:cs="Times New Roman"/>
          <w:b/>
          <w:sz w:val="24"/>
        </w:rPr>
      </w:pPr>
      <w:r>
        <w:rPr>
          <w:rFonts w:hint="default" w:ascii="Times New Roman" w:hAnsi="Times New Roman" w:cs="Times New Roman"/>
          <w:b/>
          <w:color w:val="BF0000"/>
          <w:w w:val="105"/>
          <w:sz w:val="24"/>
        </w:rPr>
        <w:t>DEPARTMENT OF ELECTRONICS AND TELECOMMUNICATION DEPARTMENT OF COMPUTER SCIENCE AND ENGINEERING DEPARTMENT OF INFORMATION TECHNOLOGY RAJARAMBAPUINSTITUTE OF TECHNOLOGY, RAJARAMNAGAR</w:t>
      </w:r>
    </w:p>
    <w:p>
      <w:pPr>
        <w:pStyle w:val="5"/>
        <w:spacing w:before="9"/>
        <w:rPr>
          <w:rFonts w:hint="default" w:ascii="Times New Roman" w:hAnsi="Times New Roman" w:cs="Times New Roman"/>
          <w:b/>
          <w:sz w:val="21"/>
        </w:rPr>
      </w:pPr>
    </w:p>
    <w:p>
      <w:pPr>
        <w:pStyle w:val="5"/>
        <w:spacing w:line="254" w:lineRule="auto"/>
        <w:ind w:left="517" w:right="101"/>
        <w:jc w:val="both"/>
        <w:rPr>
          <w:rFonts w:hint="default" w:ascii="Times New Roman" w:hAnsi="Times New Roman" w:cs="Times New Roman"/>
        </w:rPr>
      </w:pPr>
      <w:r>
        <w:rPr>
          <w:rFonts w:hint="default" w:ascii="Times New Roman" w:hAnsi="Times New Roman" w:cs="Times New Roman"/>
        </w:rPr>
        <w:t>has</w:t>
      </w:r>
      <w:r>
        <w:rPr>
          <w:rFonts w:hint="default" w:ascii="Times New Roman" w:hAnsi="Times New Roman" w:cs="Times New Roman"/>
          <w:spacing w:val="-32"/>
        </w:rPr>
        <w:t xml:space="preserve"> </w:t>
      </w:r>
      <w:r>
        <w:rPr>
          <w:rFonts w:hint="default" w:ascii="Times New Roman" w:hAnsi="Times New Roman" w:cs="Times New Roman"/>
        </w:rPr>
        <w:t>been</w:t>
      </w:r>
      <w:r>
        <w:rPr>
          <w:rFonts w:hint="default" w:ascii="Times New Roman" w:hAnsi="Times New Roman" w:cs="Times New Roman"/>
          <w:spacing w:val="-32"/>
        </w:rPr>
        <w:t xml:space="preserve"> </w:t>
      </w:r>
      <w:r>
        <w:rPr>
          <w:rFonts w:hint="default" w:ascii="Times New Roman" w:hAnsi="Times New Roman" w:cs="Times New Roman"/>
        </w:rPr>
        <w:t>completed</w:t>
      </w:r>
      <w:r>
        <w:rPr>
          <w:rFonts w:hint="default" w:ascii="Times New Roman" w:hAnsi="Times New Roman" w:cs="Times New Roman"/>
          <w:spacing w:val="-32"/>
        </w:rPr>
        <w:t xml:space="preserve"> </w:t>
      </w:r>
      <w:r>
        <w:rPr>
          <w:rFonts w:hint="default" w:ascii="Times New Roman" w:hAnsi="Times New Roman" w:cs="Times New Roman"/>
        </w:rPr>
        <w:t>under</w:t>
      </w:r>
      <w:r>
        <w:rPr>
          <w:rFonts w:hint="default" w:ascii="Times New Roman" w:hAnsi="Times New Roman" w:cs="Times New Roman"/>
          <w:spacing w:val="-31"/>
        </w:rPr>
        <w:t xml:space="preserve"> </w:t>
      </w:r>
      <w:r>
        <w:rPr>
          <w:rFonts w:hint="default" w:ascii="Times New Roman" w:hAnsi="Times New Roman" w:cs="Times New Roman"/>
          <w:spacing w:val="-4"/>
        </w:rPr>
        <w:t>my</w:t>
      </w:r>
      <w:r>
        <w:rPr>
          <w:rFonts w:hint="default" w:ascii="Times New Roman" w:hAnsi="Times New Roman" w:cs="Times New Roman"/>
          <w:spacing w:val="-32"/>
        </w:rPr>
        <w:t xml:space="preserve"> </w:t>
      </w:r>
      <w:r>
        <w:rPr>
          <w:rFonts w:hint="default" w:ascii="Times New Roman" w:hAnsi="Times New Roman" w:cs="Times New Roman"/>
        </w:rPr>
        <w:t>guidance</w:t>
      </w:r>
      <w:r>
        <w:rPr>
          <w:rFonts w:hint="default" w:ascii="Times New Roman" w:hAnsi="Times New Roman" w:cs="Times New Roman"/>
          <w:spacing w:val="-32"/>
        </w:rPr>
        <w:t xml:space="preserve"> </w:t>
      </w:r>
      <w:r>
        <w:rPr>
          <w:rFonts w:hint="default" w:ascii="Times New Roman" w:hAnsi="Times New Roman" w:cs="Times New Roman"/>
        </w:rPr>
        <w:t>and</w:t>
      </w:r>
      <w:r>
        <w:rPr>
          <w:rFonts w:hint="default" w:ascii="Times New Roman" w:hAnsi="Times New Roman" w:cs="Times New Roman"/>
          <w:spacing w:val="-32"/>
        </w:rPr>
        <w:t xml:space="preserve"> </w:t>
      </w:r>
      <w:r>
        <w:rPr>
          <w:rFonts w:hint="default" w:ascii="Times New Roman" w:hAnsi="Times New Roman" w:cs="Times New Roman"/>
        </w:rPr>
        <w:t>supervision.</w:t>
      </w:r>
      <w:r>
        <w:rPr>
          <w:rFonts w:hint="default" w:ascii="Times New Roman" w:hAnsi="Times New Roman" w:cs="Times New Roman"/>
          <w:spacing w:val="-16"/>
        </w:rPr>
        <w:t xml:space="preserve"> </w:t>
      </w:r>
      <w:r>
        <w:rPr>
          <w:rFonts w:hint="default" w:ascii="Times New Roman" w:hAnsi="Times New Roman" w:cs="Times New Roman"/>
          <w:spacing w:val="-10"/>
        </w:rPr>
        <w:t>To</w:t>
      </w:r>
      <w:r>
        <w:rPr>
          <w:rFonts w:hint="default" w:ascii="Times New Roman" w:hAnsi="Times New Roman" w:cs="Times New Roman"/>
          <w:spacing w:val="-32"/>
        </w:rPr>
        <w:t xml:space="preserve"> </w:t>
      </w:r>
      <w:r>
        <w:rPr>
          <w:rFonts w:hint="default" w:ascii="Times New Roman" w:hAnsi="Times New Roman" w:cs="Times New Roman"/>
        </w:rPr>
        <w:t>the</w:t>
      </w:r>
      <w:r>
        <w:rPr>
          <w:rFonts w:hint="default" w:ascii="Times New Roman" w:hAnsi="Times New Roman" w:cs="Times New Roman"/>
          <w:spacing w:val="-31"/>
        </w:rPr>
        <w:t xml:space="preserve"> </w:t>
      </w:r>
      <w:r>
        <w:rPr>
          <w:rFonts w:hint="default" w:ascii="Times New Roman" w:hAnsi="Times New Roman" w:cs="Times New Roman"/>
        </w:rPr>
        <w:t>best</w:t>
      </w:r>
      <w:r>
        <w:rPr>
          <w:rFonts w:hint="default" w:ascii="Times New Roman" w:hAnsi="Times New Roman" w:cs="Times New Roman"/>
          <w:spacing w:val="-32"/>
        </w:rPr>
        <w:t xml:space="preserve"> </w:t>
      </w:r>
      <w:r>
        <w:rPr>
          <w:rFonts w:hint="default" w:ascii="Times New Roman" w:hAnsi="Times New Roman" w:cs="Times New Roman"/>
        </w:rPr>
        <w:t>of</w:t>
      </w:r>
      <w:r>
        <w:rPr>
          <w:rFonts w:hint="default" w:ascii="Times New Roman" w:hAnsi="Times New Roman" w:cs="Times New Roman"/>
          <w:spacing w:val="-32"/>
        </w:rPr>
        <w:t xml:space="preserve"> </w:t>
      </w:r>
      <w:r>
        <w:rPr>
          <w:rFonts w:hint="default" w:ascii="Times New Roman" w:hAnsi="Times New Roman" w:cs="Times New Roman"/>
          <w:spacing w:val="-4"/>
        </w:rPr>
        <w:t>my</w:t>
      </w:r>
      <w:r>
        <w:rPr>
          <w:rFonts w:hint="default" w:ascii="Times New Roman" w:hAnsi="Times New Roman" w:cs="Times New Roman"/>
          <w:spacing w:val="-32"/>
        </w:rPr>
        <w:t xml:space="preserve"> </w:t>
      </w:r>
      <w:r>
        <w:rPr>
          <w:rFonts w:hint="default" w:ascii="Times New Roman" w:hAnsi="Times New Roman" w:cs="Times New Roman"/>
        </w:rPr>
        <w:t>knowledge</w:t>
      </w:r>
      <w:r>
        <w:rPr>
          <w:rFonts w:hint="default" w:ascii="Times New Roman" w:hAnsi="Times New Roman" w:cs="Times New Roman"/>
          <w:spacing w:val="-32"/>
        </w:rPr>
        <w:t xml:space="preserve"> </w:t>
      </w:r>
      <w:r>
        <w:rPr>
          <w:rFonts w:hint="default" w:ascii="Times New Roman" w:hAnsi="Times New Roman" w:cs="Times New Roman"/>
        </w:rPr>
        <w:t>and</w:t>
      </w:r>
      <w:r>
        <w:rPr>
          <w:rFonts w:hint="default" w:ascii="Times New Roman" w:hAnsi="Times New Roman" w:cs="Times New Roman"/>
          <w:spacing w:val="-32"/>
        </w:rPr>
        <w:t xml:space="preserve"> </w:t>
      </w:r>
      <w:r>
        <w:rPr>
          <w:rFonts w:hint="default" w:ascii="Times New Roman" w:hAnsi="Times New Roman" w:cs="Times New Roman"/>
        </w:rPr>
        <w:t>belief, the</w:t>
      </w:r>
      <w:r>
        <w:rPr>
          <w:rFonts w:hint="default" w:ascii="Times New Roman" w:hAnsi="Times New Roman" w:cs="Times New Roman"/>
          <w:spacing w:val="-20"/>
        </w:rPr>
        <w:t xml:space="preserve"> </w:t>
      </w:r>
      <w:r>
        <w:rPr>
          <w:rFonts w:hint="default" w:ascii="Times New Roman" w:hAnsi="Times New Roman" w:cs="Times New Roman"/>
        </w:rPr>
        <w:t>matter</w:t>
      </w:r>
      <w:r>
        <w:rPr>
          <w:rFonts w:hint="default" w:ascii="Times New Roman" w:hAnsi="Times New Roman" w:cs="Times New Roman"/>
          <w:spacing w:val="-20"/>
        </w:rPr>
        <w:t xml:space="preserve"> </w:t>
      </w:r>
      <w:r>
        <w:rPr>
          <w:rFonts w:hint="default" w:ascii="Times New Roman" w:hAnsi="Times New Roman" w:cs="Times New Roman"/>
        </w:rPr>
        <w:t>presented</w:t>
      </w:r>
      <w:r>
        <w:rPr>
          <w:rFonts w:hint="default" w:ascii="Times New Roman" w:hAnsi="Times New Roman" w:cs="Times New Roman"/>
          <w:spacing w:val="-20"/>
        </w:rPr>
        <w:t xml:space="preserve"> </w:t>
      </w:r>
      <w:r>
        <w:rPr>
          <w:rFonts w:hint="default" w:ascii="Times New Roman" w:hAnsi="Times New Roman" w:cs="Times New Roman"/>
        </w:rPr>
        <w:t>in</w:t>
      </w:r>
      <w:r>
        <w:rPr>
          <w:rFonts w:hint="default" w:ascii="Times New Roman" w:hAnsi="Times New Roman" w:cs="Times New Roman"/>
          <w:spacing w:val="-20"/>
        </w:rPr>
        <w:t xml:space="preserve"> </w:t>
      </w:r>
      <w:r>
        <w:rPr>
          <w:rFonts w:hint="default" w:ascii="Times New Roman" w:hAnsi="Times New Roman" w:cs="Times New Roman"/>
        </w:rPr>
        <w:t>this</w:t>
      </w:r>
      <w:r>
        <w:rPr>
          <w:rFonts w:hint="default" w:ascii="Times New Roman" w:hAnsi="Times New Roman" w:cs="Times New Roman"/>
          <w:spacing w:val="-20"/>
        </w:rPr>
        <w:t xml:space="preserve"> </w:t>
      </w:r>
      <w:r>
        <w:rPr>
          <w:rFonts w:hint="default" w:ascii="Times New Roman" w:hAnsi="Times New Roman" w:cs="Times New Roman"/>
        </w:rPr>
        <w:t>project</w:t>
      </w:r>
      <w:r>
        <w:rPr>
          <w:rFonts w:hint="default" w:ascii="Times New Roman" w:hAnsi="Times New Roman" w:cs="Times New Roman"/>
          <w:spacing w:val="-20"/>
        </w:rPr>
        <w:t xml:space="preserve"> </w:t>
      </w:r>
      <w:r>
        <w:rPr>
          <w:rFonts w:hint="default" w:ascii="Times New Roman" w:hAnsi="Times New Roman" w:cs="Times New Roman"/>
        </w:rPr>
        <w:t>report</w:t>
      </w:r>
      <w:r>
        <w:rPr>
          <w:rFonts w:hint="default" w:ascii="Times New Roman" w:hAnsi="Times New Roman" w:cs="Times New Roman"/>
          <w:spacing w:val="-20"/>
        </w:rPr>
        <w:t xml:space="preserve"> </w:t>
      </w:r>
      <w:r>
        <w:rPr>
          <w:rFonts w:hint="default" w:ascii="Times New Roman" w:hAnsi="Times New Roman" w:cs="Times New Roman"/>
        </w:rPr>
        <w:t>is</w:t>
      </w:r>
      <w:r>
        <w:rPr>
          <w:rFonts w:hint="default" w:ascii="Times New Roman" w:hAnsi="Times New Roman" w:cs="Times New Roman"/>
          <w:spacing w:val="-20"/>
        </w:rPr>
        <w:t xml:space="preserve"> </w:t>
      </w:r>
      <w:r>
        <w:rPr>
          <w:rFonts w:hint="default" w:ascii="Times New Roman" w:hAnsi="Times New Roman" w:cs="Times New Roman"/>
        </w:rPr>
        <w:t>original</w:t>
      </w:r>
      <w:r>
        <w:rPr>
          <w:rFonts w:hint="default" w:ascii="Times New Roman" w:hAnsi="Times New Roman" w:cs="Times New Roman"/>
          <w:spacing w:val="-21"/>
        </w:rPr>
        <w:t xml:space="preserve"> </w:t>
      </w:r>
      <w:r>
        <w:rPr>
          <w:rFonts w:hint="default" w:ascii="Times New Roman" w:hAnsi="Times New Roman" w:cs="Times New Roman"/>
        </w:rPr>
        <w:t>and</w:t>
      </w:r>
      <w:r>
        <w:rPr>
          <w:rFonts w:hint="default" w:ascii="Times New Roman" w:hAnsi="Times New Roman" w:cs="Times New Roman"/>
          <w:spacing w:val="-20"/>
        </w:rPr>
        <w:t xml:space="preserve"> </w:t>
      </w:r>
      <w:r>
        <w:rPr>
          <w:rFonts w:hint="default" w:ascii="Times New Roman" w:hAnsi="Times New Roman" w:cs="Times New Roman"/>
        </w:rPr>
        <w:t>has</w:t>
      </w:r>
      <w:r>
        <w:rPr>
          <w:rFonts w:hint="default" w:ascii="Times New Roman" w:hAnsi="Times New Roman" w:cs="Times New Roman"/>
          <w:spacing w:val="-20"/>
        </w:rPr>
        <w:t xml:space="preserve"> </w:t>
      </w:r>
      <w:r>
        <w:rPr>
          <w:rFonts w:hint="default" w:ascii="Times New Roman" w:hAnsi="Times New Roman" w:cs="Times New Roman"/>
        </w:rPr>
        <w:t>not</w:t>
      </w:r>
      <w:r>
        <w:rPr>
          <w:rFonts w:hint="default" w:ascii="Times New Roman" w:hAnsi="Times New Roman" w:cs="Times New Roman"/>
          <w:spacing w:val="-19"/>
        </w:rPr>
        <w:t xml:space="preserve"> </w:t>
      </w:r>
      <w:r>
        <w:rPr>
          <w:rFonts w:hint="default" w:ascii="Times New Roman" w:hAnsi="Times New Roman" w:cs="Times New Roman"/>
        </w:rPr>
        <w:t>been</w:t>
      </w:r>
      <w:r>
        <w:rPr>
          <w:rFonts w:hint="default" w:ascii="Times New Roman" w:hAnsi="Times New Roman" w:cs="Times New Roman"/>
          <w:spacing w:val="-20"/>
        </w:rPr>
        <w:t xml:space="preserve"> </w:t>
      </w:r>
      <w:r>
        <w:rPr>
          <w:rFonts w:hint="default" w:ascii="Times New Roman" w:hAnsi="Times New Roman" w:cs="Times New Roman"/>
        </w:rPr>
        <w:t>submitted</w:t>
      </w:r>
      <w:r>
        <w:rPr>
          <w:rFonts w:hint="default" w:ascii="Times New Roman" w:hAnsi="Times New Roman" w:cs="Times New Roman"/>
          <w:spacing w:val="-20"/>
        </w:rPr>
        <w:t xml:space="preserve"> </w:t>
      </w:r>
      <w:r>
        <w:rPr>
          <w:rFonts w:hint="default" w:ascii="Times New Roman" w:hAnsi="Times New Roman" w:cs="Times New Roman"/>
        </w:rPr>
        <w:t>elsewhere</w:t>
      </w:r>
      <w:r>
        <w:rPr>
          <w:rFonts w:hint="default" w:ascii="Times New Roman" w:hAnsi="Times New Roman" w:cs="Times New Roman"/>
          <w:spacing w:val="-20"/>
        </w:rPr>
        <w:t xml:space="preserve"> </w:t>
      </w:r>
      <w:r>
        <w:rPr>
          <w:rFonts w:hint="default" w:ascii="Times New Roman" w:hAnsi="Times New Roman" w:cs="Times New Roman"/>
        </w:rPr>
        <w:t xml:space="preserve">for </w:t>
      </w:r>
      <w:r>
        <w:rPr>
          <w:rFonts w:hint="default" w:ascii="Times New Roman" w:hAnsi="Times New Roman" w:cs="Times New Roman"/>
          <w:spacing w:val="-3"/>
        </w:rPr>
        <w:t xml:space="preserve">any </w:t>
      </w:r>
      <w:r>
        <w:rPr>
          <w:rFonts w:hint="default" w:ascii="Times New Roman" w:hAnsi="Times New Roman" w:cs="Times New Roman"/>
        </w:rPr>
        <w:t>other</w:t>
      </w:r>
      <w:r>
        <w:rPr>
          <w:rFonts w:hint="default" w:ascii="Times New Roman" w:hAnsi="Times New Roman" w:cs="Times New Roman"/>
          <w:spacing w:val="-14"/>
        </w:rPr>
        <w:t xml:space="preserve"> </w:t>
      </w:r>
      <w:r>
        <w:rPr>
          <w:rFonts w:hint="default" w:ascii="Times New Roman" w:hAnsi="Times New Roman" w:cs="Times New Roman"/>
        </w:rPr>
        <w:t>purpose.</w:t>
      </w:r>
    </w:p>
    <w:p>
      <w:pPr>
        <w:pStyle w:val="5"/>
        <w:spacing w:before="8"/>
        <w:rPr>
          <w:rFonts w:hint="default" w:ascii="Times New Roman" w:hAnsi="Times New Roman" w:cs="Times New Roman"/>
          <w:sz w:val="34"/>
        </w:rPr>
      </w:pPr>
    </w:p>
    <w:p>
      <w:pPr>
        <w:spacing w:before="0"/>
        <w:ind w:left="806" w:right="397" w:firstLine="0"/>
        <w:jc w:val="center"/>
        <w:rPr>
          <w:rFonts w:hint="default" w:ascii="Times New Roman" w:hAnsi="Times New Roman" w:cs="Times New Roman"/>
          <w:b/>
          <w:sz w:val="24"/>
        </w:rPr>
      </w:pPr>
      <w:r>
        <w:rPr>
          <w:rFonts w:hint="default" w:ascii="Times New Roman" w:hAnsi="Times New Roman" w:cs="Times New Roman"/>
          <w:b/>
          <w:sz w:val="24"/>
          <w:lang w:val="en-IN"/>
        </w:rPr>
        <w:t>Submitted</w:t>
      </w:r>
      <w:r>
        <w:rPr>
          <w:rFonts w:hint="default" w:ascii="Times New Roman" w:hAnsi="Times New Roman" w:cs="Times New Roman"/>
          <w:b/>
          <w:sz w:val="24"/>
        </w:rPr>
        <w:t xml:space="preserve"> by</w:t>
      </w:r>
    </w:p>
    <w:p>
      <w:pPr>
        <w:pStyle w:val="5"/>
        <w:spacing w:before="9"/>
        <w:rPr>
          <w:rFonts w:hint="default" w:ascii="Times New Roman" w:hAnsi="Times New Roman" w:cs="Times New Roman"/>
          <w:b/>
          <w:sz w:val="26"/>
        </w:rPr>
      </w:pPr>
    </w:p>
    <w:p>
      <w:pPr>
        <w:tabs>
          <w:tab w:val="left" w:pos="3701"/>
        </w:tabs>
        <w:spacing w:before="0"/>
        <w:ind w:left="0" w:right="1905" w:firstLine="0"/>
        <w:jc w:val="right"/>
        <w:rPr>
          <w:rFonts w:hint="default" w:ascii="Times New Roman" w:hAnsi="Times New Roman" w:cs="Times New Roman"/>
          <w:b/>
          <w:sz w:val="24"/>
        </w:rPr>
      </w:pPr>
      <w:r>
        <w:rPr>
          <w:rFonts w:hint="default" w:ascii="Times New Roman" w:hAnsi="Times New Roman" w:cs="Times New Roman"/>
          <w:b/>
          <w:sz w:val="24"/>
        </w:rPr>
        <w:t>Name</w:t>
      </w:r>
      <w:r>
        <w:rPr>
          <w:rFonts w:hint="default" w:ascii="Times New Roman" w:hAnsi="Times New Roman" w:cs="Times New Roman"/>
          <w:b/>
          <w:sz w:val="24"/>
        </w:rPr>
        <w:tab/>
      </w:r>
      <w:r>
        <w:rPr>
          <w:rFonts w:hint="default" w:ascii="Times New Roman" w:hAnsi="Times New Roman" w:cs="Times New Roman"/>
          <w:b/>
          <w:sz w:val="24"/>
        </w:rPr>
        <w:t>Exam Seat</w:t>
      </w:r>
      <w:r>
        <w:rPr>
          <w:rFonts w:hint="default" w:ascii="Times New Roman" w:hAnsi="Times New Roman" w:cs="Times New Roman"/>
          <w:b/>
          <w:spacing w:val="-10"/>
          <w:sz w:val="24"/>
        </w:rPr>
        <w:t xml:space="preserve"> </w:t>
      </w:r>
      <w:r>
        <w:rPr>
          <w:rFonts w:hint="default" w:ascii="Times New Roman" w:hAnsi="Times New Roman" w:cs="Times New Roman"/>
          <w:b/>
          <w:sz w:val="24"/>
        </w:rPr>
        <w:t>No.</w:t>
      </w:r>
    </w:p>
    <w:p>
      <w:pPr>
        <w:pStyle w:val="5"/>
        <w:rPr>
          <w:rFonts w:hint="default" w:ascii="Times New Roman" w:hAnsi="Times New Roman" w:cs="Times New Roman"/>
          <w:b/>
          <w:sz w:val="20"/>
        </w:rPr>
      </w:pPr>
    </w:p>
    <w:p>
      <w:pPr>
        <w:pStyle w:val="5"/>
        <w:spacing w:before="4"/>
        <w:rPr>
          <w:rFonts w:hint="default" w:ascii="Times New Roman" w:hAnsi="Times New Roman" w:cs="Times New Roman"/>
          <w:b/>
          <w:sz w:val="10"/>
        </w:rPr>
      </w:pPr>
    </w:p>
    <w:tbl>
      <w:tblPr>
        <w:tblStyle w:val="13"/>
        <w:tblW w:w="0" w:type="auto"/>
        <w:tblInd w:w="248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98"/>
        <w:gridCol w:w="19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8" w:hRule="atLeast"/>
        </w:trPr>
        <w:tc>
          <w:tcPr>
            <w:tcW w:w="3398" w:type="dxa"/>
          </w:tcPr>
          <w:p>
            <w:pPr>
              <w:pStyle w:val="17"/>
              <w:spacing w:line="232" w:lineRule="exact"/>
              <w:ind w:left="51"/>
              <w:jc w:val="left"/>
              <w:rPr>
                <w:rFonts w:hint="default" w:ascii="Times New Roman" w:hAnsi="Times New Roman" w:cs="Times New Roman"/>
                <w:b/>
                <w:sz w:val="24"/>
              </w:rPr>
            </w:pPr>
            <w:r>
              <w:rPr>
                <w:rFonts w:hint="default" w:ascii="Times New Roman" w:hAnsi="Times New Roman" w:cs="Times New Roman"/>
                <w:b/>
                <w:sz w:val="24"/>
              </w:rPr>
              <w:t>1) Sonali Mali</w:t>
            </w:r>
          </w:p>
        </w:tc>
        <w:tc>
          <w:tcPr>
            <w:tcW w:w="1954" w:type="dxa"/>
          </w:tcPr>
          <w:p>
            <w:pPr>
              <w:pStyle w:val="17"/>
              <w:spacing w:line="232" w:lineRule="exact"/>
              <w:ind w:right="50"/>
              <w:rPr>
                <w:rFonts w:hint="default" w:ascii="Times New Roman" w:hAnsi="Times New Roman" w:cs="Times New Roman"/>
                <w:b/>
                <w:sz w:val="24"/>
              </w:rPr>
            </w:pPr>
            <w:r>
              <w:rPr>
                <w:rFonts w:hint="default" w:ascii="Times New Roman" w:hAnsi="Times New Roman" w:cs="Times New Roman"/>
                <w:b/>
                <w:w w:val="85"/>
                <w:sz w:val="24"/>
              </w:rPr>
              <w:t>1605042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6" w:hRule="atLeast"/>
        </w:trPr>
        <w:tc>
          <w:tcPr>
            <w:tcW w:w="3398" w:type="dxa"/>
          </w:tcPr>
          <w:p>
            <w:pPr>
              <w:pStyle w:val="17"/>
              <w:spacing w:before="128" w:line="240" w:lineRule="auto"/>
              <w:ind w:left="70"/>
              <w:jc w:val="left"/>
              <w:rPr>
                <w:rFonts w:hint="default" w:ascii="Times New Roman" w:hAnsi="Times New Roman" w:cs="Times New Roman"/>
                <w:b/>
                <w:sz w:val="24"/>
              </w:rPr>
            </w:pPr>
            <w:r>
              <w:rPr>
                <w:rFonts w:hint="default" w:ascii="Times New Roman" w:hAnsi="Times New Roman" w:cs="Times New Roman"/>
                <w:b/>
                <w:sz w:val="24"/>
              </w:rPr>
              <w:t>2) Priyanka More</w:t>
            </w:r>
          </w:p>
        </w:tc>
        <w:tc>
          <w:tcPr>
            <w:tcW w:w="1954" w:type="dxa"/>
          </w:tcPr>
          <w:p>
            <w:pPr>
              <w:pStyle w:val="17"/>
              <w:spacing w:before="128" w:line="240" w:lineRule="auto"/>
              <w:ind w:right="68"/>
              <w:rPr>
                <w:rFonts w:hint="default" w:ascii="Times New Roman" w:hAnsi="Times New Roman" w:cs="Times New Roman"/>
                <w:b/>
                <w:sz w:val="24"/>
              </w:rPr>
            </w:pPr>
            <w:r>
              <w:rPr>
                <w:rFonts w:hint="default" w:ascii="Times New Roman" w:hAnsi="Times New Roman" w:cs="Times New Roman"/>
                <w:b/>
                <w:w w:val="85"/>
                <w:sz w:val="24"/>
              </w:rPr>
              <w:t>1603055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8" w:hRule="atLeast"/>
        </w:trPr>
        <w:tc>
          <w:tcPr>
            <w:tcW w:w="3398" w:type="dxa"/>
          </w:tcPr>
          <w:p>
            <w:pPr>
              <w:pStyle w:val="17"/>
              <w:spacing w:before="128" w:line="260" w:lineRule="exact"/>
              <w:ind w:left="50"/>
              <w:jc w:val="left"/>
              <w:rPr>
                <w:rFonts w:hint="default" w:ascii="Times New Roman" w:hAnsi="Times New Roman" w:cs="Times New Roman"/>
                <w:b/>
                <w:sz w:val="24"/>
              </w:rPr>
            </w:pPr>
            <w:r>
              <w:rPr>
                <w:rFonts w:hint="default" w:ascii="Times New Roman" w:hAnsi="Times New Roman" w:cs="Times New Roman"/>
                <w:b/>
                <w:sz w:val="24"/>
              </w:rPr>
              <w:t>3) Prasad Khandake</w:t>
            </w:r>
          </w:p>
        </w:tc>
        <w:tc>
          <w:tcPr>
            <w:tcW w:w="1954" w:type="dxa"/>
          </w:tcPr>
          <w:p>
            <w:pPr>
              <w:pStyle w:val="17"/>
              <w:spacing w:before="128" w:line="260" w:lineRule="exact"/>
              <w:ind w:right="47"/>
              <w:rPr>
                <w:rFonts w:hint="default" w:ascii="Times New Roman" w:hAnsi="Times New Roman" w:cs="Times New Roman"/>
                <w:b/>
                <w:sz w:val="24"/>
              </w:rPr>
            </w:pPr>
            <w:r>
              <w:rPr>
                <w:rFonts w:hint="default" w:ascii="Times New Roman" w:hAnsi="Times New Roman" w:cs="Times New Roman"/>
                <w:b/>
                <w:w w:val="90"/>
                <w:sz w:val="24"/>
              </w:rPr>
              <w:t>1404019</w:t>
            </w:r>
          </w:p>
        </w:tc>
      </w:tr>
    </w:tbl>
    <w:p>
      <w:pPr>
        <w:pStyle w:val="5"/>
        <w:rPr>
          <w:rFonts w:hint="default" w:ascii="Times New Roman" w:hAnsi="Times New Roman" w:cs="Times New Roman"/>
          <w:b/>
        </w:rPr>
      </w:pPr>
    </w:p>
    <w:p>
      <w:pPr>
        <w:pStyle w:val="5"/>
        <w:rPr>
          <w:rFonts w:hint="default" w:ascii="Times New Roman" w:hAnsi="Times New Roman" w:cs="Times New Roman"/>
          <w:b/>
        </w:rPr>
      </w:pPr>
    </w:p>
    <w:p>
      <w:pPr>
        <w:pStyle w:val="5"/>
        <w:spacing w:before="7"/>
        <w:rPr>
          <w:rFonts w:hint="default" w:ascii="Times New Roman" w:hAnsi="Times New Roman" w:cs="Times New Roman"/>
          <w:b/>
          <w:sz w:val="27"/>
        </w:rPr>
      </w:pPr>
    </w:p>
    <w:p>
      <w:pPr>
        <w:tabs>
          <w:tab w:val="left" w:pos="3922"/>
          <w:tab w:val="left" w:pos="6473"/>
        </w:tabs>
        <w:spacing w:before="0"/>
        <w:ind w:left="1848" w:right="0" w:firstLine="0"/>
        <w:jc w:val="left"/>
        <w:rPr>
          <w:rFonts w:hint="default" w:ascii="Times New Roman" w:hAnsi="Times New Roman" w:cs="Times New Roman"/>
          <w:b/>
          <w:sz w:val="24"/>
        </w:rPr>
      </w:pPr>
      <w:r>
        <w:rPr>
          <w:rFonts w:hint="default" w:ascii="Times New Roman" w:hAnsi="Times New Roman" w:cs="Times New Roman"/>
          <w:b/>
          <w:spacing w:val="-6"/>
          <w:sz w:val="24"/>
        </w:rPr>
        <w:t>R.T.PATIL</w:t>
      </w:r>
      <w:r>
        <w:rPr>
          <w:rFonts w:hint="default" w:ascii="Times New Roman" w:hAnsi="Times New Roman" w:cs="Times New Roman"/>
          <w:b/>
          <w:spacing w:val="-6"/>
          <w:sz w:val="24"/>
        </w:rPr>
        <w:tab/>
      </w:r>
      <w:r>
        <w:rPr>
          <w:rFonts w:hint="default" w:ascii="Times New Roman" w:hAnsi="Times New Roman" w:cs="Times New Roman"/>
          <w:b/>
          <w:sz w:val="24"/>
        </w:rPr>
        <w:t>Dr.  M.</w:t>
      </w:r>
      <w:r>
        <w:rPr>
          <w:rFonts w:hint="default" w:ascii="Times New Roman" w:hAnsi="Times New Roman" w:cs="Times New Roman"/>
          <w:b/>
          <w:spacing w:val="9"/>
          <w:sz w:val="24"/>
        </w:rPr>
        <w:t xml:space="preserve"> </w:t>
      </w:r>
      <w:r>
        <w:rPr>
          <w:rFonts w:hint="default" w:ascii="Times New Roman" w:hAnsi="Times New Roman" w:cs="Times New Roman"/>
          <w:b/>
          <w:sz w:val="24"/>
        </w:rPr>
        <w:t>S.</w:t>
      </w:r>
      <w:r>
        <w:rPr>
          <w:rFonts w:hint="default" w:ascii="Times New Roman" w:hAnsi="Times New Roman" w:cs="Times New Roman"/>
          <w:b/>
          <w:spacing w:val="21"/>
          <w:sz w:val="24"/>
        </w:rPr>
        <w:t xml:space="preserve"> </w:t>
      </w:r>
      <w:r>
        <w:rPr>
          <w:rFonts w:hint="default" w:ascii="Times New Roman" w:hAnsi="Times New Roman" w:cs="Times New Roman"/>
          <w:b/>
          <w:sz w:val="24"/>
        </w:rPr>
        <w:t>Patil</w:t>
      </w:r>
      <w:r>
        <w:rPr>
          <w:rFonts w:hint="default" w:ascii="Times New Roman" w:hAnsi="Times New Roman" w:cs="Times New Roman"/>
          <w:b/>
          <w:sz w:val="24"/>
        </w:rPr>
        <w:tab/>
      </w:r>
      <w:r>
        <w:rPr>
          <w:rFonts w:hint="default" w:ascii="Times New Roman" w:hAnsi="Times New Roman" w:cs="Times New Roman"/>
          <w:b/>
          <w:sz w:val="24"/>
        </w:rPr>
        <w:t>Dr. N. V.</w:t>
      </w:r>
      <w:r>
        <w:rPr>
          <w:rFonts w:hint="default" w:ascii="Times New Roman" w:hAnsi="Times New Roman" w:cs="Times New Roman"/>
          <w:b/>
          <w:spacing w:val="-26"/>
          <w:sz w:val="24"/>
        </w:rPr>
        <w:t xml:space="preserve"> </w:t>
      </w:r>
      <w:r>
        <w:rPr>
          <w:rFonts w:hint="default" w:ascii="Times New Roman" w:hAnsi="Times New Roman" w:cs="Times New Roman"/>
          <w:b/>
          <w:spacing w:val="-3"/>
          <w:sz w:val="24"/>
        </w:rPr>
        <w:t>Dharwadkar</w:t>
      </w:r>
    </w:p>
    <w:p>
      <w:pPr>
        <w:pStyle w:val="5"/>
        <w:tabs>
          <w:tab w:val="left" w:pos="1861"/>
          <w:tab w:val="left" w:pos="4733"/>
        </w:tabs>
        <w:spacing w:before="160"/>
        <w:ind w:left="242"/>
        <w:jc w:val="center"/>
        <w:rPr>
          <w:rFonts w:hint="default" w:ascii="Times New Roman" w:hAnsi="Times New Roman" w:cs="Times New Roman"/>
        </w:rPr>
      </w:pPr>
      <w:r>
        <w:rPr>
          <w:rFonts w:hint="default" w:ascii="Times New Roman" w:hAnsi="Times New Roman" w:cs="Times New Roman"/>
        </w:rPr>
        <w:t>Guide</w:t>
      </w:r>
      <w:r>
        <w:rPr>
          <w:rFonts w:hint="default" w:ascii="Times New Roman" w:hAnsi="Times New Roman" w:cs="Times New Roman"/>
        </w:rPr>
        <w:tab/>
      </w:r>
      <w:r>
        <w:rPr>
          <w:rFonts w:hint="default" w:ascii="Times New Roman" w:hAnsi="Times New Roman" w:cs="Times New Roman"/>
        </w:rPr>
        <w:t>Head</w:t>
      </w:r>
      <w:r>
        <w:rPr>
          <w:rFonts w:hint="default" w:ascii="Times New Roman" w:hAnsi="Times New Roman" w:cs="Times New Roman"/>
          <w:spacing w:val="18"/>
        </w:rPr>
        <w:t xml:space="preserve"> </w:t>
      </w:r>
      <w:r>
        <w:rPr>
          <w:rFonts w:hint="default" w:ascii="Times New Roman" w:hAnsi="Times New Roman" w:cs="Times New Roman"/>
        </w:rPr>
        <w:t>E&amp;TC</w:t>
      </w:r>
      <w:r>
        <w:rPr>
          <w:rFonts w:hint="default" w:ascii="Times New Roman" w:hAnsi="Times New Roman" w:cs="Times New Roman"/>
          <w:spacing w:val="18"/>
        </w:rPr>
        <w:t xml:space="preserve"> </w:t>
      </w:r>
      <w:r>
        <w:rPr>
          <w:rFonts w:hint="default" w:ascii="Times New Roman" w:hAnsi="Times New Roman" w:cs="Times New Roman"/>
        </w:rPr>
        <w:t>Dept</w:t>
      </w:r>
      <w:r>
        <w:rPr>
          <w:rFonts w:hint="default" w:ascii="Times New Roman" w:hAnsi="Times New Roman" w:cs="Times New Roman"/>
        </w:rPr>
        <w:tab/>
      </w:r>
      <w:r>
        <w:rPr>
          <w:rFonts w:hint="default" w:ascii="Times New Roman" w:hAnsi="Times New Roman" w:cs="Times New Roman"/>
        </w:rPr>
        <w:t>Head  CS</w:t>
      </w:r>
      <w:r>
        <w:rPr>
          <w:rFonts w:hint="default" w:ascii="Times New Roman" w:hAnsi="Times New Roman" w:cs="Times New Roman"/>
          <w:spacing w:val="-21"/>
        </w:rPr>
        <w:t xml:space="preserve"> </w:t>
      </w:r>
      <w:r>
        <w:rPr>
          <w:rFonts w:hint="default" w:ascii="Times New Roman" w:hAnsi="Times New Roman" w:cs="Times New Roman"/>
        </w:rPr>
        <w:t>Dept</w:t>
      </w:r>
    </w:p>
    <w:p>
      <w:pPr>
        <w:pStyle w:val="5"/>
        <w:rPr>
          <w:rFonts w:hint="default" w:ascii="Times New Roman" w:hAnsi="Times New Roman" w:cs="Times New Roman"/>
        </w:rPr>
      </w:pPr>
    </w:p>
    <w:p>
      <w:pPr>
        <w:pStyle w:val="5"/>
        <w:rPr>
          <w:rFonts w:hint="default" w:ascii="Times New Roman" w:hAnsi="Times New Roman" w:cs="Times New Roman"/>
        </w:rPr>
      </w:pPr>
    </w:p>
    <w:p>
      <w:pPr>
        <w:pStyle w:val="5"/>
        <w:spacing w:before="3"/>
        <w:rPr>
          <w:rFonts w:hint="default" w:ascii="Times New Roman" w:hAnsi="Times New Roman" w:cs="Times New Roman"/>
          <w:sz w:val="28"/>
        </w:rPr>
      </w:pPr>
    </w:p>
    <w:p>
      <w:pPr>
        <w:tabs>
          <w:tab w:val="left" w:pos="7308"/>
        </w:tabs>
        <w:spacing w:before="0"/>
        <w:ind w:left="1832" w:right="0" w:firstLine="0"/>
        <w:jc w:val="left"/>
        <w:rPr>
          <w:rFonts w:hint="default" w:ascii="Times New Roman" w:hAnsi="Times New Roman" w:cs="Times New Roman"/>
          <w:b/>
          <w:sz w:val="24"/>
        </w:rPr>
      </w:pPr>
      <w:r>
        <w:rPr>
          <w:rFonts w:hint="default" w:ascii="Times New Roman" w:hAnsi="Times New Roman" w:cs="Times New Roman"/>
          <w:b/>
          <w:sz w:val="24"/>
        </w:rPr>
        <w:t>Dr.  A.</w:t>
      </w:r>
      <w:r>
        <w:rPr>
          <w:rFonts w:hint="default" w:ascii="Times New Roman" w:hAnsi="Times New Roman" w:cs="Times New Roman"/>
          <w:b/>
          <w:spacing w:val="6"/>
          <w:sz w:val="24"/>
        </w:rPr>
        <w:t xml:space="preserve"> </w:t>
      </w:r>
      <w:r>
        <w:rPr>
          <w:rFonts w:hint="default" w:ascii="Times New Roman" w:hAnsi="Times New Roman" w:cs="Times New Roman"/>
          <w:b/>
          <w:sz w:val="24"/>
        </w:rPr>
        <w:t>C.</w:t>
      </w:r>
      <w:r>
        <w:rPr>
          <w:rFonts w:hint="default" w:ascii="Times New Roman" w:hAnsi="Times New Roman" w:cs="Times New Roman"/>
          <w:b/>
          <w:spacing w:val="20"/>
          <w:sz w:val="24"/>
        </w:rPr>
        <w:t xml:space="preserve"> </w:t>
      </w:r>
      <w:r>
        <w:rPr>
          <w:rFonts w:hint="default" w:ascii="Times New Roman" w:hAnsi="Times New Roman" w:cs="Times New Roman"/>
          <w:b/>
          <w:sz w:val="24"/>
        </w:rPr>
        <w:t>Adamuthe</w:t>
      </w:r>
      <w:r>
        <w:rPr>
          <w:rFonts w:hint="default" w:ascii="Times New Roman" w:hAnsi="Times New Roman" w:cs="Times New Roman"/>
          <w:b/>
          <w:sz w:val="24"/>
        </w:rPr>
        <w:tab/>
      </w:r>
      <w:r>
        <w:rPr>
          <w:rFonts w:hint="default" w:ascii="Times New Roman" w:hAnsi="Times New Roman" w:cs="Times New Roman"/>
          <w:b/>
          <w:sz w:val="24"/>
        </w:rPr>
        <w:t>Dr.S.S.Kulkarni</w:t>
      </w:r>
    </w:p>
    <w:p>
      <w:pPr>
        <w:pStyle w:val="5"/>
        <w:tabs>
          <w:tab w:val="left" w:pos="5564"/>
        </w:tabs>
        <w:spacing w:before="160"/>
        <w:ind w:right="1826"/>
        <w:jc w:val="right"/>
        <w:rPr>
          <w:rFonts w:hint="default" w:ascii="Times New Roman" w:hAnsi="Times New Roman" w:cs="Times New Roman"/>
        </w:rPr>
      </w:pPr>
      <w:r>
        <w:rPr>
          <w:rFonts w:hint="default" w:ascii="Times New Roman" w:hAnsi="Times New Roman" w:cs="Times New Roman"/>
        </w:rPr>
        <w:t>Head</w:t>
      </w:r>
      <w:r>
        <w:rPr>
          <w:rFonts w:hint="default" w:ascii="Times New Roman" w:hAnsi="Times New Roman" w:cs="Times New Roman"/>
          <w:spacing w:val="7"/>
        </w:rPr>
        <w:t xml:space="preserve"> </w:t>
      </w:r>
      <w:r>
        <w:rPr>
          <w:rFonts w:hint="default" w:ascii="Times New Roman" w:hAnsi="Times New Roman" w:cs="Times New Roman"/>
        </w:rPr>
        <w:t>IT</w:t>
      </w:r>
      <w:r>
        <w:rPr>
          <w:rFonts w:hint="default" w:ascii="Times New Roman" w:hAnsi="Times New Roman" w:cs="Times New Roman"/>
          <w:spacing w:val="8"/>
        </w:rPr>
        <w:t xml:space="preserve"> </w:t>
      </w:r>
      <w:r>
        <w:rPr>
          <w:rFonts w:hint="default" w:ascii="Times New Roman" w:hAnsi="Times New Roman" w:cs="Times New Roman"/>
        </w:rPr>
        <w:t>Dept</w:t>
      </w:r>
      <w:r>
        <w:rPr>
          <w:rFonts w:hint="default" w:ascii="Times New Roman" w:hAnsi="Times New Roman" w:cs="Times New Roman"/>
        </w:rPr>
        <w:tab/>
      </w:r>
      <w:r>
        <w:rPr>
          <w:rFonts w:hint="default" w:ascii="Times New Roman" w:hAnsi="Times New Roman" w:cs="Times New Roman"/>
          <w:w w:val="95"/>
        </w:rPr>
        <w:t>Director</w:t>
      </w:r>
    </w:p>
    <w:p>
      <w:pPr>
        <w:pStyle w:val="5"/>
        <w:spacing w:before="4"/>
        <w:rPr>
          <w:rFonts w:hint="default" w:ascii="Times New Roman" w:hAnsi="Times New Roman" w:cs="Times New Roman"/>
          <w:sz w:val="26"/>
        </w:rPr>
      </w:pPr>
    </w:p>
    <w:p>
      <w:pPr>
        <w:pStyle w:val="5"/>
        <w:tabs>
          <w:tab w:val="left" w:pos="7165"/>
        </w:tabs>
        <w:spacing w:before="1"/>
        <w:ind w:left="2036"/>
        <w:rPr>
          <w:rFonts w:hint="default" w:ascii="Times New Roman" w:hAnsi="Times New Roman" w:cs="Times New Roman"/>
        </w:rPr>
      </w:pPr>
      <w:r>
        <w:rPr>
          <w:rFonts w:hint="default" w:ascii="Times New Roman" w:hAnsi="Times New Roman" w:cs="Times New Roman"/>
        </w:rPr>
        <w:t>External</w:t>
      </w:r>
      <w:r>
        <w:rPr>
          <w:rFonts w:hint="default" w:ascii="Times New Roman" w:hAnsi="Times New Roman" w:cs="Times New Roman"/>
          <w:spacing w:val="-13"/>
        </w:rPr>
        <w:t xml:space="preserve"> </w:t>
      </w:r>
      <w:r>
        <w:rPr>
          <w:rFonts w:hint="default" w:ascii="Times New Roman" w:hAnsi="Times New Roman" w:cs="Times New Roman"/>
        </w:rPr>
        <w:t>Examiner(s)</w:t>
      </w:r>
      <w:r>
        <w:rPr>
          <w:rFonts w:hint="default" w:ascii="Times New Roman" w:hAnsi="Times New Roman" w:cs="Times New Roman"/>
        </w:rPr>
        <w:tab/>
      </w:r>
      <w:r>
        <w:rPr>
          <w:rFonts w:hint="default" w:ascii="Times New Roman" w:hAnsi="Times New Roman" w:cs="Times New Roman"/>
        </w:rPr>
        <w:t>Sign</w:t>
      </w:r>
    </w:p>
    <w:p>
      <w:pPr>
        <w:pStyle w:val="5"/>
        <w:spacing w:before="160"/>
        <w:ind w:left="2026"/>
        <w:rPr>
          <w:rFonts w:hint="default" w:ascii="Times New Roman" w:hAnsi="Times New Roman" w:cs="Times New Roman"/>
        </w:rPr>
      </w:pPr>
      <w:r>
        <w:rPr>
          <w:rFonts w:hint="default" w:ascii="Times New Roman" w:hAnsi="Times New Roman" w:cs="Times New Roman"/>
        </w:rPr>
        <w:t xml:space="preserve">1. </w:t>
      </w:r>
      <w:r>
        <w:rPr>
          <w:rFonts w:hint="default" w:ascii="Times New Roman" w:hAnsi="Times New Roman" w:cs="Times New Roman"/>
          <w:spacing w:val="6"/>
        </w:rPr>
        <w:t xml:space="preserve"> </w:t>
      </w:r>
      <w:r>
        <w:rPr>
          <w:rFonts w:hint="default" w:ascii="Times New Roman" w:hAnsi="Times New Roman" w:cs="Times New Roman"/>
        </w:rPr>
        <w:t>......................................</w:t>
      </w:r>
    </w:p>
    <w:p>
      <w:pPr>
        <w:pStyle w:val="5"/>
        <w:spacing w:before="160"/>
        <w:ind w:left="2026"/>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spacing w:val="33"/>
        </w:rPr>
        <w:t xml:space="preserve"> </w:t>
      </w:r>
      <w:r>
        <w:rPr>
          <w:rFonts w:hint="default" w:ascii="Times New Roman" w:hAnsi="Times New Roman" w:cs="Times New Roman"/>
        </w:rPr>
        <w:t>......................................</w:t>
      </w:r>
    </w:p>
    <w:p>
      <w:pPr>
        <w:spacing w:after="0"/>
        <w:rPr>
          <w:rFonts w:hint="default" w:ascii="Times New Roman" w:hAnsi="Times New Roman" w:cs="Times New Roman"/>
        </w:rPr>
        <w:sectPr>
          <w:pgSz w:w="11910" w:h="16840"/>
          <w:pgMar w:top="1000" w:right="1020" w:bottom="280" w:left="520" w:header="720" w:footer="720" w:gutter="0"/>
          <w:cols w:equalWidth="0" w:num="1">
            <w:col w:w="10370"/>
          </w:cols>
        </w:sectPr>
      </w:pPr>
    </w:p>
    <w:p>
      <w:pPr>
        <w:pStyle w:val="5"/>
        <w:spacing w:before="7"/>
        <w:rPr>
          <w:rFonts w:hint="default" w:ascii="Times New Roman" w:hAnsi="Times New Roman" w:cs="Times New Roman"/>
          <w:sz w:val="16"/>
        </w:rPr>
      </w:pPr>
      <w:r>
        <w:rPr>
          <w:rFonts w:hint="default" w:ascii="Times New Roman" w:hAnsi="Times New Roman" w:cs="Times New Roman"/>
        </w:rPr>
        <w:pict>
          <v:group id="_x0000_s1044" o:spid="_x0000_s1044" o:spt="203" style="position:absolute;left:0pt;margin-left:39.9pt;margin-top:50.4pt;height:713.55pt;width:511.2pt;mso-position-horizontal-relative:page;mso-position-vertical-relative:page;z-index:-255080448;mso-width-relative:page;mso-height-relative:page;" coordorigin="798,1008" coordsize="10224,14271">
            <o:lock v:ext="edit"/>
            <v:line id="_x0000_s1045" o:spid="_x0000_s1045" o:spt="20" style="position:absolute;left:832;top:1045;height:0;width:10156;" stroked="t" coordsize="21600,21600">
              <v:path arrowok="t"/>
              <v:fill focussize="0,0"/>
              <v:stroke weight="0.298976377952756pt" color="#000000"/>
              <v:imagedata o:title=""/>
              <o:lock v:ext="edit"/>
            </v:line>
            <v:line id="_x0000_s1046" o:spid="_x0000_s1046" o:spt="20" style="position:absolute;left:835;top:1045;flip:y;height:14196;width:0;" stroked="t" coordsize="21600,21600">
              <v:path arrowok="t"/>
              <v:fill focussize="0,0"/>
              <v:stroke weight="0.298976377952756pt" color="#000000"/>
              <v:imagedata o:title=""/>
              <o:lock v:ext="edit"/>
            </v:line>
            <v:line id="_x0000_s1047" o:spid="_x0000_s1047" o:spt="20" style="position:absolute;left:10985;top:1045;flip:y;height:14196;width:0;" stroked="t" coordsize="21600,21600">
              <v:path arrowok="t"/>
              <v:fill focussize="0,0"/>
              <v:stroke weight="0.298976377952756pt" color="#000000"/>
              <v:imagedata o:title=""/>
              <o:lock v:ext="edit"/>
            </v:line>
            <v:line id="_x0000_s1048" o:spid="_x0000_s1048" o:spt="20" style="position:absolute;left:832;top:15241;height:0;width:10156;" stroked="t" coordsize="21600,21600">
              <v:path arrowok="t"/>
              <v:fill focussize="0,0"/>
              <v:stroke weight="0.298976377952756pt" color="#000000"/>
              <v:imagedata o:title=""/>
              <o:lock v:ext="edit"/>
            </v:line>
            <v:line id="_x0000_s1049" o:spid="_x0000_s1049" o:spt="20" style="position:absolute;left:798;top:1014;height:0;width:10224;" stroked="t" coordsize="21600,21600">
              <v:path arrowok="t"/>
              <v:fill focussize="0,0"/>
              <v:stroke weight="0.598031496062992pt" color="#000000"/>
              <v:imagedata o:title=""/>
              <o:lock v:ext="edit"/>
            </v:line>
            <v:line id="_x0000_s1050" o:spid="_x0000_s1050" o:spt="20" style="position:absolute;left:804;top:1014;flip:y;height:14258;width:0;" stroked="t" coordsize="21600,21600">
              <v:path arrowok="t"/>
              <v:fill focussize="0,0"/>
              <v:stroke weight="0.598031496062992pt" color="#000000"/>
              <v:imagedata o:title=""/>
              <o:lock v:ext="edit"/>
            </v:line>
            <v:line id="_x0000_s1051" o:spid="_x0000_s1051" o:spt="20" style="position:absolute;left:11016;top:1014;flip:y;height:14258;width:0;" stroked="t" coordsize="21600,21600">
              <v:path arrowok="t"/>
              <v:fill focussize="0,0"/>
              <v:stroke weight="0.598031496062992pt" color="#000000"/>
              <v:imagedata o:title=""/>
              <o:lock v:ext="edit"/>
            </v:line>
            <v:line id="_x0000_s1052" o:spid="_x0000_s1052" o:spt="20" style="position:absolute;left:798;top:15272;height:0;width:10224;" stroked="t" coordsize="21600,21600">
              <v:path arrowok="t"/>
              <v:fill focussize="0,0"/>
              <v:stroke weight="0.598031496062992pt" color="#000000"/>
              <v:imagedata o:title=""/>
              <o:lock v:ext="edit"/>
            </v:line>
          </v:group>
        </w:pict>
      </w:r>
    </w:p>
    <w:p>
      <w:pPr>
        <w:pStyle w:val="5"/>
        <w:spacing w:before="59"/>
        <w:ind w:left="868"/>
        <w:rPr>
          <w:rFonts w:hint="default" w:ascii="Times New Roman" w:hAnsi="Times New Roman" w:cs="Times New Roman"/>
        </w:rPr>
      </w:pPr>
      <w:r>
        <w:rPr>
          <w:rFonts w:hint="default" w:ascii="Times New Roman" w:hAnsi="Times New Roman" w:cs="Times New Roman"/>
          <w:w w:val="100"/>
        </w:rPr>
        <w:t>.</w:t>
      </w: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spacing w:before="8"/>
        <w:rPr>
          <w:rFonts w:hint="default" w:ascii="Times New Roman" w:hAnsi="Times New Roman" w:cs="Times New Roman"/>
          <w:sz w:val="26"/>
        </w:rPr>
      </w:pPr>
    </w:p>
    <w:p>
      <w:pPr>
        <w:spacing w:before="59"/>
        <w:ind w:left="810" w:right="397" w:firstLine="0"/>
        <w:jc w:val="center"/>
        <w:rPr>
          <w:rFonts w:hint="default" w:ascii="Times New Roman" w:hAnsi="Times New Roman" w:cs="Times New Roman"/>
          <w:b/>
          <w:sz w:val="28"/>
        </w:rPr>
      </w:pPr>
      <w:r>
        <w:rPr>
          <w:rFonts w:hint="default" w:ascii="Times New Roman" w:hAnsi="Times New Roman" w:cs="Times New Roman"/>
          <w:b/>
          <w:color w:val="7030A0"/>
          <w:w w:val="110"/>
          <w:sz w:val="28"/>
          <w:u w:val="single" w:color="7030A0"/>
        </w:rPr>
        <w:t>ACKNOWLEGEMENT</w:t>
      </w:r>
    </w:p>
    <w:p>
      <w:pPr>
        <w:pStyle w:val="5"/>
        <w:rPr>
          <w:rFonts w:hint="default" w:ascii="Times New Roman" w:hAnsi="Times New Roman" w:cs="Times New Roman"/>
          <w:b/>
          <w:sz w:val="20"/>
        </w:rPr>
      </w:pPr>
    </w:p>
    <w:p>
      <w:pPr>
        <w:pStyle w:val="5"/>
        <w:spacing w:before="10"/>
        <w:rPr>
          <w:rFonts w:hint="default" w:ascii="Times New Roman" w:hAnsi="Times New Roman" w:cs="Times New Roman"/>
          <w:b/>
          <w:sz w:val="17"/>
        </w:rPr>
      </w:pPr>
    </w:p>
    <w:p>
      <w:pPr>
        <w:pStyle w:val="5"/>
        <w:spacing w:before="60" w:line="254" w:lineRule="auto"/>
        <w:ind w:left="517" w:right="92" w:firstLine="566"/>
        <w:rPr>
          <w:rFonts w:hint="default" w:ascii="Times New Roman" w:hAnsi="Times New Roman" w:cs="Times New Roman"/>
        </w:rPr>
      </w:pPr>
      <w:r>
        <w:rPr>
          <w:rFonts w:hint="default" w:ascii="Times New Roman" w:hAnsi="Times New Roman" w:cs="Times New Roman"/>
        </w:rPr>
        <w:t>It</w:t>
      </w:r>
      <w:r>
        <w:rPr>
          <w:rFonts w:hint="default" w:ascii="Times New Roman" w:hAnsi="Times New Roman" w:cs="Times New Roman"/>
          <w:spacing w:val="-23"/>
        </w:rPr>
        <w:t xml:space="preserve"> </w:t>
      </w:r>
      <w:r>
        <w:rPr>
          <w:rFonts w:hint="default" w:ascii="Times New Roman" w:hAnsi="Times New Roman" w:cs="Times New Roman"/>
        </w:rPr>
        <w:t>is</w:t>
      </w:r>
      <w:r>
        <w:rPr>
          <w:rFonts w:hint="default" w:ascii="Times New Roman" w:hAnsi="Times New Roman" w:cs="Times New Roman"/>
          <w:spacing w:val="-22"/>
        </w:rPr>
        <w:t xml:space="preserve"> </w:t>
      </w:r>
      <w:r>
        <w:rPr>
          <w:rFonts w:hint="default" w:ascii="Times New Roman" w:hAnsi="Times New Roman" w:cs="Times New Roman"/>
        </w:rPr>
        <w:t>our</w:t>
      </w:r>
      <w:r>
        <w:rPr>
          <w:rFonts w:hint="default" w:ascii="Times New Roman" w:hAnsi="Times New Roman" w:cs="Times New Roman"/>
          <w:spacing w:val="-23"/>
        </w:rPr>
        <w:t xml:space="preserve"> </w:t>
      </w:r>
      <w:r>
        <w:rPr>
          <w:rFonts w:hint="default" w:ascii="Times New Roman" w:hAnsi="Times New Roman" w:cs="Times New Roman"/>
        </w:rPr>
        <w:t>foremost</w:t>
      </w:r>
      <w:r>
        <w:rPr>
          <w:rFonts w:hint="default" w:ascii="Times New Roman" w:hAnsi="Times New Roman" w:cs="Times New Roman"/>
          <w:spacing w:val="-22"/>
        </w:rPr>
        <w:t xml:space="preserve"> </w:t>
      </w:r>
      <w:r>
        <w:rPr>
          <w:rFonts w:hint="default" w:ascii="Times New Roman" w:hAnsi="Times New Roman" w:cs="Times New Roman"/>
        </w:rPr>
        <w:t>duty</w:t>
      </w:r>
      <w:r>
        <w:rPr>
          <w:rFonts w:hint="default" w:ascii="Times New Roman" w:hAnsi="Times New Roman" w:cs="Times New Roman"/>
          <w:spacing w:val="-22"/>
        </w:rPr>
        <w:t xml:space="preserve"> </w:t>
      </w:r>
      <w:r>
        <w:rPr>
          <w:rFonts w:hint="default" w:ascii="Times New Roman" w:hAnsi="Times New Roman" w:cs="Times New Roman"/>
        </w:rPr>
        <w:t>to</w:t>
      </w:r>
      <w:r>
        <w:rPr>
          <w:rFonts w:hint="default" w:ascii="Times New Roman" w:hAnsi="Times New Roman" w:cs="Times New Roman"/>
          <w:spacing w:val="-23"/>
        </w:rPr>
        <w:t xml:space="preserve"> </w:t>
      </w:r>
      <w:r>
        <w:rPr>
          <w:rFonts w:hint="default" w:ascii="Times New Roman" w:hAnsi="Times New Roman" w:cs="Times New Roman"/>
        </w:rPr>
        <w:t>express</w:t>
      </w:r>
      <w:r>
        <w:rPr>
          <w:rFonts w:hint="default" w:ascii="Times New Roman" w:hAnsi="Times New Roman" w:cs="Times New Roman"/>
          <w:spacing w:val="-22"/>
        </w:rPr>
        <w:t xml:space="preserve"> </w:t>
      </w:r>
      <w:r>
        <w:rPr>
          <w:rFonts w:hint="default" w:ascii="Times New Roman" w:hAnsi="Times New Roman" w:cs="Times New Roman"/>
        </w:rPr>
        <w:t>our</w:t>
      </w:r>
      <w:r>
        <w:rPr>
          <w:rFonts w:hint="default" w:ascii="Times New Roman" w:hAnsi="Times New Roman" w:cs="Times New Roman"/>
          <w:spacing w:val="-23"/>
        </w:rPr>
        <w:t xml:space="preserve"> </w:t>
      </w:r>
      <w:r>
        <w:rPr>
          <w:rFonts w:hint="default" w:ascii="Times New Roman" w:hAnsi="Times New Roman" w:cs="Times New Roman"/>
        </w:rPr>
        <w:t>deep</w:t>
      </w:r>
      <w:r>
        <w:rPr>
          <w:rFonts w:hint="default" w:ascii="Times New Roman" w:hAnsi="Times New Roman" w:cs="Times New Roman"/>
          <w:spacing w:val="-22"/>
        </w:rPr>
        <w:t xml:space="preserve"> </w:t>
      </w:r>
      <w:r>
        <w:rPr>
          <w:rFonts w:hint="default" w:ascii="Times New Roman" w:hAnsi="Times New Roman" w:cs="Times New Roman"/>
        </w:rPr>
        <w:t>sense</w:t>
      </w:r>
      <w:r>
        <w:rPr>
          <w:rFonts w:hint="default" w:ascii="Times New Roman" w:hAnsi="Times New Roman" w:cs="Times New Roman"/>
          <w:spacing w:val="-22"/>
        </w:rPr>
        <w:t xml:space="preserve"> </w:t>
      </w:r>
      <w:r>
        <w:rPr>
          <w:rFonts w:hint="default" w:ascii="Times New Roman" w:hAnsi="Times New Roman" w:cs="Times New Roman"/>
        </w:rPr>
        <w:t>of</w:t>
      </w:r>
      <w:r>
        <w:rPr>
          <w:rFonts w:hint="default" w:ascii="Times New Roman" w:hAnsi="Times New Roman" w:cs="Times New Roman"/>
          <w:spacing w:val="-23"/>
        </w:rPr>
        <w:t xml:space="preserve"> </w:t>
      </w:r>
      <w:r>
        <w:rPr>
          <w:rFonts w:hint="default" w:ascii="Times New Roman" w:hAnsi="Times New Roman" w:cs="Times New Roman"/>
        </w:rPr>
        <w:t>gratitude</w:t>
      </w:r>
      <w:r>
        <w:rPr>
          <w:rFonts w:hint="default" w:ascii="Times New Roman" w:hAnsi="Times New Roman" w:cs="Times New Roman"/>
          <w:spacing w:val="-22"/>
        </w:rPr>
        <w:t xml:space="preserve"> </w:t>
      </w:r>
      <w:r>
        <w:rPr>
          <w:rFonts w:hint="default" w:ascii="Times New Roman" w:hAnsi="Times New Roman" w:cs="Times New Roman"/>
        </w:rPr>
        <w:t>and</w:t>
      </w:r>
      <w:r>
        <w:rPr>
          <w:rFonts w:hint="default" w:ascii="Times New Roman" w:hAnsi="Times New Roman" w:cs="Times New Roman"/>
          <w:spacing w:val="-23"/>
        </w:rPr>
        <w:t xml:space="preserve"> </w:t>
      </w:r>
      <w:r>
        <w:rPr>
          <w:rFonts w:hint="default" w:ascii="Times New Roman" w:hAnsi="Times New Roman" w:cs="Times New Roman"/>
        </w:rPr>
        <w:t>respect</w:t>
      </w:r>
      <w:r>
        <w:rPr>
          <w:rFonts w:hint="default" w:ascii="Times New Roman" w:hAnsi="Times New Roman" w:cs="Times New Roman"/>
          <w:spacing w:val="-22"/>
        </w:rPr>
        <w:t xml:space="preserve"> </w:t>
      </w:r>
      <w:r>
        <w:rPr>
          <w:rFonts w:hint="default" w:ascii="Times New Roman" w:hAnsi="Times New Roman" w:cs="Times New Roman"/>
        </w:rPr>
        <w:t>to</w:t>
      </w:r>
      <w:r>
        <w:rPr>
          <w:rFonts w:hint="default" w:ascii="Times New Roman" w:hAnsi="Times New Roman" w:cs="Times New Roman"/>
          <w:spacing w:val="-23"/>
        </w:rPr>
        <w:t xml:space="preserve"> </w:t>
      </w:r>
      <w:r>
        <w:rPr>
          <w:rFonts w:hint="default" w:ascii="Times New Roman" w:hAnsi="Times New Roman" w:cs="Times New Roman"/>
        </w:rPr>
        <w:t>the</w:t>
      </w:r>
      <w:r>
        <w:rPr>
          <w:rFonts w:hint="default" w:ascii="Times New Roman" w:hAnsi="Times New Roman" w:cs="Times New Roman"/>
          <w:spacing w:val="-22"/>
        </w:rPr>
        <w:t xml:space="preserve"> </w:t>
      </w:r>
      <w:r>
        <w:rPr>
          <w:rFonts w:hint="default" w:ascii="Times New Roman" w:hAnsi="Times New Roman" w:cs="Times New Roman"/>
        </w:rPr>
        <w:t>guide</w:t>
      </w:r>
      <w:r>
        <w:rPr>
          <w:rFonts w:hint="default" w:ascii="Times New Roman" w:hAnsi="Times New Roman" w:cs="Times New Roman"/>
          <w:spacing w:val="19"/>
        </w:rPr>
        <w:t xml:space="preserve"> </w:t>
      </w:r>
      <w:r>
        <w:rPr>
          <w:rFonts w:hint="default" w:ascii="Times New Roman" w:hAnsi="Times New Roman" w:cs="Times New Roman"/>
          <w:b/>
        </w:rPr>
        <w:t xml:space="preserve">Mr. </w:t>
      </w:r>
      <w:r>
        <w:rPr>
          <w:rFonts w:hint="default" w:ascii="Times New Roman" w:hAnsi="Times New Roman" w:cs="Times New Roman"/>
          <w:b/>
          <w:spacing w:val="-6"/>
        </w:rPr>
        <w:t>R.T.PATIL</w:t>
      </w:r>
      <w:r>
        <w:rPr>
          <w:rFonts w:hint="default" w:ascii="Times New Roman" w:hAnsi="Times New Roman" w:cs="Times New Roman"/>
          <w:b/>
          <w:spacing w:val="-36"/>
        </w:rPr>
        <w:t xml:space="preserve"> </w:t>
      </w:r>
      <w:r>
        <w:rPr>
          <w:rFonts w:hint="default" w:ascii="Times New Roman" w:hAnsi="Times New Roman" w:cs="Times New Roman"/>
        </w:rPr>
        <w:t>for</w:t>
      </w:r>
      <w:r>
        <w:rPr>
          <w:rFonts w:hint="default" w:ascii="Times New Roman" w:hAnsi="Times New Roman" w:cs="Times New Roman"/>
          <w:spacing w:val="-33"/>
        </w:rPr>
        <w:t xml:space="preserve"> </w:t>
      </w:r>
      <w:r>
        <w:rPr>
          <w:rFonts w:hint="default" w:ascii="Times New Roman" w:hAnsi="Times New Roman" w:cs="Times New Roman"/>
        </w:rPr>
        <w:t>his</w:t>
      </w:r>
      <w:r>
        <w:rPr>
          <w:rFonts w:hint="default" w:ascii="Times New Roman" w:hAnsi="Times New Roman" w:cs="Times New Roman"/>
          <w:spacing w:val="-33"/>
        </w:rPr>
        <w:t xml:space="preserve"> </w:t>
      </w:r>
      <w:r>
        <w:rPr>
          <w:rFonts w:hint="default" w:ascii="Times New Roman" w:hAnsi="Times New Roman" w:cs="Times New Roman"/>
        </w:rPr>
        <w:t>uplifting</w:t>
      </w:r>
      <w:r>
        <w:rPr>
          <w:rFonts w:hint="default" w:ascii="Times New Roman" w:hAnsi="Times New Roman" w:cs="Times New Roman"/>
          <w:spacing w:val="-32"/>
        </w:rPr>
        <w:t xml:space="preserve"> </w:t>
      </w:r>
      <w:r>
        <w:rPr>
          <w:rFonts w:hint="default" w:ascii="Times New Roman" w:hAnsi="Times New Roman" w:cs="Times New Roman"/>
        </w:rPr>
        <w:t>tendency</w:t>
      </w:r>
      <w:r>
        <w:rPr>
          <w:rFonts w:hint="default" w:ascii="Times New Roman" w:hAnsi="Times New Roman" w:cs="Times New Roman"/>
          <w:spacing w:val="-33"/>
        </w:rPr>
        <w:t xml:space="preserve"> </w:t>
      </w:r>
      <w:r>
        <w:rPr>
          <w:rFonts w:hint="default" w:ascii="Times New Roman" w:hAnsi="Times New Roman" w:cs="Times New Roman"/>
        </w:rPr>
        <w:t>and</w:t>
      </w:r>
      <w:r>
        <w:rPr>
          <w:rFonts w:hint="default" w:ascii="Times New Roman" w:hAnsi="Times New Roman" w:cs="Times New Roman"/>
          <w:spacing w:val="-33"/>
        </w:rPr>
        <w:t xml:space="preserve"> </w:t>
      </w:r>
      <w:r>
        <w:rPr>
          <w:rFonts w:hint="default" w:ascii="Times New Roman" w:hAnsi="Times New Roman" w:cs="Times New Roman"/>
        </w:rPr>
        <w:t>inspiring</w:t>
      </w:r>
      <w:r>
        <w:rPr>
          <w:rFonts w:hint="default" w:ascii="Times New Roman" w:hAnsi="Times New Roman" w:cs="Times New Roman"/>
          <w:spacing w:val="-32"/>
        </w:rPr>
        <w:t xml:space="preserve"> </w:t>
      </w:r>
      <w:r>
        <w:rPr>
          <w:rFonts w:hint="default" w:ascii="Times New Roman" w:hAnsi="Times New Roman" w:cs="Times New Roman"/>
        </w:rPr>
        <w:t>us</w:t>
      </w:r>
      <w:r>
        <w:rPr>
          <w:rFonts w:hint="default" w:ascii="Times New Roman" w:hAnsi="Times New Roman" w:cs="Times New Roman"/>
          <w:spacing w:val="-33"/>
        </w:rPr>
        <w:t xml:space="preserve"> </w:t>
      </w:r>
      <w:r>
        <w:rPr>
          <w:rFonts w:hint="default" w:ascii="Times New Roman" w:hAnsi="Times New Roman" w:cs="Times New Roman"/>
        </w:rPr>
        <w:t>for</w:t>
      </w:r>
      <w:r>
        <w:rPr>
          <w:rFonts w:hint="default" w:ascii="Times New Roman" w:hAnsi="Times New Roman" w:cs="Times New Roman"/>
          <w:spacing w:val="-33"/>
        </w:rPr>
        <w:t xml:space="preserve"> </w:t>
      </w:r>
      <w:r>
        <w:rPr>
          <w:rFonts w:hint="default" w:ascii="Times New Roman" w:hAnsi="Times New Roman" w:cs="Times New Roman"/>
        </w:rPr>
        <w:t>taking</w:t>
      </w:r>
      <w:r>
        <w:rPr>
          <w:rFonts w:hint="default" w:ascii="Times New Roman" w:hAnsi="Times New Roman" w:cs="Times New Roman"/>
          <w:spacing w:val="-32"/>
        </w:rPr>
        <w:t xml:space="preserve"> </w:t>
      </w:r>
      <w:r>
        <w:rPr>
          <w:rFonts w:hint="default" w:ascii="Times New Roman" w:hAnsi="Times New Roman" w:cs="Times New Roman"/>
        </w:rPr>
        <w:t>up</w:t>
      </w:r>
      <w:r>
        <w:rPr>
          <w:rFonts w:hint="default" w:ascii="Times New Roman" w:hAnsi="Times New Roman" w:cs="Times New Roman"/>
          <w:spacing w:val="-33"/>
        </w:rPr>
        <w:t xml:space="preserve"> </w:t>
      </w:r>
      <w:r>
        <w:rPr>
          <w:rFonts w:hint="default" w:ascii="Times New Roman" w:hAnsi="Times New Roman" w:cs="Times New Roman"/>
        </w:rPr>
        <w:t>this</w:t>
      </w:r>
      <w:r>
        <w:rPr>
          <w:rFonts w:hint="default" w:ascii="Times New Roman" w:hAnsi="Times New Roman" w:cs="Times New Roman"/>
          <w:spacing w:val="-33"/>
        </w:rPr>
        <w:t xml:space="preserve"> </w:t>
      </w:r>
      <w:r>
        <w:rPr>
          <w:rFonts w:hint="default" w:ascii="Times New Roman" w:hAnsi="Times New Roman" w:cs="Times New Roman"/>
        </w:rPr>
        <w:t>project</w:t>
      </w:r>
      <w:r>
        <w:rPr>
          <w:rFonts w:hint="default" w:ascii="Times New Roman" w:hAnsi="Times New Roman" w:cs="Times New Roman"/>
          <w:spacing w:val="-33"/>
        </w:rPr>
        <w:t xml:space="preserve"> </w:t>
      </w:r>
      <w:r>
        <w:rPr>
          <w:rFonts w:hint="default" w:ascii="Times New Roman" w:hAnsi="Times New Roman" w:cs="Times New Roman"/>
        </w:rPr>
        <w:t>work</w:t>
      </w:r>
      <w:r>
        <w:rPr>
          <w:rFonts w:hint="default" w:ascii="Times New Roman" w:hAnsi="Times New Roman" w:cs="Times New Roman"/>
          <w:spacing w:val="-32"/>
        </w:rPr>
        <w:t xml:space="preserve"> </w:t>
      </w:r>
      <w:r>
        <w:rPr>
          <w:rFonts w:hint="default" w:ascii="Times New Roman" w:hAnsi="Times New Roman" w:cs="Times New Roman"/>
        </w:rPr>
        <w:t>successful.</w:t>
      </w:r>
    </w:p>
    <w:p>
      <w:pPr>
        <w:pStyle w:val="5"/>
        <w:spacing w:before="4"/>
        <w:rPr>
          <w:rFonts w:hint="default" w:ascii="Times New Roman" w:hAnsi="Times New Roman" w:cs="Times New Roman"/>
          <w:sz w:val="25"/>
        </w:rPr>
      </w:pPr>
    </w:p>
    <w:p>
      <w:pPr>
        <w:pStyle w:val="5"/>
        <w:spacing w:line="254" w:lineRule="auto"/>
        <w:ind w:left="517" w:right="101" w:firstLine="978"/>
        <w:jc w:val="both"/>
        <w:rPr>
          <w:rFonts w:hint="default" w:ascii="Times New Roman" w:hAnsi="Times New Roman" w:cs="Times New Roman"/>
        </w:rPr>
      </w:pPr>
      <w:r>
        <w:rPr>
          <w:rFonts w:hint="default" w:ascii="Times New Roman" w:hAnsi="Times New Roman" w:cs="Times New Roman"/>
          <w:spacing w:val="-10"/>
        </w:rPr>
        <w:t>We</w:t>
      </w:r>
      <w:r>
        <w:rPr>
          <w:rFonts w:hint="default" w:ascii="Times New Roman" w:hAnsi="Times New Roman" w:cs="Times New Roman"/>
          <w:spacing w:val="-22"/>
        </w:rPr>
        <w:t xml:space="preserve"> </w:t>
      </w:r>
      <w:r>
        <w:rPr>
          <w:rFonts w:hint="default" w:ascii="Times New Roman" w:hAnsi="Times New Roman" w:cs="Times New Roman"/>
        </w:rPr>
        <w:t>are</w:t>
      </w:r>
      <w:r>
        <w:rPr>
          <w:rFonts w:hint="default" w:ascii="Times New Roman" w:hAnsi="Times New Roman" w:cs="Times New Roman"/>
          <w:spacing w:val="-21"/>
        </w:rPr>
        <w:t xml:space="preserve"> </w:t>
      </w:r>
      <w:r>
        <w:rPr>
          <w:rFonts w:hint="default" w:ascii="Times New Roman" w:hAnsi="Times New Roman" w:cs="Times New Roman"/>
        </w:rPr>
        <w:t>also</w:t>
      </w:r>
      <w:r>
        <w:rPr>
          <w:rFonts w:hint="default" w:ascii="Times New Roman" w:hAnsi="Times New Roman" w:cs="Times New Roman"/>
          <w:spacing w:val="-21"/>
        </w:rPr>
        <w:t xml:space="preserve"> </w:t>
      </w:r>
      <w:r>
        <w:rPr>
          <w:rFonts w:hint="default" w:ascii="Times New Roman" w:hAnsi="Times New Roman" w:cs="Times New Roman"/>
        </w:rPr>
        <w:t>grateful</w:t>
      </w:r>
      <w:r>
        <w:rPr>
          <w:rFonts w:hint="default" w:ascii="Times New Roman" w:hAnsi="Times New Roman" w:cs="Times New Roman"/>
          <w:spacing w:val="-22"/>
        </w:rPr>
        <w:t xml:space="preserve"> </w:t>
      </w:r>
      <w:r>
        <w:rPr>
          <w:rFonts w:hint="default" w:ascii="Times New Roman" w:hAnsi="Times New Roman" w:cs="Times New Roman"/>
        </w:rPr>
        <w:t>to</w:t>
      </w:r>
      <w:r>
        <w:rPr>
          <w:rFonts w:hint="default" w:ascii="Times New Roman" w:hAnsi="Times New Roman" w:cs="Times New Roman"/>
          <w:spacing w:val="-21"/>
        </w:rPr>
        <w:t xml:space="preserve"> </w:t>
      </w:r>
      <w:r>
        <w:rPr>
          <w:rFonts w:hint="default" w:ascii="Times New Roman" w:hAnsi="Times New Roman" w:cs="Times New Roman"/>
          <w:b/>
        </w:rPr>
        <w:t>Dr.</w:t>
      </w:r>
      <w:r>
        <w:rPr>
          <w:rFonts w:hint="default" w:ascii="Times New Roman" w:hAnsi="Times New Roman" w:cs="Times New Roman"/>
          <w:b/>
          <w:spacing w:val="8"/>
        </w:rPr>
        <w:t xml:space="preserve"> </w:t>
      </w:r>
      <w:r>
        <w:rPr>
          <w:rFonts w:hint="default" w:ascii="Times New Roman" w:hAnsi="Times New Roman" w:cs="Times New Roman"/>
          <w:b/>
        </w:rPr>
        <w:t>M.</w:t>
      </w:r>
      <w:r>
        <w:rPr>
          <w:rFonts w:hint="default" w:ascii="Times New Roman" w:hAnsi="Times New Roman" w:cs="Times New Roman"/>
          <w:b/>
          <w:spacing w:val="-19"/>
        </w:rPr>
        <w:t xml:space="preserve"> </w:t>
      </w:r>
      <w:r>
        <w:rPr>
          <w:rFonts w:hint="default" w:ascii="Times New Roman" w:hAnsi="Times New Roman" w:cs="Times New Roman"/>
          <w:b/>
        </w:rPr>
        <w:t>S.</w:t>
      </w:r>
      <w:r>
        <w:rPr>
          <w:rFonts w:hint="default" w:ascii="Times New Roman" w:hAnsi="Times New Roman" w:cs="Times New Roman"/>
          <w:b/>
          <w:spacing w:val="-19"/>
        </w:rPr>
        <w:t xml:space="preserve"> </w:t>
      </w:r>
      <w:r>
        <w:rPr>
          <w:rFonts w:hint="default" w:ascii="Times New Roman" w:hAnsi="Times New Roman" w:cs="Times New Roman"/>
          <w:b/>
        </w:rPr>
        <w:t>Patil</w:t>
      </w:r>
      <w:r>
        <w:rPr>
          <w:rFonts w:hint="default" w:ascii="Times New Roman" w:hAnsi="Times New Roman" w:cs="Times New Roman"/>
          <w:b/>
          <w:spacing w:val="-24"/>
        </w:rPr>
        <w:t xml:space="preserve"> </w:t>
      </w:r>
      <w:r>
        <w:rPr>
          <w:rFonts w:hint="default" w:ascii="Times New Roman" w:hAnsi="Times New Roman" w:cs="Times New Roman"/>
        </w:rPr>
        <w:t>(Head</w:t>
      </w:r>
      <w:r>
        <w:rPr>
          <w:rFonts w:hint="default" w:ascii="Times New Roman" w:hAnsi="Times New Roman" w:cs="Times New Roman"/>
          <w:spacing w:val="-22"/>
        </w:rPr>
        <w:t xml:space="preserve"> </w:t>
      </w:r>
      <w:r>
        <w:rPr>
          <w:rFonts w:hint="default" w:ascii="Times New Roman" w:hAnsi="Times New Roman" w:cs="Times New Roman"/>
        </w:rPr>
        <w:t>of</w:t>
      </w:r>
      <w:r>
        <w:rPr>
          <w:rFonts w:hint="default" w:ascii="Times New Roman" w:hAnsi="Times New Roman" w:cs="Times New Roman"/>
          <w:spacing w:val="-21"/>
        </w:rPr>
        <w:t xml:space="preserve"> </w:t>
      </w:r>
      <w:r>
        <w:rPr>
          <w:rFonts w:hint="default" w:ascii="Times New Roman" w:hAnsi="Times New Roman" w:cs="Times New Roman"/>
        </w:rPr>
        <w:t>Department,</w:t>
      </w:r>
      <w:r>
        <w:rPr>
          <w:rFonts w:hint="default" w:ascii="Times New Roman" w:hAnsi="Times New Roman" w:cs="Times New Roman"/>
          <w:spacing w:val="-19"/>
        </w:rPr>
        <w:t xml:space="preserve"> </w:t>
      </w:r>
      <w:r>
        <w:rPr>
          <w:rFonts w:hint="default" w:ascii="Times New Roman" w:hAnsi="Times New Roman" w:cs="Times New Roman"/>
        </w:rPr>
        <w:t>Electronics</w:t>
      </w:r>
      <w:r>
        <w:rPr>
          <w:rFonts w:hint="default" w:ascii="Times New Roman" w:hAnsi="Times New Roman" w:cs="Times New Roman"/>
          <w:spacing w:val="-21"/>
        </w:rPr>
        <w:t xml:space="preserve"> </w:t>
      </w:r>
      <w:r>
        <w:rPr>
          <w:rFonts w:hint="default" w:ascii="Times New Roman" w:hAnsi="Times New Roman" w:cs="Times New Roman"/>
        </w:rPr>
        <w:t>&amp;</w:t>
      </w:r>
      <w:r>
        <w:rPr>
          <w:rFonts w:hint="default" w:ascii="Times New Roman" w:hAnsi="Times New Roman" w:cs="Times New Roman"/>
          <w:spacing w:val="-22"/>
        </w:rPr>
        <w:t xml:space="preserve"> </w:t>
      </w:r>
      <w:r>
        <w:rPr>
          <w:rFonts w:hint="default" w:ascii="Times New Roman" w:hAnsi="Times New Roman" w:cs="Times New Roman"/>
          <w:spacing w:val="-3"/>
        </w:rPr>
        <w:t xml:space="preserve">Telecom- </w:t>
      </w:r>
      <w:r>
        <w:rPr>
          <w:rFonts w:hint="default" w:ascii="Times New Roman" w:hAnsi="Times New Roman" w:cs="Times New Roman"/>
        </w:rPr>
        <w:t>munication)</w:t>
      </w:r>
      <w:r>
        <w:rPr>
          <w:rFonts w:hint="default" w:ascii="Times New Roman" w:hAnsi="Times New Roman" w:cs="Times New Roman"/>
          <w:spacing w:val="-18"/>
        </w:rPr>
        <w:t xml:space="preserve"> </w:t>
      </w:r>
      <w:r>
        <w:rPr>
          <w:rFonts w:hint="default" w:ascii="Times New Roman" w:hAnsi="Times New Roman" w:cs="Times New Roman"/>
        </w:rPr>
        <w:t>sir,</w:t>
      </w:r>
      <w:r>
        <w:rPr>
          <w:rFonts w:hint="default" w:ascii="Times New Roman" w:hAnsi="Times New Roman" w:cs="Times New Roman"/>
          <w:spacing w:val="-17"/>
        </w:rPr>
        <w:t xml:space="preserve"> </w:t>
      </w:r>
      <w:r>
        <w:rPr>
          <w:rFonts w:hint="default" w:ascii="Times New Roman" w:hAnsi="Times New Roman" w:cs="Times New Roman"/>
          <w:b/>
        </w:rPr>
        <w:t>Dr.</w:t>
      </w:r>
      <w:r>
        <w:rPr>
          <w:rFonts w:hint="default" w:ascii="Times New Roman" w:hAnsi="Times New Roman" w:cs="Times New Roman"/>
          <w:b/>
          <w:spacing w:val="5"/>
        </w:rPr>
        <w:t xml:space="preserve"> </w:t>
      </w:r>
      <w:r>
        <w:rPr>
          <w:rFonts w:hint="default" w:ascii="Times New Roman" w:hAnsi="Times New Roman" w:cs="Times New Roman"/>
          <w:b/>
        </w:rPr>
        <w:t>N.</w:t>
      </w:r>
      <w:r>
        <w:rPr>
          <w:rFonts w:hint="default" w:ascii="Times New Roman" w:hAnsi="Times New Roman" w:cs="Times New Roman"/>
          <w:b/>
          <w:spacing w:val="-14"/>
        </w:rPr>
        <w:t xml:space="preserve"> </w:t>
      </w:r>
      <w:r>
        <w:rPr>
          <w:rFonts w:hint="default" w:ascii="Times New Roman" w:hAnsi="Times New Roman" w:cs="Times New Roman"/>
          <w:b/>
        </w:rPr>
        <w:t>V.</w:t>
      </w:r>
      <w:r>
        <w:rPr>
          <w:rFonts w:hint="default" w:ascii="Times New Roman" w:hAnsi="Times New Roman" w:cs="Times New Roman"/>
          <w:b/>
          <w:spacing w:val="-14"/>
        </w:rPr>
        <w:t xml:space="preserve"> </w:t>
      </w:r>
      <w:r>
        <w:rPr>
          <w:rFonts w:hint="default" w:ascii="Times New Roman" w:hAnsi="Times New Roman" w:cs="Times New Roman"/>
          <w:b/>
          <w:spacing w:val="-3"/>
        </w:rPr>
        <w:t>Dharwadkar</w:t>
      </w:r>
      <w:r>
        <w:rPr>
          <w:rFonts w:hint="default" w:ascii="Times New Roman" w:hAnsi="Times New Roman" w:cs="Times New Roman"/>
          <w:b/>
          <w:spacing w:val="-21"/>
        </w:rPr>
        <w:t xml:space="preserve"> </w:t>
      </w:r>
      <w:r>
        <w:rPr>
          <w:rFonts w:hint="default" w:ascii="Times New Roman" w:hAnsi="Times New Roman" w:cs="Times New Roman"/>
        </w:rPr>
        <w:t>(Head</w:t>
      </w:r>
      <w:r>
        <w:rPr>
          <w:rFonts w:hint="default" w:ascii="Times New Roman" w:hAnsi="Times New Roman" w:cs="Times New Roman"/>
          <w:spacing w:val="-17"/>
        </w:rPr>
        <w:t xml:space="preserve"> </w:t>
      </w:r>
      <w:r>
        <w:rPr>
          <w:rFonts w:hint="default" w:ascii="Times New Roman" w:hAnsi="Times New Roman" w:cs="Times New Roman"/>
        </w:rPr>
        <w:t>of</w:t>
      </w:r>
      <w:r>
        <w:rPr>
          <w:rFonts w:hint="default" w:ascii="Times New Roman" w:hAnsi="Times New Roman" w:cs="Times New Roman"/>
          <w:spacing w:val="-18"/>
        </w:rPr>
        <w:t xml:space="preserve"> </w:t>
      </w:r>
      <w:r>
        <w:rPr>
          <w:rFonts w:hint="default" w:ascii="Times New Roman" w:hAnsi="Times New Roman" w:cs="Times New Roman"/>
        </w:rPr>
        <w:t>Department,</w:t>
      </w:r>
      <w:r>
        <w:rPr>
          <w:rFonts w:hint="default" w:ascii="Times New Roman" w:hAnsi="Times New Roman" w:cs="Times New Roman"/>
          <w:spacing w:val="-16"/>
        </w:rPr>
        <w:t xml:space="preserve"> </w:t>
      </w:r>
      <w:r>
        <w:rPr>
          <w:rFonts w:hint="default" w:ascii="Times New Roman" w:hAnsi="Times New Roman" w:cs="Times New Roman"/>
        </w:rPr>
        <w:t>Computer</w:t>
      </w:r>
      <w:r>
        <w:rPr>
          <w:rFonts w:hint="default" w:ascii="Times New Roman" w:hAnsi="Times New Roman" w:cs="Times New Roman"/>
          <w:spacing w:val="-18"/>
        </w:rPr>
        <w:t xml:space="preserve"> </w:t>
      </w:r>
      <w:r>
        <w:rPr>
          <w:rFonts w:hint="default" w:ascii="Times New Roman" w:hAnsi="Times New Roman" w:cs="Times New Roman"/>
        </w:rPr>
        <w:t>Science</w:t>
      </w:r>
      <w:r>
        <w:rPr>
          <w:rFonts w:hint="default" w:ascii="Times New Roman" w:hAnsi="Times New Roman" w:cs="Times New Roman"/>
          <w:spacing w:val="-17"/>
        </w:rPr>
        <w:t xml:space="preserve"> </w:t>
      </w:r>
      <w:r>
        <w:rPr>
          <w:rFonts w:hint="default" w:ascii="Times New Roman" w:hAnsi="Times New Roman" w:cs="Times New Roman"/>
        </w:rPr>
        <w:t>Engineering)</w:t>
      </w:r>
      <w:r>
        <w:rPr>
          <w:rFonts w:hint="default" w:ascii="Times New Roman" w:hAnsi="Times New Roman" w:cs="Times New Roman"/>
          <w:spacing w:val="-32"/>
        </w:rPr>
        <w:t xml:space="preserve"> </w:t>
      </w:r>
      <w:r>
        <w:rPr>
          <w:rFonts w:hint="default" w:ascii="Times New Roman" w:hAnsi="Times New Roman" w:cs="Times New Roman"/>
        </w:rPr>
        <w:t>sir,</w:t>
      </w:r>
      <w:r>
        <w:rPr>
          <w:rFonts w:hint="default" w:ascii="Times New Roman" w:hAnsi="Times New Roman" w:cs="Times New Roman"/>
          <w:spacing w:val="-30"/>
        </w:rPr>
        <w:t xml:space="preserve"> </w:t>
      </w:r>
      <w:r>
        <w:rPr>
          <w:rFonts w:hint="default" w:ascii="Times New Roman" w:hAnsi="Times New Roman" w:cs="Times New Roman"/>
          <w:spacing w:val="-30"/>
          <w:lang w:val="en-IN"/>
        </w:rPr>
        <w:t xml:space="preserve">     </w:t>
      </w:r>
      <w:r>
        <w:rPr>
          <w:rFonts w:hint="default" w:ascii="Times New Roman" w:hAnsi="Times New Roman" w:cs="Times New Roman"/>
          <w:b/>
        </w:rPr>
        <w:t>Dr.</w:t>
      </w:r>
      <w:r>
        <w:rPr>
          <w:rFonts w:hint="default" w:ascii="Times New Roman" w:hAnsi="Times New Roman" w:cs="Times New Roman"/>
          <w:b/>
          <w:spacing w:val="-10"/>
        </w:rPr>
        <w:t xml:space="preserve"> </w:t>
      </w:r>
      <w:r>
        <w:rPr>
          <w:rFonts w:hint="default" w:ascii="Times New Roman" w:hAnsi="Times New Roman" w:cs="Times New Roman"/>
          <w:b/>
        </w:rPr>
        <w:t>A.</w:t>
      </w:r>
      <w:r>
        <w:rPr>
          <w:rFonts w:hint="default" w:ascii="Times New Roman" w:hAnsi="Times New Roman" w:cs="Times New Roman"/>
          <w:b/>
          <w:spacing w:val="-31"/>
        </w:rPr>
        <w:t xml:space="preserve"> </w:t>
      </w:r>
      <w:r>
        <w:rPr>
          <w:rFonts w:hint="default" w:ascii="Times New Roman" w:hAnsi="Times New Roman" w:cs="Times New Roman"/>
          <w:b/>
        </w:rPr>
        <w:t>C.</w:t>
      </w:r>
      <w:r>
        <w:rPr>
          <w:rFonts w:hint="default" w:ascii="Times New Roman" w:hAnsi="Times New Roman" w:cs="Times New Roman"/>
          <w:b/>
          <w:spacing w:val="-31"/>
        </w:rPr>
        <w:t xml:space="preserve"> </w:t>
      </w:r>
      <w:r>
        <w:rPr>
          <w:rFonts w:hint="default" w:ascii="Times New Roman" w:hAnsi="Times New Roman" w:cs="Times New Roman"/>
          <w:b/>
        </w:rPr>
        <w:t>Adamuthe</w:t>
      </w:r>
      <w:r>
        <w:rPr>
          <w:rFonts w:hint="default" w:ascii="Times New Roman" w:hAnsi="Times New Roman" w:cs="Times New Roman"/>
          <w:b/>
          <w:spacing w:val="-35"/>
        </w:rPr>
        <w:t xml:space="preserve"> </w:t>
      </w:r>
      <w:r>
        <w:rPr>
          <w:rFonts w:hint="default" w:ascii="Times New Roman" w:hAnsi="Times New Roman" w:cs="Times New Roman"/>
        </w:rPr>
        <w:t>(Head</w:t>
      </w:r>
      <w:r>
        <w:rPr>
          <w:rFonts w:hint="default" w:ascii="Times New Roman" w:hAnsi="Times New Roman" w:cs="Times New Roman"/>
          <w:spacing w:val="-31"/>
        </w:rPr>
        <w:t xml:space="preserve"> </w:t>
      </w:r>
      <w:r>
        <w:rPr>
          <w:rFonts w:hint="default" w:ascii="Times New Roman" w:hAnsi="Times New Roman" w:cs="Times New Roman"/>
        </w:rPr>
        <w:t>of</w:t>
      </w:r>
      <w:r>
        <w:rPr>
          <w:rFonts w:hint="default" w:ascii="Times New Roman" w:hAnsi="Times New Roman" w:cs="Times New Roman"/>
          <w:spacing w:val="-32"/>
        </w:rPr>
        <w:t xml:space="preserve"> </w:t>
      </w:r>
      <w:r>
        <w:rPr>
          <w:rFonts w:hint="default" w:ascii="Times New Roman" w:hAnsi="Times New Roman" w:cs="Times New Roman"/>
        </w:rPr>
        <w:t>Department,</w:t>
      </w:r>
      <w:r>
        <w:rPr>
          <w:rFonts w:hint="default" w:ascii="Times New Roman" w:hAnsi="Times New Roman" w:cs="Times New Roman"/>
          <w:spacing w:val="-30"/>
        </w:rPr>
        <w:t xml:space="preserve"> </w:t>
      </w:r>
      <w:r>
        <w:rPr>
          <w:rFonts w:hint="default" w:ascii="Times New Roman" w:hAnsi="Times New Roman" w:cs="Times New Roman"/>
        </w:rPr>
        <w:t>Information</w:t>
      </w:r>
      <w:r>
        <w:rPr>
          <w:rFonts w:hint="default" w:ascii="Times New Roman" w:hAnsi="Times New Roman" w:cs="Times New Roman"/>
          <w:spacing w:val="-32"/>
        </w:rPr>
        <w:t xml:space="preserve"> </w:t>
      </w:r>
      <w:r>
        <w:rPr>
          <w:rFonts w:hint="default" w:ascii="Times New Roman" w:hAnsi="Times New Roman" w:cs="Times New Roman"/>
          <w:spacing w:val="-3"/>
        </w:rPr>
        <w:t>Technology)</w:t>
      </w:r>
      <w:r>
        <w:rPr>
          <w:rFonts w:hint="default" w:ascii="Times New Roman" w:hAnsi="Times New Roman" w:cs="Times New Roman"/>
          <w:spacing w:val="-32"/>
        </w:rPr>
        <w:t xml:space="preserve"> </w:t>
      </w:r>
      <w:r>
        <w:rPr>
          <w:rFonts w:hint="default" w:ascii="Times New Roman" w:hAnsi="Times New Roman" w:cs="Times New Roman"/>
        </w:rPr>
        <w:t>sir</w:t>
      </w:r>
      <w:r>
        <w:rPr>
          <w:rFonts w:hint="default" w:ascii="Times New Roman" w:hAnsi="Times New Roman" w:cs="Times New Roman"/>
          <w:spacing w:val="-31"/>
        </w:rPr>
        <w:t xml:space="preserve"> </w:t>
      </w:r>
      <w:r>
        <w:rPr>
          <w:rFonts w:hint="default" w:ascii="Times New Roman" w:hAnsi="Times New Roman" w:cs="Times New Roman"/>
        </w:rPr>
        <w:t>for</w:t>
      </w:r>
      <w:r>
        <w:rPr>
          <w:rFonts w:hint="default" w:ascii="Times New Roman" w:hAnsi="Times New Roman" w:cs="Times New Roman"/>
          <w:spacing w:val="-32"/>
        </w:rPr>
        <w:t xml:space="preserve"> </w:t>
      </w:r>
      <w:r>
        <w:rPr>
          <w:rFonts w:hint="default" w:ascii="Times New Roman" w:hAnsi="Times New Roman" w:cs="Times New Roman"/>
        </w:rPr>
        <w:t>providing all</w:t>
      </w:r>
      <w:r>
        <w:rPr>
          <w:rFonts w:hint="default" w:ascii="Times New Roman" w:hAnsi="Times New Roman" w:cs="Times New Roman"/>
          <w:spacing w:val="-21"/>
        </w:rPr>
        <w:t xml:space="preserve"> </w:t>
      </w:r>
      <w:r>
        <w:rPr>
          <w:rFonts w:hint="default" w:ascii="Times New Roman" w:hAnsi="Times New Roman" w:cs="Times New Roman"/>
        </w:rPr>
        <w:t>necessary</w:t>
      </w:r>
      <w:r>
        <w:rPr>
          <w:rFonts w:hint="default" w:ascii="Times New Roman" w:hAnsi="Times New Roman" w:cs="Times New Roman"/>
          <w:spacing w:val="-21"/>
        </w:rPr>
        <w:t xml:space="preserve"> </w:t>
      </w:r>
      <w:r>
        <w:rPr>
          <w:rFonts w:hint="default" w:ascii="Times New Roman" w:hAnsi="Times New Roman" w:cs="Times New Roman"/>
        </w:rPr>
        <w:t>facilities</w:t>
      </w:r>
      <w:r>
        <w:rPr>
          <w:rFonts w:hint="default" w:ascii="Times New Roman" w:hAnsi="Times New Roman" w:cs="Times New Roman"/>
          <w:spacing w:val="-21"/>
        </w:rPr>
        <w:t xml:space="preserve"> </w:t>
      </w:r>
      <w:r>
        <w:rPr>
          <w:rFonts w:hint="default" w:ascii="Times New Roman" w:hAnsi="Times New Roman" w:cs="Times New Roman"/>
        </w:rPr>
        <w:t>to</w:t>
      </w:r>
      <w:r>
        <w:rPr>
          <w:rFonts w:hint="default" w:ascii="Times New Roman" w:hAnsi="Times New Roman" w:cs="Times New Roman"/>
          <w:spacing w:val="-21"/>
        </w:rPr>
        <w:t xml:space="preserve"> </w:t>
      </w:r>
      <w:r>
        <w:rPr>
          <w:rFonts w:hint="default" w:ascii="Times New Roman" w:hAnsi="Times New Roman" w:cs="Times New Roman"/>
        </w:rPr>
        <w:t>carry</w:t>
      </w:r>
      <w:r>
        <w:rPr>
          <w:rFonts w:hint="default" w:ascii="Times New Roman" w:hAnsi="Times New Roman" w:cs="Times New Roman"/>
          <w:spacing w:val="-21"/>
        </w:rPr>
        <w:t xml:space="preserve"> </w:t>
      </w:r>
      <w:r>
        <w:rPr>
          <w:rFonts w:hint="default" w:ascii="Times New Roman" w:hAnsi="Times New Roman" w:cs="Times New Roman"/>
        </w:rPr>
        <w:t>out</w:t>
      </w:r>
      <w:r>
        <w:rPr>
          <w:rFonts w:hint="default" w:ascii="Times New Roman" w:hAnsi="Times New Roman" w:cs="Times New Roman"/>
          <w:spacing w:val="-21"/>
        </w:rPr>
        <w:t xml:space="preserve"> </w:t>
      </w:r>
      <w:r>
        <w:rPr>
          <w:rFonts w:hint="default" w:ascii="Times New Roman" w:hAnsi="Times New Roman" w:cs="Times New Roman"/>
        </w:rPr>
        <w:t>the</w:t>
      </w:r>
      <w:r>
        <w:rPr>
          <w:rFonts w:hint="default" w:ascii="Times New Roman" w:hAnsi="Times New Roman" w:cs="Times New Roman"/>
          <w:spacing w:val="-21"/>
        </w:rPr>
        <w:t xml:space="preserve"> </w:t>
      </w:r>
      <w:r>
        <w:rPr>
          <w:rFonts w:hint="default" w:ascii="Times New Roman" w:hAnsi="Times New Roman" w:cs="Times New Roman"/>
        </w:rPr>
        <w:t>project</w:t>
      </w:r>
      <w:r>
        <w:rPr>
          <w:rFonts w:hint="default" w:ascii="Times New Roman" w:hAnsi="Times New Roman" w:cs="Times New Roman"/>
          <w:spacing w:val="-21"/>
        </w:rPr>
        <w:t xml:space="preserve"> </w:t>
      </w:r>
      <w:r>
        <w:rPr>
          <w:rFonts w:hint="default" w:ascii="Times New Roman" w:hAnsi="Times New Roman" w:cs="Times New Roman"/>
        </w:rPr>
        <w:t>work</w:t>
      </w:r>
      <w:r>
        <w:rPr>
          <w:rFonts w:hint="default" w:ascii="Times New Roman" w:hAnsi="Times New Roman" w:cs="Times New Roman"/>
          <w:spacing w:val="-20"/>
        </w:rPr>
        <w:t xml:space="preserve"> </w:t>
      </w:r>
      <w:r>
        <w:rPr>
          <w:rFonts w:hint="default" w:ascii="Times New Roman" w:hAnsi="Times New Roman" w:cs="Times New Roman"/>
        </w:rPr>
        <w:t>and</w:t>
      </w:r>
      <w:r>
        <w:rPr>
          <w:rFonts w:hint="default" w:ascii="Times New Roman" w:hAnsi="Times New Roman" w:cs="Times New Roman"/>
          <w:spacing w:val="-21"/>
        </w:rPr>
        <w:t xml:space="preserve"> </w:t>
      </w:r>
      <w:r>
        <w:rPr>
          <w:rFonts w:hint="default" w:ascii="Times New Roman" w:hAnsi="Times New Roman" w:cs="Times New Roman"/>
        </w:rPr>
        <w:t>whose</w:t>
      </w:r>
      <w:r>
        <w:rPr>
          <w:rFonts w:hint="default" w:ascii="Times New Roman" w:hAnsi="Times New Roman" w:cs="Times New Roman"/>
          <w:spacing w:val="-21"/>
        </w:rPr>
        <w:t xml:space="preserve"> </w:t>
      </w:r>
      <w:r>
        <w:rPr>
          <w:rFonts w:hint="default" w:ascii="Times New Roman" w:hAnsi="Times New Roman" w:cs="Times New Roman"/>
        </w:rPr>
        <w:t>encouraging</w:t>
      </w:r>
      <w:r>
        <w:rPr>
          <w:rFonts w:hint="default" w:ascii="Times New Roman" w:hAnsi="Times New Roman" w:cs="Times New Roman"/>
          <w:spacing w:val="-21"/>
        </w:rPr>
        <w:t xml:space="preserve"> </w:t>
      </w:r>
      <w:r>
        <w:rPr>
          <w:rFonts w:hint="default" w:ascii="Times New Roman" w:hAnsi="Times New Roman" w:cs="Times New Roman"/>
        </w:rPr>
        <w:t>part</w:t>
      </w:r>
      <w:r>
        <w:rPr>
          <w:rFonts w:hint="default" w:ascii="Times New Roman" w:hAnsi="Times New Roman" w:cs="Times New Roman"/>
          <w:spacing w:val="-21"/>
        </w:rPr>
        <w:t xml:space="preserve"> </w:t>
      </w:r>
      <w:r>
        <w:rPr>
          <w:rFonts w:hint="default" w:ascii="Times New Roman" w:hAnsi="Times New Roman" w:cs="Times New Roman"/>
        </w:rPr>
        <w:t>has</w:t>
      </w:r>
      <w:r>
        <w:rPr>
          <w:rFonts w:hint="default" w:ascii="Times New Roman" w:hAnsi="Times New Roman" w:cs="Times New Roman"/>
          <w:spacing w:val="-21"/>
        </w:rPr>
        <w:t xml:space="preserve"> </w:t>
      </w:r>
      <w:r>
        <w:rPr>
          <w:rFonts w:hint="default" w:ascii="Times New Roman" w:hAnsi="Times New Roman" w:cs="Times New Roman"/>
        </w:rPr>
        <w:t>been</w:t>
      </w:r>
      <w:r>
        <w:rPr>
          <w:rFonts w:hint="default" w:ascii="Times New Roman" w:hAnsi="Times New Roman" w:cs="Times New Roman"/>
          <w:spacing w:val="-21"/>
        </w:rPr>
        <w:t xml:space="preserve"> </w:t>
      </w:r>
      <w:r>
        <w:rPr>
          <w:rFonts w:hint="default" w:ascii="Times New Roman" w:hAnsi="Times New Roman" w:cs="Times New Roman"/>
        </w:rPr>
        <w:t>a</w:t>
      </w:r>
      <w:r>
        <w:rPr>
          <w:rFonts w:hint="default" w:ascii="Times New Roman" w:hAnsi="Times New Roman" w:cs="Times New Roman"/>
          <w:spacing w:val="-21"/>
        </w:rPr>
        <w:t xml:space="preserve"> </w:t>
      </w:r>
      <w:r>
        <w:rPr>
          <w:rFonts w:hint="default" w:ascii="Times New Roman" w:hAnsi="Times New Roman" w:cs="Times New Roman"/>
        </w:rPr>
        <w:t>perpetual source of</w:t>
      </w:r>
      <w:r>
        <w:rPr>
          <w:rFonts w:hint="default" w:ascii="Times New Roman" w:hAnsi="Times New Roman" w:cs="Times New Roman"/>
          <w:spacing w:val="53"/>
        </w:rPr>
        <w:t xml:space="preserve"> </w:t>
      </w:r>
      <w:r>
        <w:rPr>
          <w:rFonts w:hint="default" w:ascii="Times New Roman" w:hAnsi="Times New Roman" w:cs="Times New Roman"/>
        </w:rPr>
        <w:t>information.</w:t>
      </w:r>
    </w:p>
    <w:p>
      <w:pPr>
        <w:pStyle w:val="5"/>
        <w:spacing w:before="4"/>
        <w:rPr>
          <w:rFonts w:hint="default" w:ascii="Times New Roman" w:hAnsi="Times New Roman" w:cs="Times New Roman"/>
          <w:sz w:val="25"/>
        </w:rPr>
      </w:pPr>
    </w:p>
    <w:p>
      <w:pPr>
        <w:pStyle w:val="5"/>
        <w:spacing w:line="254" w:lineRule="auto"/>
        <w:ind w:left="517" w:right="102" w:firstLine="918"/>
        <w:jc w:val="both"/>
        <w:rPr>
          <w:rFonts w:hint="default" w:ascii="Times New Roman" w:hAnsi="Times New Roman" w:cs="Times New Roman"/>
        </w:rPr>
      </w:pPr>
      <w:r>
        <w:rPr>
          <w:rFonts w:hint="default" w:ascii="Times New Roman" w:hAnsi="Times New Roman" w:cs="Times New Roman"/>
          <w:spacing w:val="-10"/>
        </w:rPr>
        <w:t>We</w:t>
      </w:r>
      <w:r>
        <w:rPr>
          <w:rFonts w:hint="default" w:ascii="Times New Roman" w:hAnsi="Times New Roman" w:cs="Times New Roman"/>
          <w:spacing w:val="-16"/>
        </w:rPr>
        <w:t xml:space="preserve"> </w:t>
      </w:r>
      <w:r>
        <w:rPr>
          <w:rFonts w:hint="default" w:ascii="Times New Roman" w:hAnsi="Times New Roman" w:cs="Times New Roman"/>
        </w:rPr>
        <w:t>are</w:t>
      </w:r>
      <w:r>
        <w:rPr>
          <w:rFonts w:hint="default" w:ascii="Times New Roman" w:hAnsi="Times New Roman" w:cs="Times New Roman"/>
          <w:spacing w:val="-16"/>
        </w:rPr>
        <w:t xml:space="preserve"> </w:t>
      </w:r>
      <w:r>
        <w:rPr>
          <w:rFonts w:hint="default" w:ascii="Times New Roman" w:hAnsi="Times New Roman" w:cs="Times New Roman"/>
        </w:rPr>
        <w:t>highly</w:t>
      </w:r>
      <w:r>
        <w:rPr>
          <w:rFonts w:hint="default" w:ascii="Times New Roman" w:hAnsi="Times New Roman" w:cs="Times New Roman"/>
          <w:spacing w:val="-16"/>
        </w:rPr>
        <w:t xml:space="preserve"> </w:t>
      </w:r>
      <w:r>
        <w:rPr>
          <w:rFonts w:hint="default" w:ascii="Times New Roman" w:hAnsi="Times New Roman" w:cs="Times New Roman"/>
        </w:rPr>
        <w:t>indebted</w:t>
      </w:r>
      <w:r>
        <w:rPr>
          <w:rFonts w:hint="default" w:ascii="Times New Roman" w:hAnsi="Times New Roman" w:cs="Times New Roman"/>
          <w:spacing w:val="-16"/>
        </w:rPr>
        <w:t xml:space="preserve"> </w:t>
      </w:r>
      <w:r>
        <w:rPr>
          <w:rFonts w:hint="default" w:ascii="Times New Roman" w:hAnsi="Times New Roman" w:cs="Times New Roman"/>
        </w:rPr>
        <w:t>to</w:t>
      </w:r>
      <w:r>
        <w:rPr>
          <w:rFonts w:hint="default" w:ascii="Times New Roman" w:hAnsi="Times New Roman" w:cs="Times New Roman"/>
          <w:spacing w:val="32"/>
        </w:rPr>
        <w:t xml:space="preserve"> </w:t>
      </w:r>
      <w:r>
        <w:rPr>
          <w:rFonts w:hint="default" w:ascii="Times New Roman" w:hAnsi="Times New Roman" w:cs="Times New Roman"/>
          <w:b/>
        </w:rPr>
        <w:t>Dr.</w:t>
      </w:r>
      <w:r>
        <w:rPr>
          <w:rFonts w:hint="default" w:ascii="Times New Roman" w:hAnsi="Times New Roman" w:cs="Times New Roman"/>
          <w:b/>
          <w:spacing w:val="11"/>
        </w:rPr>
        <w:t xml:space="preserve"> </w:t>
      </w:r>
      <w:r>
        <w:rPr>
          <w:rFonts w:hint="default" w:ascii="Times New Roman" w:hAnsi="Times New Roman" w:cs="Times New Roman"/>
          <w:b/>
        </w:rPr>
        <w:t>Mrs.</w:t>
      </w:r>
      <w:r>
        <w:rPr>
          <w:rFonts w:hint="default" w:ascii="Times New Roman" w:hAnsi="Times New Roman" w:cs="Times New Roman"/>
          <w:b/>
          <w:spacing w:val="10"/>
        </w:rPr>
        <w:t xml:space="preserve"> </w:t>
      </w:r>
      <w:r>
        <w:rPr>
          <w:rFonts w:hint="default" w:ascii="Times New Roman" w:hAnsi="Times New Roman" w:cs="Times New Roman"/>
          <w:b/>
        </w:rPr>
        <w:t>S.</w:t>
      </w:r>
      <w:r>
        <w:rPr>
          <w:rFonts w:hint="default" w:ascii="Times New Roman" w:hAnsi="Times New Roman" w:cs="Times New Roman"/>
          <w:b/>
          <w:spacing w:val="-13"/>
        </w:rPr>
        <w:t xml:space="preserve"> </w:t>
      </w:r>
      <w:r>
        <w:rPr>
          <w:rFonts w:hint="default" w:ascii="Times New Roman" w:hAnsi="Times New Roman" w:cs="Times New Roman"/>
          <w:b/>
        </w:rPr>
        <w:t>S.</w:t>
      </w:r>
      <w:r>
        <w:rPr>
          <w:rFonts w:hint="default" w:ascii="Times New Roman" w:hAnsi="Times New Roman" w:cs="Times New Roman"/>
          <w:b/>
          <w:spacing w:val="-12"/>
        </w:rPr>
        <w:t xml:space="preserve"> </w:t>
      </w:r>
      <w:r>
        <w:rPr>
          <w:rFonts w:hint="default" w:ascii="Times New Roman" w:hAnsi="Times New Roman" w:cs="Times New Roman"/>
          <w:b/>
        </w:rPr>
        <w:t>Kulkarni</w:t>
      </w:r>
      <w:r>
        <w:rPr>
          <w:rFonts w:hint="default" w:ascii="Times New Roman" w:hAnsi="Times New Roman" w:cs="Times New Roman"/>
          <w:b/>
          <w:spacing w:val="-19"/>
        </w:rPr>
        <w:t xml:space="preserve"> </w:t>
      </w:r>
      <w:r>
        <w:rPr>
          <w:rFonts w:hint="default" w:ascii="Times New Roman" w:hAnsi="Times New Roman" w:cs="Times New Roman"/>
        </w:rPr>
        <w:t>for</w:t>
      </w:r>
      <w:r>
        <w:rPr>
          <w:rFonts w:hint="default" w:ascii="Times New Roman" w:hAnsi="Times New Roman" w:cs="Times New Roman"/>
          <w:spacing w:val="-16"/>
        </w:rPr>
        <w:t xml:space="preserve"> </w:t>
      </w:r>
      <w:r>
        <w:rPr>
          <w:rFonts w:hint="default" w:ascii="Times New Roman" w:hAnsi="Times New Roman" w:cs="Times New Roman"/>
        </w:rPr>
        <w:t>their</w:t>
      </w:r>
      <w:r>
        <w:rPr>
          <w:rFonts w:hint="default" w:ascii="Times New Roman" w:hAnsi="Times New Roman" w:cs="Times New Roman"/>
          <w:spacing w:val="-16"/>
        </w:rPr>
        <w:t xml:space="preserve"> </w:t>
      </w:r>
      <w:r>
        <w:rPr>
          <w:rFonts w:hint="default" w:ascii="Times New Roman" w:hAnsi="Times New Roman" w:cs="Times New Roman"/>
        </w:rPr>
        <w:t>guidance</w:t>
      </w:r>
      <w:r>
        <w:rPr>
          <w:rFonts w:hint="default" w:ascii="Times New Roman" w:hAnsi="Times New Roman" w:cs="Times New Roman"/>
          <w:spacing w:val="-16"/>
        </w:rPr>
        <w:t xml:space="preserve"> </w:t>
      </w:r>
      <w:r>
        <w:rPr>
          <w:rFonts w:hint="default" w:ascii="Times New Roman" w:hAnsi="Times New Roman" w:cs="Times New Roman"/>
        </w:rPr>
        <w:t>and</w:t>
      </w:r>
      <w:r>
        <w:rPr>
          <w:rFonts w:hint="default" w:ascii="Times New Roman" w:hAnsi="Times New Roman" w:cs="Times New Roman"/>
          <w:spacing w:val="-16"/>
        </w:rPr>
        <w:t xml:space="preserve"> </w:t>
      </w:r>
      <w:r>
        <w:rPr>
          <w:rFonts w:hint="default" w:ascii="Times New Roman" w:hAnsi="Times New Roman" w:cs="Times New Roman"/>
        </w:rPr>
        <w:t>constant supervision as well as for providing necessary information regarding the project and also for their support in completing the</w:t>
      </w:r>
      <w:r>
        <w:rPr>
          <w:rFonts w:hint="default" w:ascii="Times New Roman" w:hAnsi="Times New Roman" w:cs="Times New Roman"/>
          <w:spacing w:val="29"/>
        </w:rPr>
        <w:t xml:space="preserve"> </w:t>
      </w:r>
      <w:r>
        <w:rPr>
          <w:rFonts w:hint="default" w:ascii="Times New Roman" w:hAnsi="Times New Roman" w:cs="Times New Roman"/>
        </w:rPr>
        <w:t>project.</w:t>
      </w:r>
    </w:p>
    <w:p>
      <w:pPr>
        <w:pStyle w:val="5"/>
        <w:spacing w:line="254" w:lineRule="auto"/>
        <w:ind w:left="517" w:right="102" w:firstLine="918"/>
        <w:jc w:val="both"/>
        <w:rPr>
          <w:rFonts w:hint="default" w:ascii="Times New Roman" w:hAnsi="Times New Roman" w:cs="Times New Roman"/>
          <w:spacing w:val="-10"/>
        </w:rPr>
      </w:pPr>
    </w:p>
    <w:p>
      <w:pPr>
        <w:pStyle w:val="5"/>
        <w:spacing w:line="254" w:lineRule="auto"/>
        <w:ind w:left="517" w:right="102" w:firstLine="918"/>
        <w:jc w:val="both"/>
        <w:rPr>
          <w:rFonts w:hint="default" w:ascii="Times New Roman" w:hAnsi="Times New Roman" w:cs="Times New Roman"/>
          <w:lang w:val="en-IN"/>
        </w:rPr>
      </w:pPr>
      <w:r>
        <w:rPr>
          <w:rFonts w:hint="default" w:ascii="Times New Roman" w:hAnsi="Times New Roman" w:cs="Times New Roman"/>
          <w:spacing w:val="-10"/>
        </w:rPr>
        <w:t>We</w:t>
      </w:r>
      <w:r>
        <w:rPr>
          <w:rFonts w:hint="default" w:ascii="Times New Roman" w:hAnsi="Times New Roman" w:cs="Times New Roman"/>
          <w:spacing w:val="-7"/>
        </w:rPr>
        <w:t xml:space="preserve"> </w:t>
      </w:r>
      <w:r>
        <w:rPr>
          <w:rFonts w:hint="default" w:ascii="Times New Roman" w:hAnsi="Times New Roman" w:cs="Times New Roman"/>
        </w:rPr>
        <w:t>also</w:t>
      </w:r>
      <w:r>
        <w:rPr>
          <w:rFonts w:hint="default" w:ascii="Times New Roman" w:hAnsi="Times New Roman" w:cs="Times New Roman"/>
          <w:spacing w:val="-7"/>
        </w:rPr>
        <w:t xml:space="preserve"> </w:t>
      </w:r>
      <w:r>
        <w:rPr>
          <w:rFonts w:hint="default" w:ascii="Times New Roman" w:hAnsi="Times New Roman" w:cs="Times New Roman"/>
          <w:spacing w:val="-7"/>
          <w:lang w:val="en-IN"/>
        </w:rPr>
        <w:t xml:space="preserve">grateful to </w:t>
      </w:r>
      <w:r>
        <w:rPr>
          <w:rFonts w:hint="default" w:ascii="Times New Roman" w:hAnsi="Times New Roman" w:cs="Times New Roman"/>
          <w:b/>
          <w:bCs/>
          <w:spacing w:val="-7"/>
          <w:lang w:val="en-IN"/>
        </w:rPr>
        <w:t>Mr. Vivek Sabnis</w:t>
      </w:r>
      <w:r>
        <w:rPr>
          <w:rFonts w:hint="default" w:ascii="Times New Roman" w:hAnsi="Times New Roman" w:cs="Times New Roman"/>
          <w:spacing w:val="-7"/>
          <w:lang w:val="en-IN"/>
        </w:rPr>
        <w:t xml:space="preserve"> (CEO, RIT-NETRA) sir, </w:t>
      </w:r>
      <w:r>
        <w:rPr>
          <w:rFonts w:hint="default" w:ascii="Times New Roman" w:hAnsi="Times New Roman" w:cs="Times New Roman"/>
          <w:b/>
          <w:bCs/>
          <w:spacing w:val="-7"/>
          <w:lang w:val="en-IN"/>
        </w:rPr>
        <w:t>Dr. A. B. Kakade</w:t>
      </w:r>
      <w:r>
        <w:rPr>
          <w:rFonts w:hint="default" w:ascii="Times New Roman" w:hAnsi="Times New Roman" w:cs="Times New Roman"/>
          <w:spacing w:val="-7"/>
        </w:rPr>
        <w:t xml:space="preserve"> </w:t>
      </w:r>
      <w:r>
        <w:rPr>
          <w:rFonts w:hint="default" w:ascii="Times New Roman" w:hAnsi="Times New Roman" w:cs="Times New Roman"/>
          <w:spacing w:val="-7"/>
          <w:lang w:val="en-IN"/>
        </w:rPr>
        <w:t xml:space="preserve">(Dean R&amp;D ) sir, </w:t>
      </w:r>
      <w:r>
        <w:rPr>
          <w:rFonts w:hint="default" w:ascii="Times New Roman" w:hAnsi="Times New Roman" w:cs="Times New Roman"/>
          <w:b/>
          <w:bCs/>
          <w:spacing w:val="-7"/>
          <w:lang w:val="en-IN"/>
        </w:rPr>
        <w:t xml:space="preserve">Dodmise </w:t>
      </w:r>
      <w:r>
        <w:rPr>
          <w:rFonts w:hint="default" w:ascii="Times New Roman" w:hAnsi="Times New Roman" w:cs="Times New Roman"/>
          <w:b w:val="0"/>
          <w:bCs w:val="0"/>
          <w:spacing w:val="-7"/>
          <w:lang w:val="en-IN"/>
        </w:rPr>
        <w:t xml:space="preserve">(RIT-NETRA) </w:t>
      </w:r>
      <w:r>
        <w:rPr>
          <w:rFonts w:hint="default" w:ascii="Times New Roman" w:hAnsi="Times New Roman" w:cs="Times New Roman"/>
          <w:b/>
          <w:bCs/>
          <w:spacing w:val="-7"/>
          <w:lang w:val="en-IN"/>
        </w:rPr>
        <w:t>s</w:t>
      </w:r>
      <w:r>
        <w:rPr>
          <w:rFonts w:hint="default" w:ascii="Times New Roman" w:hAnsi="Times New Roman" w:cs="Times New Roman"/>
          <w:spacing w:val="-7"/>
          <w:lang w:val="en-IN"/>
        </w:rPr>
        <w:t xml:space="preserve">ir, </w:t>
      </w:r>
      <w:r>
        <w:rPr>
          <w:rFonts w:hint="default" w:ascii="Times New Roman" w:hAnsi="Times New Roman" w:cs="Times New Roman"/>
        </w:rPr>
        <w:t>for</w:t>
      </w:r>
      <w:r>
        <w:rPr>
          <w:rFonts w:hint="default" w:ascii="Times New Roman" w:hAnsi="Times New Roman" w:cs="Times New Roman"/>
          <w:spacing w:val="-7"/>
        </w:rPr>
        <w:t xml:space="preserve"> </w:t>
      </w:r>
      <w:r>
        <w:rPr>
          <w:rFonts w:hint="default" w:ascii="Times New Roman" w:hAnsi="Times New Roman" w:cs="Times New Roman"/>
        </w:rPr>
        <w:t>all</w:t>
      </w:r>
      <w:r>
        <w:rPr>
          <w:rFonts w:hint="default" w:ascii="Times New Roman" w:hAnsi="Times New Roman" w:cs="Times New Roman"/>
          <w:spacing w:val="-21"/>
        </w:rPr>
        <w:t xml:space="preserve"> </w:t>
      </w:r>
      <w:r>
        <w:rPr>
          <w:rFonts w:hint="default" w:ascii="Times New Roman" w:hAnsi="Times New Roman" w:cs="Times New Roman"/>
        </w:rPr>
        <w:t>necessary</w:t>
      </w:r>
      <w:r>
        <w:rPr>
          <w:rFonts w:hint="default" w:ascii="Times New Roman" w:hAnsi="Times New Roman" w:cs="Times New Roman"/>
          <w:spacing w:val="-21"/>
        </w:rPr>
        <w:t xml:space="preserve"> </w:t>
      </w:r>
      <w:r>
        <w:rPr>
          <w:rFonts w:hint="default" w:ascii="Times New Roman" w:hAnsi="Times New Roman" w:cs="Times New Roman"/>
        </w:rPr>
        <w:t>facilities</w:t>
      </w:r>
      <w:r>
        <w:rPr>
          <w:rFonts w:hint="default" w:ascii="Times New Roman" w:hAnsi="Times New Roman" w:cs="Times New Roman"/>
          <w:spacing w:val="-21"/>
        </w:rPr>
        <w:t xml:space="preserve"> </w:t>
      </w:r>
      <w:r>
        <w:rPr>
          <w:rFonts w:hint="default" w:ascii="Times New Roman" w:hAnsi="Times New Roman" w:cs="Times New Roman"/>
        </w:rPr>
        <w:t>to</w:t>
      </w:r>
      <w:r>
        <w:rPr>
          <w:rFonts w:hint="default" w:ascii="Times New Roman" w:hAnsi="Times New Roman" w:cs="Times New Roman"/>
          <w:spacing w:val="-21"/>
        </w:rPr>
        <w:t xml:space="preserve"> </w:t>
      </w:r>
      <w:r>
        <w:rPr>
          <w:rFonts w:hint="default" w:ascii="Times New Roman" w:hAnsi="Times New Roman" w:cs="Times New Roman"/>
        </w:rPr>
        <w:t>carry</w:t>
      </w:r>
      <w:r>
        <w:rPr>
          <w:rFonts w:hint="default" w:ascii="Times New Roman" w:hAnsi="Times New Roman" w:cs="Times New Roman"/>
          <w:spacing w:val="-21"/>
        </w:rPr>
        <w:t xml:space="preserve"> </w:t>
      </w:r>
      <w:r>
        <w:rPr>
          <w:rFonts w:hint="default" w:ascii="Times New Roman" w:hAnsi="Times New Roman" w:cs="Times New Roman"/>
        </w:rPr>
        <w:t>out</w:t>
      </w:r>
      <w:r>
        <w:rPr>
          <w:rFonts w:hint="default" w:ascii="Times New Roman" w:hAnsi="Times New Roman" w:cs="Times New Roman"/>
          <w:spacing w:val="-21"/>
        </w:rPr>
        <w:t xml:space="preserve"> </w:t>
      </w:r>
      <w:r>
        <w:rPr>
          <w:rFonts w:hint="default" w:ascii="Times New Roman" w:hAnsi="Times New Roman" w:cs="Times New Roman"/>
        </w:rPr>
        <w:t>the</w:t>
      </w:r>
      <w:r>
        <w:rPr>
          <w:rFonts w:hint="default" w:ascii="Times New Roman" w:hAnsi="Times New Roman" w:cs="Times New Roman"/>
          <w:spacing w:val="-21"/>
        </w:rPr>
        <w:t xml:space="preserve"> </w:t>
      </w:r>
      <w:r>
        <w:rPr>
          <w:rFonts w:hint="default" w:ascii="Times New Roman" w:hAnsi="Times New Roman" w:cs="Times New Roman"/>
        </w:rPr>
        <w:t>project</w:t>
      </w:r>
      <w:r>
        <w:rPr>
          <w:rFonts w:hint="default" w:ascii="Times New Roman" w:hAnsi="Times New Roman" w:cs="Times New Roman"/>
          <w:spacing w:val="-21"/>
        </w:rPr>
        <w:t xml:space="preserve"> </w:t>
      </w:r>
      <w:r>
        <w:rPr>
          <w:rFonts w:hint="default" w:ascii="Times New Roman" w:hAnsi="Times New Roman" w:cs="Times New Roman"/>
        </w:rPr>
        <w:t>work</w:t>
      </w:r>
      <w:r>
        <w:rPr>
          <w:rFonts w:hint="default" w:ascii="Times New Roman" w:hAnsi="Times New Roman" w:cs="Times New Roman"/>
          <w:lang w:val="en-IN"/>
        </w:rPr>
        <w:t>. T</w:t>
      </w:r>
      <w:r>
        <w:rPr>
          <w:rFonts w:hint="default" w:ascii="Times New Roman" w:hAnsi="Times New Roman" w:cs="Times New Roman"/>
        </w:rPr>
        <w:t>heir</w:t>
      </w:r>
      <w:r>
        <w:rPr>
          <w:rFonts w:hint="default" w:ascii="Times New Roman" w:hAnsi="Times New Roman" w:cs="Times New Roman"/>
          <w:spacing w:val="-7"/>
        </w:rPr>
        <w:t xml:space="preserve"> </w:t>
      </w:r>
      <w:r>
        <w:rPr>
          <w:rFonts w:hint="default" w:ascii="Times New Roman" w:hAnsi="Times New Roman" w:cs="Times New Roman"/>
        </w:rPr>
        <w:t>timely</w:t>
      </w:r>
      <w:r>
        <w:rPr>
          <w:rFonts w:hint="default" w:ascii="Times New Roman" w:hAnsi="Times New Roman" w:cs="Times New Roman"/>
          <w:spacing w:val="-7"/>
        </w:rPr>
        <w:t xml:space="preserve"> </w:t>
      </w:r>
      <w:r>
        <w:rPr>
          <w:rFonts w:hint="default" w:ascii="Times New Roman" w:hAnsi="Times New Roman" w:cs="Times New Roman"/>
        </w:rPr>
        <w:t>help,</w:t>
      </w:r>
      <w:r>
        <w:rPr>
          <w:rFonts w:hint="default" w:ascii="Times New Roman" w:hAnsi="Times New Roman" w:cs="Times New Roman"/>
          <w:spacing w:val="13"/>
        </w:rPr>
        <w:t xml:space="preserve"> </w:t>
      </w:r>
      <w:r>
        <w:rPr>
          <w:rFonts w:hint="default" w:ascii="Times New Roman" w:hAnsi="Times New Roman" w:cs="Times New Roman"/>
        </w:rPr>
        <w:t>which</w:t>
      </w:r>
      <w:r>
        <w:rPr>
          <w:rFonts w:hint="default" w:ascii="Times New Roman" w:hAnsi="Times New Roman" w:cs="Times New Roman"/>
          <w:spacing w:val="14"/>
        </w:rPr>
        <w:t xml:space="preserve"> </w:t>
      </w:r>
      <w:r>
        <w:rPr>
          <w:rFonts w:hint="default" w:ascii="Times New Roman" w:hAnsi="Times New Roman" w:cs="Times New Roman"/>
        </w:rPr>
        <w:t>help</w:t>
      </w:r>
      <w:r>
        <w:rPr>
          <w:rFonts w:hint="default" w:ascii="Times New Roman" w:hAnsi="Times New Roman" w:cs="Times New Roman"/>
          <w:spacing w:val="14"/>
        </w:rPr>
        <w:t xml:space="preserve"> </w:t>
      </w:r>
      <w:r>
        <w:rPr>
          <w:rFonts w:hint="default" w:ascii="Times New Roman" w:hAnsi="Times New Roman" w:cs="Times New Roman"/>
        </w:rPr>
        <w:t>us</w:t>
      </w:r>
      <w:r>
        <w:rPr>
          <w:rFonts w:hint="default" w:ascii="Times New Roman" w:hAnsi="Times New Roman" w:cs="Times New Roman"/>
          <w:spacing w:val="14"/>
        </w:rPr>
        <w:t xml:space="preserve"> </w:t>
      </w:r>
      <w:r>
        <w:rPr>
          <w:rFonts w:hint="default" w:ascii="Times New Roman" w:hAnsi="Times New Roman" w:cs="Times New Roman"/>
        </w:rPr>
        <w:t>in</w:t>
      </w:r>
      <w:r>
        <w:rPr>
          <w:rFonts w:hint="default" w:ascii="Times New Roman" w:hAnsi="Times New Roman" w:cs="Times New Roman"/>
          <w:spacing w:val="13"/>
        </w:rPr>
        <w:t xml:space="preserve"> </w:t>
      </w:r>
      <w:r>
        <w:rPr>
          <w:rFonts w:hint="default" w:ascii="Times New Roman" w:hAnsi="Times New Roman" w:cs="Times New Roman"/>
        </w:rPr>
        <w:t>completing</w:t>
      </w:r>
      <w:r>
        <w:rPr>
          <w:rFonts w:hint="default" w:ascii="Times New Roman" w:hAnsi="Times New Roman" w:cs="Times New Roman"/>
          <w:spacing w:val="14"/>
        </w:rPr>
        <w:t xml:space="preserve"> </w:t>
      </w:r>
      <w:r>
        <w:rPr>
          <w:rFonts w:hint="default" w:ascii="Times New Roman" w:hAnsi="Times New Roman" w:cs="Times New Roman"/>
        </w:rPr>
        <w:t>of</w:t>
      </w:r>
      <w:r>
        <w:rPr>
          <w:rFonts w:hint="default" w:ascii="Times New Roman" w:hAnsi="Times New Roman" w:cs="Times New Roman"/>
          <w:spacing w:val="14"/>
        </w:rPr>
        <w:t xml:space="preserve"> </w:t>
      </w:r>
      <w:r>
        <w:rPr>
          <w:rFonts w:hint="default" w:ascii="Times New Roman" w:hAnsi="Times New Roman" w:cs="Times New Roman"/>
        </w:rPr>
        <w:t>our</w:t>
      </w:r>
      <w:r>
        <w:rPr>
          <w:rFonts w:hint="default" w:ascii="Times New Roman" w:hAnsi="Times New Roman" w:cs="Times New Roman"/>
          <w:spacing w:val="14"/>
        </w:rPr>
        <w:t xml:space="preserve"> </w:t>
      </w:r>
      <w:r>
        <w:rPr>
          <w:rFonts w:hint="default" w:ascii="Times New Roman" w:hAnsi="Times New Roman" w:cs="Times New Roman"/>
        </w:rPr>
        <w:t>project</w:t>
      </w:r>
      <w:r>
        <w:rPr>
          <w:rFonts w:hint="default" w:ascii="Times New Roman" w:hAnsi="Times New Roman" w:cs="Times New Roman"/>
          <w:spacing w:val="14"/>
        </w:rPr>
        <w:t xml:space="preserve"> </w:t>
      </w:r>
      <w:r>
        <w:rPr>
          <w:rFonts w:hint="default" w:ascii="Times New Roman" w:hAnsi="Times New Roman" w:cs="Times New Roman"/>
        </w:rPr>
        <w:t>work.</w:t>
      </w:r>
    </w:p>
    <w:p>
      <w:pPr>
        <w:pStyle w:val="5"/>
        <w:spacing w:before="5"/>
        <w:rPr>
          <w:rFonts w:hint="default" w:ascii="Times New Roman" w:hAnsi="Times New Roman" w:cs="Times New Roman"/>
          <w:sz w:val="25"/>
        </w:rPr>
      </w:pPr>
    </w:p>
    <w:p>
      <w:pPr>
        <w:pStyle w:val="5"/>
        <w:spacing w:line="254" w:lineRule="auto"/>
        <w:ind w:left="517" w:right="102" w:firstLine="918"/>
        <w:jc w:val="both"/>
        <w:rPr>
          <w:rFonts w:hint="default" w:ascii="Times New Roman" w:hAnsi="Times New Roman" w:cs="Times New Roman"/>
        </w:rPr>
      </w:pPr>
      <w:r>
        <w:rPr>
          <w:rFonts w:hint="default" w:ascii="Times New Roman" w:hAnsi="Times New Roman" w:cs="Times New Roman"/>
          <w:spacing w:val="-10"/>
        </w:rPr>
        <w:t>We</w:t>
      </w:r>
      <w:r>
        <w:rPr>
          <w:rFonts w:hint="default" w:ascii="Times New Roman" w:hAnsi="Times New Roman" w:cs="Times New Roman"/>
          <w:spacing w:val="-7"/>
        </w:rPr>
        <w:t xml:space="preserve"> </w:t>
      </w:r>
      <w:r>
        <w:rPr>
          <w:rFonts w:hint="default" w:ascii="Times New Roman" w:hAnsi="Times New Roman" w:cs="Times New Roman"/>
        </w:rPr>
        <w:t>also</w:t>
      </w:r>
      <w:r>
        <w:rPr>
          <w:rFonts w:hint="default" w:ascii="Times New Roman" w:hAnsi="Times New Roman" w:cs="Times New Roman"/>
          <w:spacing w:val="-7"/>
        </w:rPr>
        <w:t xml:space="preserve"> </w:t>
      </w:r>
      <w:r>
        <w:rPr>
          <w:rFonts w:hint="default" w:ascii="Times New Roman" w:hAnsi="Times New Roman" w:cs="Times New Roman"/>
        </w:rPr>
        <w:t>thank</w:t>
      </w:r>
      <w:r>
        <w:rPr>
          <w:rFonts w:hint="default" w:ascii="Times New Roman" w:hAnsi="Times New Roman" w:cs="Times New Roman"/>
          <w:spacing w:val="-7"/>
        </w:rPr>
        <w:t xml:space="preserve"> </w:t>
      </w:r>
      <w:r>
        <w:rPr>
          <w:rFonts w:hint="default" w:ascii="Times New Roman" w:hAnsi="Times New Roman" w:cs="Times New Roman"/>
        </w:rPr>
        <w:t>all</w:t>
      </w:r>
      <w:r>
        <w:rPr>
          <w:rFonts w:hint="default" w:ascii="Times New Roman" w:hAnsi="Times New Roman" w:cs="Times New Roman"/>
          <w:spacing w:val="-7"/>
        </w:rPr>
        <w:t xml:space="preserve"> </w:t>
      </w:r>
      <w:r>
        <w:rPr>
          <w:rFonts w:hint="default" w:ascii="Times New Roman" w:hAnsi="Times New Roman" w:cs="Times New Roman"/>
        </w:rPr>
        <w:t>staff</w:t>
      </w:r>
      <w:r>
        <w:rPr>
          <w:rFonts w:hint="default" w:ascii="Times New Roman" w:hAnsi="Times New Roman" w:cs="Times New Roman"/>
          <w:spacing w:val="-7"/>
        </w:rPr>
        <w:t xml:space="preserve"> </w:t>
      </w:r>
      <w:r>
        <w:rPr>
          <w:rFonts w:hint="default" w:ascii="Times New Roman" w:hAnsi="Times New Roman" w:cs="Times New Roman"/>
        </w:rPr>
        <w:t>members</w:t>
      </w:r>
      <w:r>
        <w:rPr>
          <w:rFonts w:hint="default" w:ascii="Times New Roman" w:hAnsi="Times New Roman" w:cs="Times New Roman"/>
          <w:spacing w:val="-7"/>
        </w:rPr>
        <w:t xml:space="preserve"> </w:t>
      </w:r>
      <w:r>
        <w:rPr>
          <w:rFonts w:hint="default" w:ascii="Times New Roman" w:hAnsi="Times New Roman" w:cs="Times New Roman"/>
        </w:rPr>
        <w:t>of</w:t>
      </w:r>
      <w:r>
        <w:rPr>
          <w:rFonts w:hint="default" w:ascii="Times New Roman" w:hAnsi="Times New Roman" w:cs="Times New Roman"/>
          <w:spacing w:val="-6"/>
        </w:rPr>
        <w:t xml:space="preserve"> </w:t>
      </w:r>
      <w:r>
        <w:rPr>
          <w:rFonts w:hint="default" w:ascii="Times New Roman" w:hAnsi="Times New Roman" w:cs="Times New Roman"/>
        </w:rPr>
        <w:t>our</w:t>
      </w:r>
      <w:r>
        <w:rPr>
          <w:rFonts w:hint="default" w:ascii="Times New Roman" w:hAnsi="Times New Roman" w:cs="Times New Roman"/>
          <w:spacing w:val="-7"/>
        </w:rPr>
        <w:t xml:space="preserve"> </w:t>
      </w:r>
      <w:r>
        <w:rPr>
          <w:rFonts w:hint="default" w:ascii="Times New Roman" w:hAnsi="Times New Roman" w:cs="Times New Roman"/>
        </w:rPr>
        <w:t>Department</w:t>
      </w:r>
      <w:r>
        <w:rPr>
          <w:rFonts w:hint="default" w:ascii="Times New Roman" w:hAnsi="Times New Roman" w:cs="Times New Roman"/>
          <w:spacing w:val="-7"/>
        </w:rPr>
        <w:t xml:space="preserve"> </w:t>
      </w:r>
      <w:r>
        <w:rPr>
          <w:rFonts w:hint="default" w:ascii="Times New Roman" w:hAnsi="Times New Roman" w:cs="Times New Roman"/>
        </w:rPr>
        <w:t>for</w:t>
      </w:r>
      <w:r>
        <w:rPr>
          <w:rFonts w:hint="default" w:ascii="Times New Roman" w:hAnsi="Times New Roman" w:cs="Times New Roman"/>
          <w:spacing w:val="-7"/>
        </w:rPr>
        <w:t xml:space="preserve"> </w:t>
      </w:r>
      <w:r>
        <w:rPr>
          <w:rFonts w:hint="default" w:ascii="Times New Roman" w:hAnsi="Times New Roman" w:cs="Times New Roman"/>
        </w:rPr>
        <w:t>their</w:t>
      </w:r>
      <w:r>
        <w:rPr>
          <w:rFonts w:hint="default" w:ascii="Times New Roman" w:hAnsi="Times New Roman" w:cs="Times New Roman"/>
          <w:spacing w:val="-7"/>
        </w:rPr>
        <w:t xml:space="preserve"> </w:t>
      </w:r>
      <w:r>
        <w:rPr>
          <w:rFonts w:hint="default" w:ascii="Times New Roman" w:hAnsi="Times New Roman" w:cs="Times New Roman"/>
        </w:rPr>
        <w:t>timely</w:t>
      </w:r>
      <w:r>
        <w:rPr>
          <w:rFonts w:hint="default" w:ascii="Times New Roman" w:hAnsi="Times New Roman" w:cs="Times New Roman"/>
          <w:spacing w:val="-7"/>
        </w:rPr>
        <w:t xml:space="preserve"> </w:t>
      </w:r>
      <w:r>
        <w:rPr>
          <w:rFonts w:hint="default" w:ascii="Times New Roman" w:hAnsi="Times New Roman" w:cs="Times New Roman"/>
        </w:rPr>
        <w:t>help</w:t>
      </w:r>
      <w:r>
        <w:rPr>
          <w:rFonts w:hint="default" w:ascii="Times New Roman" w:hAnsi="Times New Roman" w:cs="Times New Roman"/>
          <w:spacing w:val="-6"/>
        </w:rPr>
        <w:t xml:space="preserve"> </w:t>
      </w:r>
      <w:r>
        <w:rPr>
          <w:rFonts w:hint="default" w:ascii="Times New Roman" w:hAnsi="Times New Roman" w:cs="Times New Roman"/>
        </w:rPr>
        <w:t>and</w:t>
      </w:r>
      <w:r>
        <w:rPr>
          <w:rFonts w:hint="default" w:ascii="Times New Roman" w:hAnsi="Times New Roman" w:cs="Times New Roman"/>
          <w:spacing w:val="-7"/>
        </w:rPr>
        <w:t xml:space="preserve"> </w:t>
      </w:r>
      <w:r>
        <w:rPr>
          <w:rFonts w:hint="default" w:ascii="Times New Roman" w:hAnsi="Times New Roman" w:cs="Times New Roman"/>
        </w:rPr>
        <w:t>encour- agement,</w:t>
      </w:r>
      <w:r>
        <w:rPr>
          <w:rFonts w:hint="default" w:ascii="Times New Roman" w:hAnsi="Times New Roman" w:cs="Times New Roman"/>
          <w:spacing w:val="13"/>
        </w:rPr>
        <w:t xml:space="preserve"> </w:t>
      </w:r>
      <w:r>
        <w:rPr>
          <w:rFonts w:hint="default" w:ascii="Times New Roman" w:hAnsi="Times New Roman" w:cs="Times New Roman"/>
        </w:rPr>
        <w:t>which</w:t>
      </w:r>
      <w:r>
        <w:rPr>
          <w:rFonts w:hint="default" w:ascii="Times New Roman" w:hAnsi="Times New Roman" w:cs="Times New Roman"/>
          <w:spacing w:val="14"/>
        </w:rPr>
        <w:t xml:space="preserve"> </w:t>
      </w:r>
      <w:r>
        <w:rPr>
          <w:rFonts w:hint="default" w:ascii="Times New Roman" w:hAnsi="Times New Roman" w:cs="Times New Roman"/>
        </w:rPr>
        <w:t>help</w:t>
      </w:r>
      <w:r>
        <w:rPr>
          <w:rFonts w:hint="default" w:ascii="Times New Roman" w:hAnsi="Times New Roman" w:cs="Times New Roman"/>
          <w:spacing w:val="14"/>
        </w:rPr>
        <w:t xml:space="preserve"> </w:t>
      </w:r>
      <w:r>
        <w:rPr>
          <w:rFonts w:hint="default" w:ascii="Times New Roman" w:hAnsi="Times New Roman" w:cs="Times New Roman"/>
        </w:rPr>
        <w:t>us</w:t>
      </w:r>
      <w:r>
        <w:rPr>
          <w:rFonts w:hint="default" w:ascii="Times New Roman" w:hAnsi="Times New Roman" w:cs="Times New Roman"/>
          <w:spacing w:val="14"/>
        </w:rPr>
        <w:t xml:space="preserve"> </w:t>
      </w:r>
      <w:r>
        <w:rPr>
          <w:rFonts w:hint="default" w:ascii="Times New Roman" w:hAnsi="Times New Roman" w:cs="Times New Roman"/>
        </w:rPr>
        <w:t>in</w:t>
      </w:r>
      <w:r>
        <w:rPr>
          <w:rFonts w:hint="default" w:ascii="Times New Roman" w:hAnsi="Times New Roman" w:cs="Times New Roman"/>
          <w:spacing w:val="13"/>
        </w:rPr>
        <w:t xml:space="preserve"> </w:t>
      </w:r>
      <w:r>
        <w:rPr>
          <w:rFonts w:hint="default" w:ascii="Times New Roman" w:hAnsi="Times New Roman" w:cs="Times New Roman"/>
        </w:rPr>
        <w:t>completing</w:t>
      </w:r>
      <w:r>
        <w:rPr>
          <w:rFonts w:hint="default" w:ascii="Times New Roman" w:hAnsi="Times New Roman" w:cs="Times New Roman"/>
          <w:spacing w:val="14"/>
        </w:rPr>
        <w:t xml:space="preserve"> </w:t>
      </w:r>
      <w:r>
        <w:rPr>
          <w:rFonts w:hint="default" w:ascii="Times New Roman" w:hAnsi="Times New Roman" w:cs="Times New Roman"/>
        </w:rPr>
        <w:t>of</w:t>
      </w:r>
      <w:r>
        <w:rPr>
          <w:rFonts w:hint="default" w:ascii="Times New Roman" w:hAnsi="Times New Roman" w:cs="Times New Roman"/>
          <w:spacing w:val="14"/>
        </w:rPr>
        <w:t xml:space="preserve"> </w:t>
      </w:r>
      <w:r>
        <w:rPr>
          <w:rFonts w:hint="default" w:ascii="Times New Roman" w:hAnsi="Times New Roman" w:cs="Times New Roman"/>
        </w:rPr>
        <w:t>our</w:t>
      </w:r>
      <w:r>
        <w:rPr>
          <w:rFonts w:hint="default" w:ascii="Times New Roman" w:hAnsi="Times New Roman" w:cs="Times New Roman"/>
          <w:spacing w:val="14"/>
        </w:rPr>
        <w:t xml:space="preserve"> </w:t>
      </w:r>
      <w:r>
        <w:rPr>
          <w:rFonts w:hint="default" w:ascii="Times New Roman" w:hAnsi="Times New Roman" w:cs="Times New Roman"/>
        </w:rPr>
        <w:t>project</w:t>
      </w:r>
      <w:r>
        <w:rPr>
          <w:rFonts w:hint="default" w:ascii="Times New Roman" w:hAnsi="Times New Roman" w:cs="Times New Roman"/>
          <w:spacing w:val="14"/>
        </w:rPr>
        <w:t xml:space="preserve"> </w:t>
      </w:r>
      <w:r>
        <w:rPr>
          <w:rFonts w:hint="default" w:ascii="Times New Roman" w:hAnsi="Times New Roman" w:cs="Times New Roman"/>
        </w:rPr>
        <w:t>work.</w:t>
      </w:r>
    </w:p>
    <w:p>
      <w:pPr>
        <w:pStyle w:val="5"/>
        <w:spacing w:before="4"/>
        <w:rPr>
          <w:rFonts w:hint="default" w:ascii="Times New Roman" w:hAnsi="Times New Roman" w:cs="Times New Roman"/>
          <w:sz w:val="25"/>
        </w:rPr>
      </w:pPr>
    </w:p>
    <w:p>
      <w:pPr>
        <w:pStyle w:val="5"/>
        <w:spacing w:line="254" w:lineRule="auto"/>
        <w:ind w:left="517" w:right="102" w:firstLine="918"/>
        <w:jc w:val="both"/>
        <w:rPr>
          <w:rFonts w:hint="default" w:ascii="Times New Roman" w:hAnsi="Times New Roman" w:cs="Times New Roman"/>
        </w:rPr>
      </w:pPr>
      <w:r>
        <w:rPr>
          <w:rFonts w:hint="default" w:ascii="Times New Roman" w:hAnsi="Times New Roman" w:cs="Times New Roman"/>
          <w:spacing w:val="-10"/>
        </w:rPr>
        <w:t xml:space="preserve">We </w:t>
      </w:r>
      <w:r>
        <w:rPr>
          <w:rFonts w:hint="default" w:ascii="Times New Roman" w:hAnsi="Times New Roman" w:cs="Times New Roman"/>
        </w:rPr>
        <w:t>are indebted to the library personnel’s for offering all the help in completing the project work.</w:t>
      </w:r>
    </w:p>
    <w:p>
      <w:pPr>
        <w:pStyle w:val="5"/>
        <w:spacing w:before="5"/>
        <w:rPr>
          <w:rFonts w:hint="default" w:ascii="Times New Roman" w:hAnsi="Times New Roman" w:cs="Times New Roman"/>
          <w:sz w:val="25"/>
        </w:rPr>
      </w:pPr>
    </w:p>
    <w:p>
      <w:pPr>
        <w:pStyle w:val="5"/>
        <w:spacing w:line="254" w:lineRule="auto"/>
        <w:ind w:left="517" w:right="100" w:firstLine="918"/>
        <w:jc w:val="both"/>
        <w:rPr>
          <w:rFonts w:hint="default" w:ascii="Times New Roman" w:hAnsi="Times New Roman" w:cs="Times New Roman"/>
        </w:rPr>
      </w:pPr>
      <w:r>
        <w:rPr>
          <w:rFonts w:hint="default" w:ascii="Times New Roman" w:hAnsi="Times New Roman" w:cs="Times New Roman"/>
        </w:rPr>
        <w:t>Last but not only the least we are thankful to our colleagues and those helped us di- rectly or indirectly throughout this project work.</w:t>
      </w:r>
    </w:p>
    <w:p>
      <w:pPr>
        <w:spacing w:after="0" w:line="254" w:lineRule="auto"/>
        <w:jc w:val="both"/>
        <w:rPr>
          <w:rFonts w:hint="default" w:ascii="Times New Roman" w:hAnsi="Times New Roman" w:cs="Times New Roman"/>
        </w:rPr>
        <w:sectPr>
          <w:pgSz w:w="11910" w:h="16840"/>
          <w:pgMar w:top="1000" w:right="1020" w:bottom="280" w:left="520" w:header="720" w:footer="720" w:gutter="0"/>
          <w:cols w:equalWidth="0" w:num="1">
            <w:col w:w="10370"/>
          </w:cols>
        </w:sectPr>
      </w:pPr>
    </w:p>
    <w:p>
      <w:pPr>
        <w:pStyle w:val="5"/>
        <w:spacing w:before="7"/>
        <w:rPr>
          <w:rFonts w:hint="default" w:ascii="Times New Roman" w:hAnsi="Times New Roman" w:cs="Times New Roman"/>
          <w:sz w:val="16"/>
        </w:rPr>
      </w:pPr>
      <w:r>
        <w:rPr>
          <w:rFonts w:hint="default" w:ascii="Times New Roman" w:hAnsi="Times New Roman" w:cs="Times New Roman"/>
        </w:rPr>
        <w:pict>
          <v:group id="_x0000_s1053" o:spid="_x0000_s1053" o:spt="203" style="position:absolute;left:0pt;margin-left:39.9pt;margin-top:50.4pt;height:713.55pt;width:511.2pt;mso-position-horizontal-relative:page;mso-position-vertical-relative:page;z-index:-255079424;mso-width-relative:page;mso-height-relative:page;" coordorigin="798,1008" coordsize="10224,14271">
            <o:lock v:ext="edit"/>
            <v:line id="_x0000_s1054" o:spid="_x0000_s1054" o:spt="20" style="position:absolute;left:832;top:1045;height:0;width:10156;" stroked="t" coordsize="21600,21600">
              <v:path arrowok="t"/>
              <v:fill focussize="0,0"/>
              <v:stroke weight="0.298976377952756pt" color="#000000"/>
              <v:imagedata o:title=""/>
              <o:lock v:ext="edit"/>
            </v:line>
            <v:line id="_x0000_s1055" o:spid="_x0000_s1055" o:spt="20" style="position:absolute;left:835;top:1045;flip:y;height:14196;width:0;" stroked="t" coordsize="21600,21600">
              <v:path arrowok="t"/>
              <v:fill focussize="0,0"/>
              <v:stroke weight="0.298976377952756pt" color="#000000"/>
              <v:imagedata o:title=""/>
              <o:lock v:ext="edit"/>
            </v:line>
            <v:line id="_x0000_s1056" o:spid="_x0000_s1056" o:spt="20" style="position:absolute;left:10985;top:1045;flip:y;height:14196;width:0;" stroked="t" coordsize="21600,21600">
              <v:path arrowok="t"/>
              <v:fill focussize="0,0"/>
              <v:stroke weight="0.298976377952756pt" color="#000000"/>
              <v:imagedata o:title=""/>
              <o:lock v:ext="edit"/>
            </v:line>
            <v:line id="_x0000_s1057" o:spid="_x0000_s1057" o:spt="20" style="position:absolute;left:832;top:15241;height:0;width:10156;" stroked="t" coordsize="21600,21600">
              <v:path arrowok="t"/>
              <v:fill focussize="0,0"/>
              <v:stroke weight="0.298976377952756pt" color="#000000"/>
              <v:imagedata o:title=""/>
              <o:lock v:ext="edit"/>
            </v:line>
            <v:line id="_x0000_s1058" o:spid="_x0000_s1058" o:spt="20" style="position:absolute;left:798;top:1014;height:0;width:10224;" stroked="t" coordsize="21600,21600">
              <v:path arrowok="t"/>
              <v:fill focussize="0,0"/>
              <v:stroke weight="0.598031496062992pt" color="#000000"/>
              <v:imagedata o:title=""/>
              <o:lock v:ext="edit"/>
            </v:line>
            <v:line id="_x0000_s1059" o:spid="_x0000_s1059" o:spt="20" style="position:absolute;left:804;top:1014;flip:y;height:14258;width:0;" stroked="t" coordsize="21600,21600">
              <v:path arrowok="t"/>
              <v:fill focussize="0,0"/>
              <v:stroke weight="0.598031496062992pt" color="#000000"/>
              <v:imagedata o:title=""/>
              <o:lock v:ext="edit"/>
            </v:line>
            <v:line id="_x0000_s1060" o:spid="_x0000_s1060" o:spt="20" style="position:absolute;left:11016;top:1014;flip:y;height:14258;width:0;" stroked="t" coordsize="21600,21600">
              <v:path arrowok="t"/>
              <v:fill focussize="0,0"/>
              <v:stroke weight="0.598031496062992pt" color="#000000"/>
              <v:imagedata o:title=""/>
              <o:lock v:ext="edit"/>
            </v:line>
            <v:line id="_x0000_s1061" o:spid="_x0000_s1061" o:spt="20" style="position:absolute;left:798;top:15272;height:0;width:10224;" stroked="t" coordsize="21600,21600">
              <v:path arrowok="t"/>
              <v:fill focussize="0,0"/>
              <v:stroke weight="0.598031496062992pt" color="#000000"/>
              <v:imagedata o:title=""/>
              <o:lock v:ext="edit"/>
            </v:line>
          </v:group>
        </w:pict>
      </w:r>
    </w:p>
    <w:p>
      <w:pPr>
        <w:pStyle w:val="5"/>
        <w:spacing w:before="59"/>
        <w:ind w:left="868"/>
        <w:rPr>
          <w:rFonts w:hint="default" w:ascii="Times New Roman" w:hAnsi="Times New Roman" w:cs="Times New Roman"/>
        </w:rPr>
      </w:pPr>
      <w:r>
        <w:rPr>
          <w:rFonts w:hint="default" w:ascii="Times New Roman" w:hAnsi="Times New Roman" w:cs="Times New Roman"/>
          <w:w w:val="100"/>
        </w:rPr>
        <w:t>.</w:t>
      </w: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spacing w:before="8"/>
        <w:rPr>
          <w:rFonts w:hint="default" w:ascii="Times New Roman" w:hAnsi="Times New Roman" w:cs="Times New Roman"/>
          <w:sz w:val="26"/>
        </w:rPr>
      </w:pPr>
    </w:p>
    <w:p>
      <w:pPr>
        <w:spacing w:before="59"/>
        <w:ind w:left="810" w:right="397" w:firstLine="0"/>
        <w:jc w:val="center"/>
        <w:rPr>
          <w:rFonts w:hint="default" w:ascii="Times New Roman" w:hAnsi="Times New Roman" w:cs="Times New Roman"/>
          <w:b/>
          <w:sz w:val="28"/>
        </w:rPr>
      </w:pPr>
      <w:r>
        <w:rPr>
          <w:rFonts w:hint="default" w:ascii="Times New Roman" w:hAnsi="Times New Roman" w:cs="Times New Roman"/>
          <w:b/>
          <w:color w:val="7030A0"/>
          <w:w w:val="110"/>
          <w:sz w:val="28"/>
          <w:u w:val="single" w:color="7030A0"/>
        </w:rPr>
        <w:t>DECLARATION</w:t>
      </w:r>
    </w:p>
    <w:p>
      <w:pPr>
        <w:pStyle w:val="5"/>
        <w:rPr>
          <w:rFonts w:hint="default" w:ascii="Times New Roman" w:hAnsi="Times New Roman" w:cs="Times New Roman"/>
          <w:b/>
          <w:sz w:val="20"/>
        </w:rPr>
      </w:pPr>
    </w:p>
    <w:p>
      <w:pPr>
        <w:pStyle w:val="5"/>
        <w:spacing w:before="10"/>
        <w:rPr>
          <w:rFonts w:hint="default" w:ascii="Times New Roman" w:hAnsi="Times New Roman" w:cs="Times New Roman"/>
          <w:b/>
          <w:sz w:val="17"/>
        </w:rPr>
      </w:pPr>
    </w:p>
    <w:p>
      <w:pPr>
        <w:spacing w:before="60" w:line="254" w:lineRule="auto"/>
        <w:ind w:left="517" w:right="0" w:firstLine="566"/>
        <w:jc w:val="left"/>
        <w:rPr>
          <w:rFonts w:hint="default" w:ascii="Times New Roman" w:hAnsi="Times New Roman" w:cs="Times New Roman"/>
          <w:sz w:val="24"/>
        </w:rPr>
      </w:pPr>
      <w:r>
        <w:rPr>
          <w:rFonts w:hint="default" w:ascii="Times New Roman" w:hAnsi="Times New Roman" w:cs="Times New Roman"/>
          <w:sz w:val="24"/>
        </w:rPr>
        <w:t xml:space="preserve">We the undersigned, hereby declare that the project report entitled </w:t>
      </w:r>
      <w:r>
        <w:rPr>
          <w:rFonts w:hint="default" w:ascii="Times New Roman" w:hAnsi="Times New Roman" w:cs="Times New Roman"/>
          <w:b/>
          <w:sz w:val="24"/>
        </w:rPr>
        <w:t xml:space="preserve">”IOT BASED SMART ENERGY MONITORING AND CONTROLLING DEVICE” </w:t>
      </w:r>
      <w:r>
        <w:rPr>
          <w:rFonts w:hint="default" w:ascii="Times New Roman" w:hAnsi="Times New Roman" w:cs="Times New Roman"/>
          <w:sz w:val="24"/>
        </w:rPr>
        <w:t>written and</w:t>
      </w:r>
    </w:p>
    <w:p>
      <w:pPr>
        <w:spacing w:before="0" w:line="254" w:lineRule="auto"/>
        <w:ind w:left="517" w:right="100" w:firstLine="0"/>
        <w:jc w:val="both"/>
        <w:rPr>
          <w:rFonts w:hint="default" w:ascii="Times New Roman" w:hAnsi="Times New Roman" w:cs="Times New Roman"/>
          <w:sz w:val="24"/>
        </w:rPr>
      </w:pPr>
      <w:r>
        <w:rPr>
          <w:rFonts w:hint="default" w:ascii="Times New Roman" w:hAnsi="Times New Roman" w:cs="Times New Roman"/>
          <w:sz w:val="24"/>
        </w:rPr>
        <w:t xml:space="preserve">submitted </w:t>
      </w:r>
      <w:r>
        <w:rPr>
          <w:rFonts w:hint="default" w:ascii="Times New Roman" w:hAnsi="Times New Roman" w:cs="Times New Roman"/>
          <w:spacing w:val="-4"/>
          <w:sz w:val="24"/>
        </w:rPr>
        <w:t xml:space="preserve">by </w:t>
      </w:r>
      <w:r>
        <w:rPr>
          <w:rFonts w:hint="default" w:ascii="Times New Roman" w:hAnsi="Times New Roman" w:cs="Times New Roman"/>
          <w:sz w:val="24"/>
        </w:rPr>
        <w:t xml:space="preserve">us to </w:t>
      </w:r>
      <w:r>
        <w:rPr>
          <w:rFonts w:hint="default" w:ascii="Times New Roman" w:hAnsi="Times New Roman" w:cs="Times New Roman"/>
          <w:b/>
          <w:sz w:val="24"/>
        </w:rPr>
        <w:t>Electronics &amp; Telecommunication, Computer Science &amp; Engin- erring,</w:t>
      </w:r>
      <w:r>
        <w:rPr>
          <w:rFonts w:hint="default" w:ascii="Times New Roman" w:hAnsi="Times New Roman" w:cs="Times New Roman"/>
          <w:b/>
          <w:spacing w:val="-17"/>
          <w:sz w:val="24"/>
        </w:rPr>
        <w:t xml:space="preserve"> </w:t>
      </w:r>
      <w:r>
        <w:rPr>
          <w:rFonts w:hint="default" w:ascii="Times New Roman" w:hAnsi="Times New Roman" w:cs="Times New Roman"/>
          <w:b/>
          <w:sz w:val="24"/>
        </w:rPr>
        <w:t>Information</w:t>
      </w:r>
      <w:r>
        <w:rPr>
          <w:rFonts w:hint="default" w:ascii="Times New Roman" w:hAnsi="Times New Roman" w:cs="Times New Roman"/>
          <w:b/>
          <w:spacing w:val="-17"/>
          <w:sz w:val="24"/>
        </w:rPr>
        <w:t xml:space="preserve"> </w:t>
      </w:r>
      <w:r>
        <w:rPr>
          <w:rFonts w:hint="default" w:ascii="Times New Roman" w:hAnsi="Times New Roman" w:cs="Times New Roman"/>
          <w:b/>
          <w:spacing w:val="-4"/>
          <w:sz w:val="24"/>
        </w:rPr>
        <w:t>Technology</w:t>
      </w:r>
      <w:r>
        <w:rPr>
          <w:rFonts w:hint="default" w:ascii="Times New Roman" w:hAnsi="Times New Roman" w:cs="Times New Roman"/>
          <w:b/>
          <w:spacing w:val="-17"/>
          <w:sz w:val="24"/>
        </w:rPr>
        <w:t xml:space="preserve"> </w:t>
      </w:r>
      <w:r>
        <w:rPr>
          <w:rFonts w:hint="default" w:ascii="Times New Roman" w:hAnsi="Times New Roman" w:cs="Times New Roman"/>
          <w:b/>
          <w:sz w:val="24"/>
        </w:rPr>
        <w:t>Department</w:t>
      </w:r>
      <w:r>
        <w:rPr>
          <w:rFonts w:hint="default" w:ascii="Times New Roman" w:hAnsi="Times New Roman" w:cs="Times New Roman"/>
          <w:b/>
          <w:spacing w:val="-23"/>
          <w:sz w:val="24"/>
        </w:rPr>
        <w:t xml:space="preserve"> </w:t>
      </w:r>
      <w:r>
        <w:rPr>
          <w:rFonts w:hint="default" w:ascii="Times New Roman" w:hAnsi="Times New Roman" w:cs="Times New Roman"/>
          <w:sz w:val="24"/>
        </w:rPr>
        <w:t>under</w:t>
      </w:r>
      <w:r>
        <w:rPr>
          <w:rFonts w:hint="default" w:ascii="Times New Roman" w:hAnsi="Times New Roman" w:cs="Times New Roman"/>
          <w:spacing w:val="-19"/>
          <w:sz w:val="24"/>
        </w:rPr>
        <w:t xml:space="preserve"> </w:t>
      </w:r>
      <w:r>
        <w:rPr>
          <w:rFonts w:hint="default" w:ascii="Times New Roman" w:hAnsi="Times New Roman" w:cs="Times New Roman"/>
          <w:sz w:val="24"/>
        </w:rPr>
        <w:t>the</w:t>
      </w:r>
      <w:r>
        <w:rPr>
          <w:rFonts w:hint="default" w:ascii="Times New Roman" w:hAnsi="Times New Roman" w:cs="Times New Roman"/>
          <w:spacing w:val="-20"/>
          <w:sz w:val="24"/>
        </w:rPr>
        <w:t xml:space="preserve"> </w:t>
      </w:r>
      <w:r>
        <w:rPr>
          <w:rFonts w:hint="default" w:ascii="Times New Roman" w:hAnsi="Times New Roman" w:cs="Times New Roman"/>
          <w:sz w:val="24"/>
        </w:rPr>
        <w:t>guidance</w:t>
      </w:r>
      <w:r>
        <w:rPr>
          <w:rFonts w:hint="default" w:ascii="Times New Roman" w:hAnsi="Times New Roman" w:cs="Times New Roman"/>
          <w:spacing w:val="-20"/>
          <w:sz w:val="24"/>
        </w:rPr>
        <w:t xml:space="preserve"> </w:t>
      </w:r>
      <w:r>
        <w:rPr>
          <w:rFonts w:hint="default" w:ascii="Times New Roman" w:hAnsi="Times New Roman" w:cs="Times New Roman"/>
          <w:sz w:val="24"/>
        </w:rPr>
        <w:t>of</w:t>
      </w:r>
      <w:r>
        <w:rPr>
          <w:rFonts w:hint="default" w:ascii="Times New Roman" w:hAnsi="Times New Roman" w:cs="Times New Roman"/>
          <w:spacing w:val="33"/>
          <w:sz w:val="24"/>
        </w:rPr>
        <w:t xml:space="preserve"> </w:t>
      </w:r>
      <w:r>
        <w:rPr>
          <w:rFonts w:hint="default" w:ascii="Times New Roman" w:hAnsi="Times New Roman" w:cs="Times New Roman"/>
          <w:b/>
          <w:sz w:val="24"/>
        </w:rPr>
        <w:t>Mr.</w:t>
      </w:r>
      <w:r>
        <w:rPr>
          <w:rFonts w:hint="default" w:ascii="Times New Roman" w:hAnsi="Times New Roman" w:cs="Times New Roman"/>
          <w:b/>
          <w:spacing w:val="1"/>
          <w:sz w:val="24"/>
        </w:rPr>
        <w:t xml:space="preserve"> </w:t>
      </w:r>
      <w:r>
        <w:rPr>
          <w:rFonts w:hint="default" w:ascii="Times New Roman" w:hAnsi="Times New Roman" w:cs="Times New Roman"/>
          <w:b/>
          <w:spacing w:val="-6"/>
          <w:sz w:val="24"/>
        </w:rPr>
        <w:t>R.T.PATIL</w:t>
      </w:r>
      <w:r>
        <w:rPr>
          <w:rFonts w:hint="default" w:ascii="Times New Roman" w:hAnsi="Times New Roman" w:cs="Times New Roman"/>
          <w:b/>
          <w:spacing w:val="-23"/>
          <w:sz w:val="24"/>
        </w:rPr>
        <w:t xml:space="preserve"> </w:t>
      </w:r>
      <w:r>
        <w:rPr>
          <w:rFonts w:hint="default" w:ascii="Times New Roman" w:hAnsi="Times New Roman" w:cs="Times New Roman"/>
          <w:sz w:val="24"/>
        </w:rPr>
        <w:t xml:space="preserve">is our original work. The empirical results in this project report are based on the data collected </w:t>
      </w:r>
      <w:r>
        <w:rPr>
          <w:rFonts w:hint="default" w:ascii="Times New Roman" w:hAnsi="Times New Roman" w:cs="Times New Roman"/>
          <w:spacing w:val="-4"/>
          <w:sz w:val="24"/>
        </w:rPr>
        <w:t>by</w:t>
      </w:r>
      <w:r>
        <w:rPr>
          <w:rFonts w:hint="default" w:ascii="Times New Roman" w:hAnsi="Times New Roman" w:cs="Times New Roman"/>
          <w:spacing w:val="19"/>
          <w:sz w:val="24"/>
        </w:rPr>
        <w:t xml:space="preserve"> </w:t>
      </w:r>
      <w:r>
        <w:rPr>
          <w:rFonts w:hint="default" w:ascii="Times New Roman" w:hAnsi="Times New Roman" w:cs="Times New Roman"/>
          <w:sz w:val="24"/>
        </w:rPr>
        <w:t>us.</w:t>
      </w:r>
    </w:p>
    <w:p>
      <w:pPr>
        <w:pStyle w:val="5"/>
        <w:rPr>
          <w:rFonts w:hint="default" w:ascii="Times New Roman" w:hAnsi="Times New Roman" w:cs="Times New Roman"/>
        </w:rPr>
      </w:pPr>
    </w:p>
    <w:p>
      <w:pPr>
        <w:pStyle w:val="5"/>
        <w:spacing w:before="3"/>
        <w:rPr>
          <w:rFonts w:hint="default" w:ascii="Times New Roman" w:hAnsi="Times New Roman" w:cs="Times New Roman"/>
          <w:sz w:val="26"/>
        </w:rPr>
      </w:pPr>
    </w:p>
    <w:p>
      <w:pPr>
        <w:tabs>
          <w:tab w:val="left" w:pos="5793"/>
        </w:tabs>
        <w:spacing w:before="0"/>
        <w:ind w:left="2091" w:right="0" w:firstLine="0"/>
        <w:jc w:val="left"/>
        <w:rPr>
          <w:rFonts w:hint="default" w:ascii="Times New Roman" w:hAnsi="Times New Roman" w:cs="Times New Roman"/>
          <w:b/>
          <w:sz w:val="24"/>
        </w:rPr>
      </w:pPr>
      <w:r>
        <w:rPr>
          <w:rFonts w:hint="default" w:ascii="Times New Roman" w:hAnsi="Times New Roman" w:cs="Times New Roman"/>
          <w:b/>
          <w:sz w:val="24"/>
        </w:rPr>
        <w:t>Name</w:t>
      </w:r>
      <w:r>
        <w:rPr>
          <w:rFonts w:hint="default" w:ascii="Times New Roman" w:hAnsi="Times New Roman" w:cs="Times New Roman"/>
          <w:b/>
          <w:sz w:val="24"/>
        </w:rPr>
        <w:tab/>
      </w:r>
      <w:r>
        <w:rPr>
          <w:rFonts w:hint="default" w:ascii="Times New Roman" w:hAnsi="Times New Roman" w:cs="Times New Roman"/>
          <w:b/>
          <w:sz w:val="24"/>
        </w:rPr>
        <w:t>Signature</w:t>
      </w:r>
    </w:p>
    <w:p>
      <w:pPr>
        <w:pStyle w:val="5"/>
        <w:spacing w:before="9"/>
        <w:rPr>
          <w:rFonts w:hint="default" w:ascii="Times New Roman" w:hAnsi="Times New Roman" w:cs="Times New Roman"/>
          <w:b/>
          <w:sz w:val="26"/>
        </w:rPr>
      </w:pPr>
    </w:p>
    <w:p>
      <w:pPr>
        <w:pStyle w:val="16"/>
        <w:numPr>
          <w:ilvl w:val="0"/>
          <w:numId w:val="1"/>
        </w:numPr>
        <w:tabs>
          <w:tab w:val="left" w:pos="1854"/>
        </w:tabs>
        <w:spacing w:before="1" w:after="0" w:line="240" w:lineRule="auto"/>
        <w:ind w:left="1853" w:right="0" w:hanging="330"/>
        <w:jc w:val="left"/>
        <w:rPr>
          <w:rFonts w:hint="default" w:ascii="Times New Roman" w:hAnsi="Times New Roman" w:cs="Times New Roman"/>
          <w:b/>
          <w:sz w:val="24"/>
        </w:rPr>
      </w:pPr>
      <w:r>
        <w:rPr>
          <w:rFonts w:hint="default" w:ascii="Times New Roman" w:hAnsi="Times New Roman" w:cs="Times New Roman"/>
          <w:b/>
          <w:sz w:val="24"/>
        </w:rPr>
        <w:t>Sonali</w:t>
      </w:r>
      <w:r>
        <w:rPr>
          <w:rFonts w:hint="default" w:ascii="Times New Roman" w:hAnsi="Times New Roman" w:cs="Times New Roman"/>
          <w:b/>
          <w:spacing w:val="26"/>
          <w:sz w:val="24"/>
        </w:rPr>
        <w:t xml:space="preserve"> </w:t>
      </w:r>
      <w:r>
        <w:rPr>
          <w:rFonts w:hint="default" w:ascii="Times New Roman" w:hAnsi="Times New Roman" w:cs="Times New Roman"/>
          <w:b/>
          <w:sz w:val="24"/>
        </w:rPr>
        <w:t>Mali</w:t>
      </w:r>
    </w:p>
    <w:p>
      <w:pPr>
        <w:pStyle w:val="5"/>
        <w:spacing w:before="9"/>
        <w:rPr>
          <w:rFonts w:hint="default" w:ascii="Times New Roman" w:hAnsi="Times New Roman" w:cs="Times New Roman"/>
          <w:b/>
          <w:sz w:val="26"/>
        </w:rPr>
      </w:pPr>
    </w:p>
    <w:p>
      <w:pPr>
        <w:pStyle w:val="16"/>
        <w:numPr>
          <w:ilvl w:val="0"/>
          <w:numId w:val="1"/>
        </w:numPr>
        <w:tabs>
          <w:tab w:val="left" w:pos="1854"/>
        </w:tabs>
        <w:spacing w:before="0" w:after="0" w:line="240" w:lineRule="auto"/>
        <w:ind w:left="1853" w:right="0" w:hanging="330"/>
        <w:jc w:val="left"/>
        <w:rPr>
          <w:rFonts w:hint="default" w:ascii="Times New Roman" w:hAnsi="Times New Roman" w:cs="Times New Roman"/>
          <w:b/>
          <w:sz w:val="24"/>
        </w:rPr>
      </w:pPr>
      <w:r>
        <w:rPr>
          <w:rFonts w:hint="default" w:ascii="Times New Roman" w:hAnsi="Times New Roman" w:cs="Times New Roman"/>
          <w:b/>
          <w:spacing w:val="-3"/>
          <w:sz w:val="24"/>
        </w:rPr>
        <w:t>Priyanka</w:t>
      </w:r>
      <w:r>
        <w:rPr>
          <w:rFonts w:hint="default" w:ascii="Times New Roman" w:hAnsi="Times New Roman" w:cs="Times New Roman"/>
          <w:b/>
          <w:spacing w:val="26"/>
          <w:sz w:val="24"/>
        </w:rPr>
        <w:t xml:space="preserve"> </w:t>
      </w:r>
      <w:r>
        <w:rPr>
          <w:rFonts w:hint="default" w:ascii="Times New Roman" w:hAnsi="Times New Roman" w:cs="Times New Roman"/>
          <w:b/>
          <w:sz w:val="24"/>
        </w:rPr>
        <w:t>More</w:t>
      </w:r>
    </w:p>
    <w:p>
      <w:pPr>
        <w:pStyle w:val="5"/>
        <w:spacing w:before="10"/>
        <w:rPr>
          <w:rFonts w:hint="default" w:ascii="Times New Roman" w:hAnsi="Times New Roman" w:cs="Times New Roman"/>
          <w:b/>
          <w:sz w:val="26"/>
        </w:rPr>
      </w:pPr>
    </w:p>
    <w:p>
      <w:pPr>
        <w:pStyle w:val="16"/>
        <w:numPr>
          <w:ilvl w:val="0"/>
          <w:numId w:val="1"/>
        </w:numPr>
        <w:tabs>
          <w:tab w:val="left" w:pos="1854"/>
        </w:tabs>
        <w:spacing w:before="0" w:after="0" w:line="240" w:lineRule="auto"/>
        <w:ind w:left="1853" w:right="0" w:hanging="330"/>
        <w:jc w:val="left"/>
        <w:rPr>
          <w:rFonts w:hint="default" w:ascii="Times New Roman" w:hAnsi="Times New Roman" w:cs="Times New Roman"/>
          <w:b/>
          <w:sz w:val="24"/>
        </w:rPr>
      </w:pPr>
      <w:r>
        <w:rPr>
          <w:rFonts w:hint="default" w:ascii="Times New Roman" w:hAnsi="Times New Roman" w:cs="Times New Roman"/>
          <w:b/>
          <w:sz w:val="24"/>
        </w:rPr>
        <w:t>Prasad</w:t>
      </w:r>
      <w:r>
        <w:rPr>
          <w:rFonts w:hint="default" w:ascii="Times New Roman" w:hAnsi="Times New Roman" w:cs="Times New Roman"/>
          <w:b/>
          <w:spacing w:val="26"/>
          <w:sz w:val="24"/>
        </w:rPr>
        <w:t xml:space="preserve"> </w:t>
      </w:r>
      <w:r>
        <w:rPr>
          <w:rFonts w:hint="default" w:ascii="Times New Roman" w:hAnsi="Times New Roman" w:cs="Times New Roman"/>
          <w:b/>
          <w:sz w:val="24"/>
        </w:rPr>
        <w:t>Khandake</w:t>
      </w:r>
    </w:p>
    <w:p>
      <w:pPr>
        <w:spacing w:after="0" w:line="240" w:lineRule="auto"/>
        <w:jc w:val="left"/>
        <w:rPr>
          <w:rFonts w:hint="default" w:ascii="Times New Roman" w:hAnsi="Times New Roman" w:cs="Times New Roman"/>
          <w:sz w:val="24"/>
        </w:rPr>
        <w:sectPr>
          <w:pgSz w:w="11910" w:h="16840"/>
          <w:pgMar w:top="1000" w:right="1020" w:bottom="280" w:left="520" w:header="720" w:footer="720" w:gutter="0"/>
          <w:cols w:equalWidth="0" w:num="1">
            <w:col w:w="10370"/>
          </w:cols>
        </w:sectPr>
      </w:pPr>
    </w:p>
    <w:p>
      <w:pPr>
        <w:pStyle w:val="5"/>
        <w:rPr>
          <w:rFonts w:hint="default" w:ascii="Times New Roman" w:hAnsi="Times New Roman" w:cs="Times New Roman"/>
          <w:b/>
          <w:sz w:val="20"/>
        </w:rPr>
      </w:pPr>
      <w:r>
        <w:rPr>
          <w:rFonts w:hint="default" w:ascii="Times New Roman" w:hAnsi="Times New Roman" w:cs="Times New Roman"/>
        </w:rPr>
        <w:pict>
          <v:group id="_x0000_s1062" o:spid="_x0000_s1062" o:spt="203" style="position:absolute;left:0pt;margin-left:39.9pt;margin-top:50.4pt;height:710.35pt;width:508pt;mso-position-horizontal-relative:page;mso-position-vertical-relative:page;z-index:-255078400;mso-width-relative:page;mso-height-relative:page;" coordorigin="798,1008" coordsize="10160,14207">
            <o:lock v:ext="edit"/>
            <v:line id="_x0000_s1063" o:spid="_x0000_s1063" o:spt="20" style="position:absolute;left:798;top:1012;height:0;width:10160;" stroked="t" coordsize="21600,21600">
              <v:path arrowok="t"/>
              <v:fill focussize="0,0"/>
              <v:stroke weight="0.398031496062992pt" color="#000000"/>
              <v:imagedata o:title=""/>
              <o:lock v:ext="edit"/>
            </v:line>
            <v:line id="_x0000_s1064" o:spid="_x0000_s1064" o:spt="20" style="position:absolute;left:802;top:1012;flip:y;height:14199;width:0;" stroked="t" coordsize="21600,21600">
              <v:path arrowok="t"/>
              <v:fill focussize="0,0"/>
              <v:stroke weight="0.398031496062992pt" color="#000000"/>
              <v:imagedata o:title=""/>
              <o:lock v:ext="edit"/>
            </v:line>
            <v:line id="_x0000_s1065" o:spid="_x0000_s1065" o:spt="20" style="position:absolute;left:10954;top:1012;flip:y;height:14199;width:0;" stroked="t" coordsize="21600,21600">
              <v:path arrowok="t"/>
              <v:fill focussize="0,0"/>
              <v:stroke weight="0.398031496062992pt" color="#000000"/>
              <v:imagedata o:title=""/>
              <o:lock v:ext="edit"/>
            </v:line>
            <v:line id="_x0000_s1066" o:spid="_x0000_s1066" o:spt="20" style="position:absolute;left:798;top:15211;height:0;width:10160;" stroked="t" coordsize="21600,21600">
              <v:path arrowok="t"/>
              <v:fill focussize="0,0"/>
              <v:stroke weight="0.398031496062992pt" color="#000000"/>
              <v:imagedata o:title=""/>
              <o:lock v:ext="edit"/>
            </v:line>
          </v:group>
        </w:pict>
      </w:r>
    </w:p>
    <w:p>
      <w:pPr>
        <w:pStyle w:val="5"/>
        <w:rPr>
          <w:rFonts w:hint="default" w:ascii="Times New Roman" w:hAnsi="Times New Roman" w:cs="Times New Roman"/>
          <w:b/>
          <w:sz w:val="20"/>
        </w:rPr>
      </w:pPr>
    </w:p>
    <w:p>
      <w:pPr>
        <w:pStyle w:val="5"/>
        <w:spacing w:before="9"/>
        <w:rPr>
          <w:rFonts w:hint="default" w:ascii="Times New Roman" w:hAnsi="Times New Roman" w:cs="Times New Roman"/>
          <w:b/>
          <w:sz w:val="18"/>
        </w:rPr>
      </w:pPr>
    </w:p>
    <w:p>
      <w:pPr>
        <w:spacing w:before="59"/>
        <w:ind w:left="747" w:right="397" w:firstLine="0"/>
        <w:jc w:val="center"/>
        <w:rPr>
          <w:rFonts w:hint="default" w:ascii="Times New Roman" w:hAnsi="Times New Roman" w:cs="Times New Roman"/>
          <w:b/>
          <w:sz w:val="28"/>
        </w:rPr>
      </w:pPr>
      <w:r>
        <w:rPr>
          <w:rFonts w:hint="default" w:ascii="Times New Roman" w:hAnsi="Times New Roman" w:cs="Times New Roman"/>
          <w:b/>
          <w:color w:val="7030A0"/>
          <w:w w:val="110"/>
          <w:sz w:val="28"/>
          <w:u w:val="single" w:color="7030A0"/>
        </w:rPr>
        <w:t>ABSTRACT</w:t>
      </w:r>
    </w:p>
    <w:p>
      <w:pPr>
        <w:pStyle w:val="5"/>
        <w:spacing w:before="59" w:line="254" w:lineRule="auto"/>
        <w:ind w:right="130"/>
        <w:jc w:val="both"/>
        <w:rPr>
          <w:rFonts w:hint="default" w:ascii="Times New Roman" w:hAnsi="Times New Roman" w:cs="Times New Roman"/>
          <w:spacing w:val="-3"/>
        </w:rPr>
      </w:pPr>
    </w:p>
    <w:p>
      <w:pPr>
        <w:pStyle w:val="5"/>
        <w:spacing w:before="59" w:line="254" w:lineRule="auto"/>
        <w:ind w:left="485" w:right="130" w:firstLine="351"/>
        <w:jc w:val="both"/>
        <w:rPr>
          <w:rFonts w:hint="default" w:ascii="Times New Roman" w:hAnsi="Times New Roman"/>
          <w:spacing w:val="-3"/>
        </w:rPr>
      </w:pPr>
      <w:r>
        <w:rPr>
          <w:rFonts w:hint="default" w:ascii="Times New Roman" w:hAnsi="Times New Roman"/>
          <w:spacing w:val="-3"/>
        </w:rPr>
        <w:t xml:space="preserve">The  mаin  оbjeсtive  оf  this  рrоjeсt  is  tо  reduсe  рenаlty  сhаrges  соmes  intо  ассоunt  by  using  energy  beyоnd  limit.Huge  аmоunt  оf  energy  is  used  by  big  institutiоns  suсh  аs  соlleges.  Stаte  eleсtriсity  bоаrd  hаs  given  us  сertаin  limit  tо  use  eleсtriсity.  If  we  use  eleсtriсity  beyоnd  this  limit  рenаlty  сhаrges  аre  fined.  The  bаsiс  аim  оf  оur  рrоjeсt  is  tо  reduсe  рenаlty  сhаrges  оf  оrgаnizаtiоns  thаt  аre  fined  by  eleсtriсity  bоаrd  beсаuse  оf  limitless  but  required  use  оf  energy.  In  оur  institute  аlsо  we  аre  fасing  this  рrоblem  whiсh  соmes  tо  eсоnоmiс  lоss  tо  оur    institute.  We  аre  develорing  deviсe  whiсh  helрs  tо  reduсe  рenаlty  сhаrges  by  using  соnсeрt  оf  lоаd  bаlаnсing.  The  bаsiс  аim  оf  this  system  tо  design  аn  effeсtive  аns  seсure  teсhnique  fоr  lоаd  bаlаnсing  аnd  аlsо  this  рrоduсt  tо  mоnitоr  аnd  соntrоl  the  energy  usаge.  </w:t>
      </w:r>
    </w:p>
    <w:p>
      <w:pPr>
        <w:pStyle w:val="5"/>
        <w:spacing w:before="59" w:line="254" w:lineRule="auto"/>
        <w:ind w:left="485" w:right="130" w:firstLine="351"/>
        <w:jc w:val="both"/>
        <w:rPr>
          <w:rFonts w:hint="default" w:ascii="Times New Roman" w:hAnsi="Times New Roman"/>
          <w:spacing w:val="-3"/>
        </w:rPr>
      </w:pPr>
    </w:p>
    <w:p>
      <w:pPr>
        <w:pStyle w:val="5"/>
        <w:spacing w:before="59" w:line="254" w:lineRule="auto"/>
        <w:ind w:left="485" w:right="130" w:firstLine="351"/>
        <w:jc w:val="both"/>
        <w:rPr>
          <w:rFonts w:hint="default" w:ascii="Times New Roman" w:hAnsi="Times New Roman"/>
          <w:spacing w:val="-3"/>
        </w:rPr>
      </w:pPr>
      <w:r>
        <w:rPr>
          <w:rFonts w:hint="default" w:ascii="Times New Roman" w:hAnsi="Times New Roman"/>
          <w:spacing w:val="-3"/>
        </w:rPr>
        <w:t>Sinсe  energy  mаnаgement  is  required  tо  define  the  аmоunt  оf  соnsumed  energy  in  а  sрeсifiс  рeriоd  оf  time,  utilizаtiоn  оf  smаrt  energy  meters  is  essentiаl.  It  is  роssible  tо  meаsure  the  соnsumed  energy  by  using  а  simрle  energy  meters,  but  sоmetimes  the  limited  funсtiоnаlity  оf  these  meters  restriсts  their  аreа  оf  аррliсаtiоn  .effeсtive  use  оf  аvаilаble  energy  by  рrорer  mоnitоring  energy  соnsumрtiоn  is  the  best  remedy.  Fоr  this  we  аre  imрlementing  methоd  оf  energy  mоnitоring  аnd  соntrоlling  using  I</w:t>
      </w:r>
      <w:r>
        <w:rPr>
          <w:rFonts w:hint="default" w:ascii="Times New Roman" w:hAnsi="Times New Roman"/>
          <w:spacing w:val="-3"/>
          <w:lang w:val="en-IN"/>
        </w:rPr>
        <w:t xml:space="preserve">nternet of </w:t>
      </w:r>
      <w:r>
        <w:rPr>
          <w:rFonts w:hint="default" w:ascii="Times New Roman" w:hAnsi="Times New Roman"/>
          <w:spacing w:val="-3"/>
        </w:rPr>
        <w:t>T</w:t>
      </w:r>
      <w:r>
        <w:rPr>
          <w:rFonts w:hint="default" w:ascii="Times New Roman" w:hAnsi="Times New Roman"/>
          <w:spacing w:val="-3"/>
          <w:lang w:val="en-IN"/>
        </w:rPr>
        <w:t>hings (IoT)</w:t>
      </w:r>
      <w:r>
        <w:rPr>
          <w:rFonts w:hint="default" w:ascii="Times New Roman" w:hAnsi="Times New Roman"/>
          <w:spacing w:val="-3"/>
        </w:rPr>
        <w:t>.  Thus  System  соntinuоusly  reсоrds  the  reаding  аnd  the  live  meter  reаding  саn  be  disрlаyed  оn  webраge  tо  the  соnsumer  оn  request.  This  system  аlsо  саn  be  used  tо  disсоnneсt  the  роwer  suррly  оf  the  hоuse  when  needed.  Аndrоid  аррliсаtiоn  is  а  user  interfасe  whiсh  disрlаys  the  reаltime  reаdings  whiсh  energy  meter  shоws.    Аutоmаtiс    оn/оff    оf  meter  is  роssible.  Threshоld  vаlue  setting  аnd  sending  оf  nоtifiсаtiоn  is  the  аdditiоnаl    tаsk  thаt  we  аre  рerfоrming.  Switсh  оn/оff  buttоns  аlsо  рrоvided  in  the  аndrоid  аррliсаtiоn  tо  соntrоl  nоdes.</w:t>
      </w:r>
    </w:p>
    <w:p>
      <w:pPr>
        <w:pStyle w:val="5"/>
        <w:spacing w:before="59" w:line="254" w:lineRule="auto"/>
        <w:ind w:left="485" w:right="130" w:firstLine="351"/>
        <w:jc w:val="both"/>
        <w:rPr>
          <w:rFonts w:hint="default" w:ascii="Times New Roman" w:hAnsi="Times New Roman"/>
          <w:spacing w:val="-3"/>
        </w:rPr>
      </w:pPr>
    </w:p>
    <w:p>
      <w:pPr>
        <w:pStyle w:val="5"/>
        <w:spacing w:before="59" w:line="254" w:lineRule="auto"/>
        <w:ind w:left="485" w:right="130" w:firstLine="351"/>
        <w:jc w:val="both"/>
        <w:rPr>
          <w:rFonts w:hint="default" w:ascii="Times New Roman" w:hAnsi="Times New Roman" w:cs="Times New Roman"/>
          <w:spacing w:val="-3"/>
        </w:rPr>
      </w:pPr>
      <w:r>
        <w:rPr>
          <w:rFonts w:hint="default" w:ascii="Times New Roman" w:hAnsi="Times New Roman"/>
          <w:b/>
          <w:bCs/>
          <w:spacing w:val="-3"/>
        </w:rPr>
        <w:t>Keywоrds:</w:t>
      </w:r>
      <w:r>
        <w:rPr>
          <w:rFonts w:hint="default" w:ascii="Times New Roman" w:hAnsi="Times New Roman"/>
          <w:b w:val="0"/>
          <w:bCs w:val="0"/>
          <w:spacing w:val="-3"/>
          <w:lang w:val="en-US"/>
        </w:rPr>
        <w:t xml:space="preserve"> </w:t>
      </w:r>
      <w:r>
        <w:rPr>
          <w:rFonts w:hint="default" w:ascii="Times New Roman" w:hAnsi="Times New Roman"/>
          <w:b w:val="0"/>
          <w:bCs w:val="0"/>
          <w:spacing w:val="-3"/>
        </w:rPr>
        <w:t>Smаrt  Energy  Met</w:t>
      </w:r>
      <w:r>
        <w:rPr>
          <w:rFonts w:hint="default" w:ascii="Times New Roman" w:hAnsi="Times New Roman"/>
          <w:b w:val="0"/>
          <w:bCs w:val="0"/>
          <w:spacing w:val="-3"/>
          <w:lang w:val="en-IN"/>
        </w:rPr>
        <w:t>er</w:t>
      </w:r>
      <w:r>
        <w:rPr>
          <w:rFonts w:hint="default" w:ascii="Times New Roman" w:hAnsi="Times New Roman"/>
          <w:b w:val="0"/>
          <w:bCs w:val="0"/>
          <w:spacing w:val="-3"/>
        </w:rPr>
        <w:t>,  IОT,  Аndrоid  Аррliсаtiоn</w:t>
      </w:r>
      <w:r>
        <w:rPr>
          <w:rFonts w:hint="default" w:ascii="Times New Roman" w:hAnsi="Times New Roman"/>
          <w:b w:val="0"/>
          <w:bCs w:val="0"/>
          <w:spacing w:val="-3"/>
          <w:lang w:val="en-IN"/>
        </w:rPr>
        <w:t xml:space="preserve">, </w:t>
      </w:r>
      <w:r>
        <w:rPr>
          <w:rFonts w:hint="default" w:ascii="Times New Roman" w:hAnsi="Times New Roman"/>
          <w:b w:val="0"/>
          <w:bCs w:val="0"/>
          <w:spacing w:val="-3"/>
        </w:rPr>
        <w:t>.</w:t>
      </w:r>
    </w:p>
    <w:p>
      <w:pPr>
        <w:spacing w:after="0" w:line="254" w:lineRule="auto"/>
        <w:jc w:val="both"/>
        <w:rPr>
          <w:rFonts w:hint="default" w:ascii="Times New Roman" w:hAnsi="Times New Roman" w:cs="Times New Roman"/>
          <w:lang w:val="en-IN"/>
        </w:rPr>
        <w:sectPr>
          <w:headerReference r:id="rId3" w:type="default"/>
          <w:pgSz w:w="11910" w:h="16840"/>
          <w:pgMar w:top="1300" w:right="1020" w:bottom="280" w:left="522" w:header="1275" w:footer="0" w:gutter="0"/>
          <w:cols w:equalWidth="0" w:num="1">
            <w:col w:w="10370"/>
          </w:cols>
        </w:sectPr>
      </w:pPr>
      <w:r>
        <w:rPr>
          <w:rFonts w:hint="default" w:ascii="Times New Roman" w:hAnsi="Times New Roman" w:cs="Times New Roman"/>
          <w:lang w:val="en-IN"/>
        </w:rPr>
        <w:t xml:space="preserve"> </w:t>
      </w:r>
    </w:p>
    <w:p>
      <w:pPr>
        <w:pStyle w:val="5"/>
        <w:spacing w:before="4" w:after="1"/>
        <w:rPr>
          <w:rFonts w:hint="default" w:ascii="Times New Roman" w:hAnsi="Times New Roman" w:cs="Times New Roman"/>
          <w:sz w:val="28"/>
        </w:rPr>
      </w:pPr>
    </w:p>
    <w:tbl>
      <w:tblPr>
        <w:tblStyle w:val="13"/>
        <w:tblW w:w="0" w:type="auto"/>
        <w:tblInd w:w="1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325"/>
        <w:gridCol w:w="5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5" w:hRule="atLeast"/>
        </w:trPr>
        <w:tc>
          <w:tcPr>
            <w:tcW w:w="9325" w:type="dxa"/>
          </w:tcPr>
          <w:p>
            <w:pPr>
              <w:pStyle w:val="17"/>
              <w:spacing w:line="479" w:lineRule="exact"/>
              <w:ind w:left="4178" w:right="3657"/>
              <w:jc w:val="center"/>
              <w:rPr>
                <w:rFonts w:hint="default" w:ascii="Times New Roman" w:hAnsi="Times New Roman" w:cs="Times New Roman"/>
                <w:b/>
                <w:sz w:val="49"/>
              </w:rPr>
            </w:pPr>
            <w:r>
              <w:rPr>
                <w:rFonts w:hint="default" w:ascii="Times New Roman" w:hAnsi="Times New Roman" w:cs="Times New Roman"/>
                <w:b/>
                <w:sz w:val="49"/>
              </w:rPr>
              <w:t>Index</w:t>
            </w:r>
          </w:p>
        </w:tc>
        <w:tc>
          <w:tcPr>
            <w:tcW w:w="521" w:type="dxa"/>
            <w:vMerge w:val="restart"/>
          </w:tcPr>
          <w:p>
            <w:pPr>
              <w:pStyle w:val="17"/>
              <w:spacing w:line="240" w:lineRule="auto"/>
              <w:jc w:val="left"/>
              <w:rPr>
                <w:rFonts w:hint="default" w:ascii="Times New Roman" w:hAnsi="Times New Roman" w:cs="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05" w:hRule="atLeast"/>
        </w:trPr>
        <w:tc>
          <w:tcPr>
            <w:tcW w:w="9325" w:type="dxa"/>
          </w:tcPr>
          <w:p>
            <w:pPr>
              <w:pStyle w:val="17"/>
              <w:spacing w:before="146" w:line="240" w:lineRule="auto"/>
              <w:ind w:left="50"/>
              <w:jc w:val="left"/>
              <w:rPr>
                <w:rFonts w:hint="default" w:ascii="Times New Roman" w:hAnsi="Times New Roman" w:cs="Times New Roman"/>
                <w:b/>
                <w:sz w:val="34"/>
              </w:rPr>
            </w:pPr>
            <w:r>
              <w:rPr>
                <w:rFonts w:hint="default" w:ascii="Times New Roman" w:hAnsi="Times New Roman" w:cs="Times New Roman"/>
                <w:b/>
                <w:sz w:val="34"/>
              </w:rPr>
              <w:t>Contents</w:t>
            </w:r>
          </w:p>
        </w:tc>
        <w:tc>
          <w:tcPr>
            <w:tcW w:w="521" w:type="dxa"/>
            <w:vMerge w:val="continue"/>
            <w:tcBorders>
              <w:top w:val="nil"/>
            </w:tcBorders>
          </w:tcPr>
          <w:p>
            <w:pPr>
              <w:rPr>
                <w:rFonts w:hint="default" w:ascii="Times New Roman" w:hAnsi="Times New Roman" w:cs="Times New Roman"/>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2" w:hRule="atLeast"/>
        </w:trPr>
        <w:tc>
          <w:tcPr>
            <w:tcW w:w="9325" w:type="dxa"/>
          </w:tcPr>
          <w:p>
            <w:pPr>
              <w:pStyle w:val="17"/>
              <w:spacing w:before="4" w:line="240" w:lineRule="auto"/>
              <w:jc w:val="left"/>
              <w:rPr>
                <w:rFonts w:hint="default" w:ascii="Times New Roman" w:hAnsi="Times New Roman" w:cs="Times New Roman"/>
                <w:sz w:val="19"/>
              </w:rPr>
            </w:pPr>
          </w:p>
          <w:p>
            <w:pPr>
              <w:pStyle w:val="17"/>
              <w:spacing w:line="240" w:lineRule="auto"/>
              <w:ind w:left="401"/>
              <w:jc w:val="left"/>
              <w:rPr>
                <w:rFonts w:hint="default" w:ascii="Times New Roman" w:hAnsi="Times New Roman" w:cs="Times New Roman"/>
                <w:b/>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"_bookmark0" </w:instrText>
            </w:r>
            <w:r>
              <w:rPr>
                <w:rFonts w:hint="default" w:ascii="Times New Roman" w:hAnsi="Times New Roman" w:cs="Times New Roman"/>
              </w:rPr>
              <w:fldChar w:fldCharType="separate"/>
            </w:r>
            <w:r>
              <w:rPr>
                <w:rFonts w:hint="default" w:ascii="Times New Roman" w:hAnsi="Times New Roman" w:cs="Times New Roman"/>
                <w:b/>
                <w:sz w:val="24"/>
              </w:rPr>
              <w:t>Table of Content</w:t>
            </w:r>
            <w:r>
              <w:rPr>
                <w:rFonts w:hint="default" w:ascii="Times New Roman" w:hAnsi="Times New Roman" w:cs="Times New Roman"/>
                <w:b/>
                <w:sz w:val="24"/>
              </w:rPr>
              <w:fldChar w:fldCharType="end"/>
            </w:r>
          </w:p>
        </w:tc>
        <w:tc>
          <w:tcPr>
            <w:tcW w:w="521" w:type="dxa"/>
          </w:tcPr>
          <w:p>
            <w:pPr>
              <w:pStyle w:val="17"/>
              <w:spacing w:before="4" w:line="240" w:lineRule="auto"/>
              <w:jc w:val="left"/>
              <w:rPr>
                <w:rFonts w:hint="default" w:ascii="Times New Roman" w:hAnsi="Times New Roman" w:cs="Times New Roman"/>
                <w:sz w:val="19"/>
              </w:rPr>
            </w:pPr>
          </w:p>
          <w:p>
            <w:pPr>
              <w:pStyle w:val="17"/>
              <w:spacing w:line="240" w:lineRule="auto"/>
              <w:ind w:right="47"/>
              <w:rPr>
                <w:rFonts w:hint="default" w:ascii="Times New Roman" w:hAnsi="Times New Roman" w:cs="Times New Roman"/>
                <w:b/>
                <w:sz w:val="24"/>
              </w:rPr>
            </w:pPr>
            <w:r>
              <w:rPr>
                <w:rFonts w:hint="default" w:ascii="Times New Roman" w:hAnsi="Times New Roman" w:cs="Times New Roman"/>
                <w:b/>
                <w:w w:val="95"/>
                <w:sz w:val="24"/>
              </w:rPr>
              <w:t>vii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3" w:hRule="atLeast"/>
        </w:trPr>
        <w:tc>
          <w:tcPr>
            <w:tcW w:w="9325" w:type="dxa"/>
          </w:tcPr>
          <w:p>
            <w:pPr>
              <w:pStyle w:val="17"/>
              <w:spacing w:before="101" w:line="240" w:lineRule="auto"/>
              <w:ind w:left="401"/>
              <w:jc w:val="left"/>
              <w:rPr>
                <w:rFonts w:hint="default" w:ascii="Times New Roman" w:hAnsi="Times New Roman" w:cs="Times New Roman"/>
                <w:b/>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"_bookmark0" </w:instrText>
            </w:r>
            <w:r>
              <w:rPr>
                <w:rFonts w:hint="default" w:ascii="Times New Roman" w:hAnsi="Times New Roman" w:cs="Times New Roman"/>
              </w:rPr>
              <w:fldChar w:fldCharType="separate"/>
            </w:r>
            <w:r>
              <w:rPr>
                <w:rFonts w:hint="default" w:ascii="Times New Roman" w:hAnsi="Times New Roman" w:cs="Times New Roman"/>
                <w:b/>
                <w:sz w:val="24"/>
              </w:rPr>
              <w:t>List of Tables</w:t>
            </w:r>
            <w:r>
              <w:rPr>
                <w:rFonts w:hint="default" w:ascii="Times New Roman" w:hAnsi="Times New Roman" w:cs="Times New Roman"/>
                <w:b/>
                <w:sz w:val="24"/>
              </w:rPr>
              <w:fldChar w:fldCharType="end"/>
            </w:r>
          </w:p>
        </w:tc>
        <w:tc>
          <w:tcPr>
            <w:tcW w:w="521" w:type="dxa"/>
          </w:tcPr>
          <w:p>
            <w:pPr>
              <w:pStyle w:val="17"/>
              <w:spacing w:before="101" w:line="240" w:lineRule="auto"/>
              <w:ind w:right="47"/>
              <w:rPr>
                <w:rFonts w:hint="default" w:ascii="Times New Roman" w:hAnsi="Times New Roman" w:cs="Times New Roman"/>
                <w:b/>
                <w:sz w:val="24"/>
              </w:rPr>
            </w:pPr>
            <w:r>
              <w:rPr>
                <w:rFonts w:hint="default" w:ascii="Times New Roman" w:hAnsi="Times New Roman" w:cs="Times New Roman"/>
                <w:b/>
                <w:w w:val="90"/>
                <w:sz w:val="24"/>
              </w:rPr>
              <w:t>viii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3" w:hRule="atLeast"/>
        </w:trPr>
        <w:tc>
          <w:tcPr>
            <w:tcW w:w="9325" w:type="dxa"/>
          </w:tcPr>
          <w:p>
            <w:pPr>
              <w:pStyle w:val="17"/>
              <w:spacing w:before="101" w:line="240" w:lineRule="auto"/>
              <w:ind w:left="401"/>
              <w:jc w:val="left"/>
              <w:rPr>
                <w:rFonts w:hint="default" w:ascii="Times New Roman" w:hAnsi="Times New Roman" w:cs="Times New Roman"/>
                <w:b/>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"_bookmark0" </w:instrText>
            </w:r>
            <w:r>
              <w:rPr>
                <w:rFonts w:hint="default" w:ascii="Times New Roman" w:hAnsi="Times New Roman" w:cs="Times New Roman"/>
              </w:rPr>
              <w:fldChar w:fldCharType="separate"/>
            </w:r>
            <w:r>
              <w:rPr>
                <w:rFonts w:hint="default" w:ascii="Times New Roman" w:hAnsi="Times New Roman" w:cs="Times New Roman"/>
                <w:b/>
                <w:sz w:val="24"/>
              </w:rPr>
              <w:t>List of Figures</w:t>
            </w:r>
            <w:r>
              <w:rPr>
                <w:rFonts w:hint="default" w:ascii="Times New Roman" w:hAnsi="Times New Roman" w:cs="Times New Roman"/>
                <w:b/>
                <w:sz w:val="24"/>
              </w:rPr>
              <w:fldChar w:fldCharType="end"/>
            </w:r>
          </w:p>
        </w:tc>
        <w:tc>
          <w:tcPr>
            <w:tcW w:w="521" w:type="dxa"/>
          </w:tcPr>
          <w:p>
            <w:pPr>
              <w:pStyle w:val="17"/>
              <w:spacing w:before="101" w:line="240" w:lineRule="auto"/>
              <w:ind w:right="48"/>
              <w:rPr>
                <w:rFonts w:hint="default" w:ascii="Times New Roman" w:hAnsi="Times New Roman" w:cs="Times New Roman"/>
                <w:b/>
                <w:sz w:val="24"/>
              </w:rPr>
            </w:pPr>
            <w:r>
              <w:rPr>
                <w:rFonts w:hint="default" w:ascii="Times New Roman" w:hAnsi="Times New Roman" w:cs="Times New Roman"/>
                <w:b/>
                <w:w w:val="95"/>
                <w:sz w:val="24"/>
              </w:rPr>
              <w:t>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5" w:hRule="atLeast"/>
        </w:trPr>
        <w:tc>
          <w:tcPr>
            <w:tcW w:w="9325" w:type="dxa"/>
          </w:tcPr>
          <w:p>
            <w:pPr>
              <w:pStyle w:val="17"/>
              <w:tabs>
                <w:tab w:val="left" w:pos="401"/>
              </w:tabs>
              <w:spacing w:before="101" w:line="240" w:lineRule="auto"/>
              <w:ind w:left="50"/>
              <w:jc w:val="left"/>
              <w:rPr>
                <w:rFonts w:hint="default" w:ascii="Times New Roman" w:hAnsi="Times New Roman" w:cs="Times New Roman"/>
                <w:b/>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 </w:instrText>
            </w:r>
            <w:r>
              <w:rPr>
                <w:rFonts w:hint="default" w:ascii="Times New Roman" w:hAnsi="Times New Roman" w:cs="Times New Roman"/>
              </w:rPr>
              <w:fldChar w:fldCharType="separate"/>
            </w:r>
            <w:r>
              <w:rPr>
                <w:rFonts w:hint="default" w:ascii="Times New Roman" w:hAnsi="Times New Roman" w:cs="Times New Roman"/>
                <w:b/>
                <w:w w:val="110"/>
                <w:sz w:val="24"/>
              </w:rPr>
              <w:t>1</w:t>
            </w:r>
            <w:r>
              <w:rPr>
                <w:rFonts w:hint="default" w:ascii="Times New Roman" w:hAnsi="Times New Roman" w:cs="Times New Roman"/>
                <w:b/>
                <w:w w:val="110"/>
                <w:sz w:val="24"/>
              </w:rPr>
              <w:tab/>
            </w:r>
            <w:r>
              <w:rPr>
                <w:rFonts w:hint="default" w:ascii="Times New Roman" w:hAnsi="Times New Roman" w:cs="Times New Roman"/>
                <w:b/>
                <w:w w:val="110"/>
                <w:sz w:val="24"/>
              </w:rPr>
              <w:t>INTRODUCTION</w:t>
            </w:r>
            <w:r>
              <w:rPr>
                <w:rFonts w:hint="default" w:ascii="Times New Roman" w:hAnsi="Times New Roman" w:cs="Times New Roman"/>
                <w:b/>
                <w:w w:val="110"/>
                <w:sz w:val="24"/>
              </w:rPr>
              <w:fldChar w:fldCharType="end"/>
            </w:r>
          </w:p>
        </w:tc>
        <w:tc>
          <w:tcPr>
            <w:tcW w:w="521" w:type="dxa"/>
          </w:tcPr>
          <w:p>
            <w:pPr>
              <w:pStyle w:val="17"/>
              <w:spacing w:before="101" w:line="240" w:lineRule="auto"/>
              <w:ind w:right="47"/>
              <w:rPr>
                <w:rFonts w:hint="default" w:ascii="Times New Roman" w:hAnsi="Times New Roman" w:cs="Times New Roman"/>
                <w:b/>
                <w:sz w:val="24"/>
              </w:rPr>
            </w:pPr>
            <w:r>
              <w:rPr>
                <w:rFonts w:hint="default" w:ascii="Times New Roman" w:hAnsi="Times New Roman" w:cs="Times New Roman"/>
                <w:b/>
                <w:w w:val="114"/>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s>
              <w:ind w:right="104" w:firstLine="440" w:firstLineChars="2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"_bookmark2" </w:instrText>
            </w:r>
            <w:r>
              <w:rPr>
                <w:rFonts w:hint="default" w:ascii="Times New Roman" w:hAnsi="Times New Roman" w:cs="Times New Roman"/>
              </w:rPr>
              <w:fldChar w:fldCharType="separate"/>
            </w:r>
            <w:r>
              <w:rPr>
                <w:rFonts w:hint="default" w:ascii="Times New Roman" w:hAnsi="Times New Roman" w:cs="Times New Roman"/>
                <w:sz w:val="24"/>
              </w:rPr>
              <w:t>1.1</w:t>
            </w:r>
            <w:r>
              <w:rPr>
                <w:rFonts w:hint="default" w:ascii="Times New Roman" w:hAnsi="Times New Roman" w:cs="Times New Roman"/>
                <w:sz w:val="24"/>
                <w:lang w:val="en-IN"/>
              </w:rPr>
              <w:t xml:space="preserve">   </w:t>
            </w:r>
            <w:r>
              <w:rPr>
                <w:rFonts w:hint="default" w:ascii="Times New Roman" w:hAnsi="Times New Roman" w:cs="Times New Roman"/>
                <w:sz w:val="24"/>
              </w:rPr>
              <w:t>Project Motivation</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 . . . . . . . .</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w w:val="113"/>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 w:val="left" w:pos="3215"/>
              </w:tabs>
              <w:ind w:right="104" w:firstLine="440" w:firstLineChars="2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"_bookmark3" </w:instrText>
            </w:r>
            <w:r>
              <w:rPr>
                <w:rFonts w:hint="default" w:ascii="Times New Roman" w:hAnsi="Times New Roman" w:cs="Times New Roman"/>
              </w:rPr>
              <w:fldChar w:fldCharType="separate"/>
            </w:r>
            <w:r>
              <w:rPr>
                <w:rFonts w:hint="default" w:ascii="Times New Roman" w:hAnsi="Times New Roman" w:cs="Times New Roman"/>
                <w:sz w:val="24"/>
              </w:rPr>
              <w:t>1.2</w:t>
            </w:r>
            <w:r>
              <w:rPr>
                <w:rFonts w:hint="default" w:ascii="Times New Roman" w:hAnsi="Times New Roman" w:cs="Times New Roman"/>
                <w:sz w:val="24"/>
                <w:lang w:val="en-IN"/>
              </w:rPr>
              <w:t xml:space="preserve">   </w:t>
            </w:r>
            <w:r>
              <w:rPr>
                <w:rFonts w:hint="default" w:ascii="Times New Roman" w:hAnsi="Times New Roman" w:cs="Times New Roman"/>
                <w:sz w:val="24"/>
              </w:rPr>
              <w:t>Objective of</w:t>
            </w:r>
            <w:r>
              <w:rPr>
                <w:rFonts w:hint="default" w:ascii="Times New Roman" w:hAnsi="Times New Roman" w:cs="Times New Roman"/>
                <w:spacing w:val="10"/>
                <w:sz w:val="24"/>
              </w:rPr>
              <w:t xml:space="preserve"> </w:t>
            </w:r>
            <w:r>
              <w:rPr>
                <w:rFonts w:hint="default" w:ascii="Times New Roman" w:hAnsi="Times New Roman" w:cs="Times New Roman"/>
                <w:sz w:val="24"/>
              </w:rPr>
              <w:t>the</w:t>
            </w:r>
            <w:r>
              <w:rPr>
                <w:rFonts w:hint="default" w:ascii="Times New Roman" w:hAnsi="Times New Roman" w:cs="Times New Roman"/>
                <w:spacing w:val="5"/>
                <w:sz w:val="24"/>
              </w:rPr>
              <w:t xml:space="preserve"> </w:t>
            </w:r>
            <w:r>
              <w:rPr>
                <w:rFonts w:hint="default" w:ascii="Times New Roman" w:hAnsi="Times New Roman" w:cs="Times New Roman"/>
                <w:sz w:val="24"/>
              </w:rPr>
              <w:t>project</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3"/>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w w:val="113"/>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s>
              <w:ind w:right="104" w:firstLine="440" w:firstLineChars="2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"_bookmark4" </w:instrText>
            </w:r>
            <w:r>
              <w:rPr>
                <w:rFonts w:hint="default" w:ascii="Times New Roman" w:hAnsi="Times New Roman" w:cs="Times New Roman"/>
              </w:rPr>
              <w:fldChar w:fldCharType="separate"/>
            </w:r>
            <w:r>
              <w:rPr>
                <w:rFonts w:hint="default" w:ascii="Times New Roman" w:hAnsi="Times New Roman" w:cs="Times New Roman"/>
                <w:sz w:val="24"/>
              </w:rPr>
              <w:t>1.3</w:t>
            </w:r>
            <w:r>
              <w:rPr>
                <w:rFonts w:hint="default" w:ascii="Times New Roman" w:hAnsi="Times New Roman" w:cs="Times New Roman"/>
                <w:sz w:val="24"/>
                <w:lang w:val="en-IN"/>
              </w:rPr>
              <w:t xml:space="preserve">   </w:t>
            </w:r>
            <w:r>
              <w:rPr>
                <w:rFonts w:hint="default" w:ascii="Times New Roman" w:hAnsi="Times New Roman" w:cs="Times New Roman"/>
                <w:sz w:val="24"/>
              </w:rPr>
              <w:t>Project Scope</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 . . . . . . . . . . .</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w w:val="113"/>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5" w:hRule="atLeast"/>
        </w:trPr>
        <w:tc>
          <w:tcPr>
            <w:tcW w:w="9325" w:type="dxa"/>
          </w:tcPr>
          <w:p>
            <w:pPr>
              <w:pStyle w:val="17"/>
              <w:tabs>
                <w:tab w:val="left" w:pos="538"/>
              </w:tabs>
              <w:ind w:right="104" w:firstLine="440" w:firstLineChars="2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"_bookmark5" </w:instrText>
            </w:r>
            <w:r>
              <w:rPr>
                <w:rFonts w:hint="default" w:ascii="Times New Roman" w:hAnsi="Times New Roman" w:cs="Times New Roman"/>
              </w:rPr>
              <w:fldChar w:fldCharType="separate"/>
            </w:r>
            <w:r>
              <w:rPr>
                <w:rFonts w:hint="default" w:ascii="Times New Roman" w:hAnsi="Times New Roman" w:cs="Times New Roman"/>
                <w:sz w:val="24"/>
              </w:rPr>
              <w:t>1.4</w:t>
            </w:r>
            <w:r>
              <w:rPr>
                <w:rFonts w:hint="default" w:ascii="Times New Roman" w:hAnsi="Times New Roman" w:cs="Times New Roman"/>
                <w:sz w:val="24"/>
                <w:lang w:val="en-IN"/>
              </w:rPr>
              <w:t xml:space="preserve">   </w:t>
            </w:r>
            <w:r>
              <w:rPr>
                <w:rFonts w:hint="default" w:ascii="Times New Roman" w:hAnsi="Times New Roman" w:cs="Times New Roman"/>
                <w:sz w:val="24"/>
              </w:rPr>
              <w:t>Basic Overview Diagram</w:t>
            </w:r>
            <w:r>
              <w:rPr>
                <w:rFonts w:hint="default" w:ascii="Times New Roman" w:hAnsi="Times New Roman" w:cs="Times New Roman"/>
                <w:sz w:val="24"/>
              </w:rPr>
              <w:fldChar w:fldCharType="end"/>
            </w:r>
            <w:r>
              <w:rPr>
                <w:rFonts w:hint="default" w:ascii="Times New Roman" w:hAnsi="Times New Roman" w:cs="Times New Roman"/>
                <w:spacing w:val="28"/>
                <w:sz w:val="24"/>
              </w:rPr>
              <w:t xml:space="preserve"> </w:t>
            </w:r>
            <w:r>
              <w:rPr>
                <w:rFonts w:hint="default" w:ascii="Times New Roman" w:hAnsi="Times New Roman" w:cs="Times New Roman"/>
                <w:sz w:val="24"/>
              </w:rPr>
              <w:t>. . . . . . . . . . . . . . . . . . . . . . . . . . . . . . .</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w w:val="87"/>
                <w:sz w:val="24"/>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3" w:hRule="atLeast"/>
        </w:trPr>
        <w:tc>
          <w:tcPr>
            <w:tcW w:w="9325" w:type="dxa"/>
          </w:tcPr>
          <w:p>
            <w:pPr>
              <w:pStyle w:val="17"/>
              <w:tabs>
                <w:tab w:val="left" w:pos="401"/>
              </w:tabs>
              <w:spacing w:before="101" w:line="240" w:lineRule="auto"/>
              <w:ind w:left="50"/>
              <w:jc w:val="left"/>
              <w:rPr>
                <w:rFonts w:hint="default" w:ascii="Times New Roman" w:hAnsi="Times New Roman" w:cs="Times New Roman"/>
                <w:b/>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"_bookmark7" </w:instrText>
            </w:r>
            <w:r>
              <w:rPr>
                <w:rFonts w:hint="default" w:ascii="Times New Roman" w:hAnsi="Times New Roman" w:cs="Times New Roman"/>
              </w:rPr>
              <w:fldChar w:fldCharType="separate"/>
            </w:r>
            <w:r>
              <w:rPr>
                <w:rFonts w:hint="default" w:ascii="Times New Roman" w:hAnsi="Times New Roman" w:cs="Times New Roman"/>
                <w:b/>
                <w:sz w:val="24"/>
              </w:rPr>
              <w:t>2</w:t>
            </w:r>
            <w:r>
              <w:rPr>
                <w:rFonts w:hint="default" w:ascii="Times New Roman" w:hAnsi="Times New Roman" w:cs="Times New Roman"/>
                <w:b/>
                <w:sz w:val="24"/>
              </w:rPr>
              <w:tab/>
            </w:r>
            <w:r>
              <w:rPr>
                <w:rFonts w:hint="default" w:ascii="Times New Roman" w:hAnsi="Times New Roman" w:cs="Times New Roman"/>
                <w:b/>
                <w:sz w:val="24"/>
              </w:rPr>
              <w:t>Literature</w:t>
            </w:r>
            <w:r>
              <w:rPr>
                <w:rFonts w:hint="default" w:ascii="Times New Roman" w:hAnsi="Times New Roman" w:cs="Times New Roman"/>
                <w:b/>
                <w:spacing w:val="26"/>
                <w:sz w:val="24"/>
              </w:rPr>
              <w:t xml:space="preserve"> </w:t>
            </w:r>
            <w:r>
              <w:rPr>
                <w:rFonts w:hint="default" w:ascii="Times New Roman" w:hAnsi="Times New Roman" w:cs="Times New Roman"/>
                <w:b/>
                <w:sz w:val="24"/>
              </w:rPr>
              <w:t>Overview</w:t>
            </w:r>
            <w:r>
              <w:rPr>
                <w:rFonts w:hint="default" w:ascii="Times New Roman" w:hAnsi="Times New Roman" w:cs="Times New Roman"/>
                <w:b/>
                <w:sz w:val="24"/>
              </w:rPr>
              <w:fldChar w:fldCharType="end"/>
            </w:r>
          </w:p>
        </w:tc>
        <w:tc>
          <w:tcPr>
            <w:tcW w:w="521" w:type="dxa"/>
          </w:tcPr>
          <w:p>
            <w:pPr>
              <w:pStyle w:val="17"/>
              <w:spacing w:before="101" w:line="240" w:lineRule="auto"/>
              <w:ind w:right="47"/>
              <w:rPr>
                <w:rFonts w:hint="default" w:ascii="Times New Roman" w:hAnsi="Times New Roman" w:cs="Times New Roman"/>
                <w:b/>
                <w:sz w:val="24"/>
              </w:rPr>
            </w:pPr>
            <w:r>
              <w:rPr>
                <w:rFonts w:hint="default" w:ascii="Times New Roman" w:hAnsi="Times New Roman" w:cs="Times New Roman"/>
                <w:b/>
                <w:w w:val="86"/>
                <w:sz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5" w:hRule="atLeast"/>
        </w:trPr>
        <w:tc>
          <w:tcPr>
            <w:tcW w:w="9325" w:type="dxa"/>
          </w:tcPr>
          <w:p>
            <w:pPr>
              <w:pStyle w:val="17"/>
              <w:tabs>
                <w:tab w:val="left" w:pos="401"/>
              </w:tabs>
              <w:spacing w:before="101" w:line="240" w:lineRule="auto"/>
              <w:ind w:left="50"/>
              <w:jc w:val="left"/>
              <w:rPr>
                <w:rFonts w:hint="default" w:ascii="Times New Roman" w:hAnsi="Times New Roman" w:cs="Times New Roman"/>
                <w:b/>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"_bookmark8" </w:instrText>
            </w:r>
            <w:r>
              <w:rPr>
                <w:rFonts w:hint="default" w:ascii="Times New Roman" w:hAnsi="Times New Roman" w:cs="Times New Roman"/>
              </w:rPr>
              <w:fldChar w:fldCharType="separate"/>
            </w:r>
            <w:r>
              <w:rPr>
                <w:rFonts w:hint="default" w:ascii="Times New Roman" w:hAnsi="Times New Roman" w:cs="Times New Roman"/>
                <w:b/>
                <w:sz w:val="24"/>
              </w:rPr>
              <w:t>3</w:t>
            </w:r>
            <w:r>
              <w:rPr>
                <w:rFonts w:hint="default" w:ascii="Times New Roman" w:hAnsi="Times New Roman" w:cs="Times New Roman"/>
                <w:b/>
                <w:sz w:val="24"/>
              </w:rPr>
              <w:tab/>
            </w:r>
            <w:r>
              <w:rPr>
                <w:rFonts w:hint="default" w:ascii="Times New Roman" w:hAnsi="Times New Roman" w:cs="Times New Roman"/>
                <w:b/>
                <w:sz w:val="24"/>
              </w:rPr>
              <w:t>Internet of</w:t>
            </w:r>
            <w:r>
              <w:rPr>
                <w:rFonts w:hint="default" w:ascii="Times New Roman" w:hAnsi="Times New Roman" w:cs="Times New Roman"/>
                <w:b/>
                <w:spacing w:val="-9"/>
                <w:sz w:val="24"/>
              </w:rPr>
              <w:t xml:space="preserve"> </w:t>
            </w:r>
            <w:r>
              <w:rPr>
                <w:rFonts w:hint="default" w:ascii="Times New Roman" w:hAnsi="Times New Roman" w:cs="Times New Roman"/>
                <w:b/>
                <w:sz w:val="24"/>
              </w:rPr>
              <w:t>Things</w:t>
            </w:r>
            <w:r>
              <w:rPr>
                <w:rFonts w:hint="default" w:ascii="Times New Roman" w:hAnsi="Times New Roman" w:cs="Times New Roman"/>
                <w:b/>
                <w:sz w:val="24"/>
              </w:rPr>
              <w:fldChar w:fldCharType="end"/>
            </w:r>
          </w:p>
        </w:tc>
        <w:tc>
          <w:tcPr>
            <w:tcW w:w="521" w:type="dxa"/>
          </w:tcPr>
          <w:p>
            <w:pPr>
              <w:pStyle w:val="17"/>
              <w:spacing w:before="101" w:line="240" w:lineRule="auto"/>
              <w:ind w:right="48"/>
              <w:rPr>
                <w:rFonts w:hint="default" w:ascii="Times New Roman" w:hAnsi="Times New Roman" w:cs="Times New Roman"/>
                <w:b/>
                <w:sz w:val="24"/>
              </w:rPr>
            </w:pPr>
            <w:r>
              <w:rPr>
                <w:rFonts w:hint="default" w:ascii="Times New Roman" w:hAnsi="Times New Roman" w:cs="Times New Roman"/>
                <w:b/>
                <w:w w:val="86"/>
                <w:sz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s>
              <w:ind w:right="103"/>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"_bookmark10" </w:instrText>
            </w:r>
            <w:r>
              <w:rPr>
                <w:rFonts w:hint="default" w:ascii="Times New Roman" w:hAnsi="Times New Roman" w:cs="Times New Roman"/>
              </w:rPr>
              <w:fldChar w:fldCharType="separate"/>
            </w:r>
            <w:r>
              <w:rPr>
                <w:rFonts w:hint="default" w:ascii="Times New Roman" w:hAnsi="Times New Roman" w:cs="Times New Roman"/>
                <w:sz w:val="24"/>
              </w:rPr>
              <w:t>3.1</w:t>
            </w:r>
            <w:r>
              <w:rPr>
                <w:rFonts w:hint="default" w:ascii="Times New Roman" w:hAnsi="Times New Roman" w:cs="Times New Roman"/>
                <w:sz w:val="24"/>
              </w:rPr>
              <w:tab/>
            </w:r>
            <w:r>
              <w:rPr>
                <w:rFonts w:hint="default" w:ascii="Times New Roman" w:hAnsi="Times New Roman" w:cs="Times New Roman"/>
                <w:sz w:val="24"/>
                <w:lang w:val="en-IN"/>
              </w:rPr>
              <w:t xml:space="preserve">  </w:t>
            </w:r>
            <w:r>
              <w:rPr>
                <w:rFonts w:hint="default" w:ascii="Times New Roman" w:hAnsi="Times New Roman" w:cs="Times New Roman"/>
                <w:sz w:val="24"/>
              </w:rPr>
              <w:t>Use of programming languages &amp; cloud IOT</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w:t>
            </w:r>
            <w:r>
              <w:rPr>
                <w:rFonts w:hint="default" w:ascii="Times New Roman" w:hAnsi="Times New Roman" w:cs="Times New Roman"/>
                <w:spacing w:val="1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w:t>
            </w:r>
          </w:p>
        </w:tc>
        <w:tc>
          <w:tcPr>
            <w:tcW w:w="521" w:type="dxa"/>
          </w:tcPr>
          <w:p>
            <w:pPr>
              <w:pStyle w:val="17"/>
              <w:ind w:right="48"/>
              <w:rPr>
                <w:rFonts w:hint="default" w:ascii="Times New Roman" w:hAnsi="Times New Roman" w:cs="Times New Roman"/>
                <w:sz w:val="24"/>
              </w:rPr>
            </w:pPr>
            <w:r>
              <w:rPr>
                <w:rFonts w:hint="default" w:ascii="Times New Roman" w:hAnsi="Times New Roman" w:cs="Times New Roman"/>
                <w:w w:val="96"/>
                <w:sz w:val="24"/>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748"/>
              </w:tabs>
              <w:ind w:right="102" w:firstLine="880" w:firstLineChars="4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"_bookmark11" </w:instrText>
            </w:r>
            <w:r>
              <w:rPr>
                <w:rFonts w:hint="default" w:ascii="Times New Roman" w:hAnsi="Times New Roman" w:cs="Times New Roman"/>
              </w:rPr>
              <w:fldChar w:fldCharType="separate"/>
            </w:r>
            <w:r>
              <w:rPr>
                <w:rFonts w:hint="default" w:ascii="Times New Roman" w:hAnsi="Times New Roman" w:cs="Times New Roman"/>
                <w:sz w:val="24"/>
              </w:rPr>
              <w:t>3.1.1</w:t>
            </w:r>
            <w:r>
              <w:rPr>
                <w:rFonts w:hint="default" w:ascii="Times New Roman" w:hAnsi="Times New Roman" w:cs="Times New Roman"/>
                <w:sz w:val="24"/>
              </w:rPr>
              <w:tab/>
            </w:r>
            <w:r>
              <w:rPr>
                <w:rFonts w:hint="default" w:ascii="Times New Roman" w:hAnsi="Times New Roman" w:cs="Times New Roman"/>
                <w:sz w:val="24"/>
                <w:lang w:val="en-IN"/>
              </w:rPr>
              <w:t xml:space="preserve">  </w:t>
            </w:r>
            <w:r>
              <w:rPr>
                <w:rFonts w:hint="default" w:ascii="Times New Roman" w:hAnsi="Times New Roman" w:cs="Times New Roman"/>
                <w:sz w:val="24"/>
              </w:rPr>
              <w:t>Usage of programming languages in IOT</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w:t>
            </w:r>
            <w:r>
              <w:rPr>
                <w:rFonts w:hint="default" w:ascii="Times New Roman" w:hAnsi="Times New Roman" w:cs="Times New Roman"/>
                <w:spacing w:val="-18"/>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w:t>
            </w:r>
          </w:p>
        </w:tc>
        <w:tc>
          <w:tcPr>
            <w:tcW w:w="521" w:type="dxa"/>
          </w:tcPr>
          <w:p>
            <w:pPr>
              <w:pStyle w:val="17"/>
              <w:ind w:right="47"/>
              <w:rPr>
                <w:rFonts w:hint="default" w:ascii="Times New Roman" w:hAnsi="Times New Roman" w:cs="Times New Roman"/>
                <w:sz w:val="24"/>
              </w:rPr>
            </w:pPr>
            <w:r>
              <w:rPr>
                <w:rFonts w:hint="default" w:ascii="Times New Roman" w:hAnsi="Times New Roman" w:cs="Times New Roman"/>
                <w:w w:val="96"/>
                <w:sz w:val="24"/>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748"/>
              </w:tabs>
              <w:ind w:right="105" w:firstLine="880" w:firstLineChars="4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"_bookmark13" </w:instrText>
            </w:r>
            <w:r>
              <w:rPr>
                <w:rFonts w:hint="default" w:ascii="Times New Roman" w:hAnsi="Times New Roman" w:cs="Times New Roman"/>
              </w:rPr>
              <w:fldChar w:fldCharType="separate"/>
            </w:r>
            <w:r>
              <w:rPr>
                <w:rFonts w:hint="default" w:ascii="Times New Roman" w:hAnsi="Times New Roman" w:cs="Times New Roman"/>
                <w:sz w:val="24"/>
              </w:rPr>
              <w:t>3.1.2</w:t>
            </w:r>
            <w:r>
              <w:rPr>
                <w:rFonts w:hint="default" w:ascii="Times New Roman" w:hAnsi="Times New Roman" w:cs="Times New Roman"/>
                <w:sz w:val="24"/>
                <w:lang w:val="en-IN"/>
              </w:rPr>
              <w:t xml:space="preserve"> </w:t>
            </w:r>
            <w:r>
              <w:rPr>
                <w:rFonts w:hint="default" w:ascii="Times New Roman" w:hAnsi="Times New Roman" w:cs="Times New Roman"/>
                <w:sz w:val="24"/>
              </w:rPr>
              <w:tab/>
            </w:r>
            <w:r>
              <w:rPr>
                <w:rFonts w:hint="default" w:ascii="Times New Roman" w:hAnsi="Times New Roman" w:cs="Times New Roman"/>
                <w:sz w:val="24"/>
                <w:lang w:val="en-IN"/>
              </w:rPr>
              <w:t xml:space="preserve">  </w:t>
            </w:r>
            <w:r>
              <w:rPr>
                <w:rFonts w:hint="default" w:ascii="Times New Roman" w:hAnsi="Times New Roman" w:cs="Times New Roman"/>
                <w:sz w:val="24"/>
              </w:rPr>
              <w:t>Cloud Platform</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 . . . . . .</w:t>
            </w:r>
            <w:r>
              <w:rPr>
                <w:rFonts w:hint="default" w:ascii="Times New Roman" w:hAnsi="Times New Roman" w:cs="Times New Roman"/>
                <w:spacing w:val="1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w:t>
            </w:r>
          </w:p>
        </w:tc>
        <w:tc>
          <w:tcPr>
            <w:tcW w:w="521" w:type="dxa"/>
          </w:tcPr>
          <w:p>
            <w:pPr>
              <w:pStyle w:val="17"/>
              <w:ind w:right="50"/>
              <w:rPr>
                <w:rFonts w:hint="default" w:ascii="Times New Roman" w:hAnsi="Times New Roman" w:cs="Times New Roman"/>
                <w:sz w:val="24"/>
              </w:rPr>
            </w:pPr>
            <w:r>
              <w:rPr>
                <w:rFonts w:hint="default" w:ascii="Times New Roman" w:hAnsi="Times New Roman" w:cs="Times New Roman"/>
                <w:w w:val="86"/>
                <w:sz w:val="24"/>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 w:val="left" w:pos="3769"/>
              </w:tabs>
              <w:ind w:right="105" w:firstLine="440" w:firstLineChars="2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"_bookmark15" </w:instrText>
            </w:r>
            <w:r>
              <w:rPr>
                <w:rFonts w:hint="default" w:ascii="Times New Roman" w:hAnsi="Times New Roman" w:cs="Times New Roman"/>
              </w:rPr>
              <w:fldChar w:fldCharType="separate"/>
            </w:r>
            <w:r>
              <w:rPr>
                <w:rFonts w:hint="default" w:ascii="Times New Roman" w:hAnsi="Times New Roman" w:cs="Times New Roman"/>
                <w:sz w:val="24"/>
              </w:rPr>
              <w:t>3.2</w:t>
            </w:r>
            <w:r>
              <w:rPr>
                <w:rFonts w:hint="default" w:ascii="Times New Roman" w:hAnsi="Times New Roman" w:cs="Times New Roman"/>
                <w:sz w:val="24"/>
                <w:lang w:val="en-IN"/>
              </w:rPr>
              <w:t xml:space="preserve">  </w:t>
            </w:r>
            <w:r>
              <w:rPr>
                <w:rFonts w:hint="default" w:ascii="Times New Roman" w:hAnsi="Times New Roman" w:cs="Times New Roman"/>
                <w:spacing w:val="-14"/>
                <w:sz w:val="24"/>
              </w:rPr>
              <w:t xml:space="preserve">JAVA  </w:t>
            </w:r>
            <w:r>
              <w:rPr>
                <w:rFonts w:hint="default" w:ascii="Times New Roman" w:hAnsi="Times New Roman" w:cs="Times New Roman"/>
                <w:sz w:val="24"/>
              </w:rPr>
              <w:t>Language,  C</w:t>
            </w:r>
            <w:r>
              <w:rPr>
                <w:rFonts w:hint="default" w:ascii="Times New Roman" w:hAnsi="Times New Roman" w:cs="Times New Roman"/>
                <w:spacing w:val="-15"/>
                <w:sz w:val="24"/>
              </w:rPr>
              <w:t xml:space="preserve"> </w:t>
            </w:r>
            <w:r>
              <w:rPr>
                <w:rFonts w:hint="default" w:ascii="Times New Roman" w:hAnsi="Times New Roman" w:cs="Times New Roman"/>
                <w:sz w:val="24"/>
              </w:rPr>
              <w:t>and</w:t>
            </w:r>
            <w:r>
              <w:rPr>
                <w:rFonts w:hint="default" w:ascii="Times New Roman" w:hAnsi="Times New Roman" w:cs="Times New Roman"/>
                <w:spacing w:val="24"/>
                <w:sz w:val="24"/>
              </w:rPr>
              <w:t xml:space="preserve"> </w:t>
            </w:r>
            <w:r>
              <w:rPr>
                <w:rFonts w:hint="default" w:ascii="Times New Roman" w:hAnsi="Times New Roman" w:cs="Times New Roman"/>
                <w:sz w:val="24"/>
              </w:rPr>
              <w:t>CPP</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w:t>
            </w:r>
          </w:p>
        </w:tc>
        <w:tc>
          <w:tcPr>
            <w:tcW w:w="521" w:type="dxa"/>
          </w:tcPr>
          <w:p>
            <w:pPr>
              <w:pStyle w:val="17"/>
              <w:ind w:right="48"/>
              <w:rPr>
                <w:rFonts w:hint="default" w:ascii="Times New Roman" w:hAnsi="Times New Roman" w:cs="Times New Roman"/>
                <w:sz w:val="24"/>
              </w:rPr>
            </w:pPr>
            <w:r>
              <w:rPr>
                <w:rFonts w:hint="default" w:ascii="Times New Roman" w:hAnsi="Times New Roman" w:cs="Times New Roman"/>
                <w:w w:val="90"/>
                <w:sz w:val="24"/>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s>
              <w:ind w:right="104" w:firstLine="440" w:firstLineChars="2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"_bookmark16" </w:instrText>
            </w:r>
            <w:r>
              <w:rPr>
                <w:rFonts w:hint="default" w:ascii="Times New Roman" w:hAnsi="Times New Roman" w:cs="Times New Roman"/>
              </w:rPr>
              <w:fldChar w:fldCharType="separate"/>
            </w:r>
            <w:r>
              <w:rPr>
                <w:rFonts w:hint="default" w:ascii="Times New Roman" w:hAnsi="Times New Roman" w:cs="Times New Roman"/>
                <w:sz w:val="24"/>
              </w:rPr>
              <w:t>3.3</w:t>
            </w:r>
            <w:r>
              <w:rPr>
                <w:rFonts w:hint="default" w:ascii="Times New Roman" w:hAnsi="Times New Roman" w:cs="Times New Roman"/>
                <w:sz w:val="24"/>
                <w:lang w:val="en-IN"/>
              </w:rPr>
              <w:t xml:space="preserve">  </w:t>
            </w:r>
            <w:r>
              <w:rPr>
                <w:rFonts w:hint="default" w:ascii="Times New Roman" w:hAnsi="Times New Roman" w:cs="Times New Roman"/>
                <w:spacing w:val="-3"/>
                <w:sz w:val="24"/>
              </w:rPr>
              <w:t xml:space="preserve">Working </w:t>
            </w:r>
            <w:r>
              <w:rPr>
                <w:rFonts w:hint="default" w:ascii="Times New Roman" w:hAnsi="Times New Roman" w:cs="Times New Roman"/>
                <w:sz w:val="24"/>
              </w:rPr>
              <w:t>of IoT</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 . . . . . . . . . .</w:t>
            </w:r>
            <w:r>
              <w:rPr>
                <w:rFonts w:hint="default" w:ascii="Times New Roman" w:hAnsi="Times New Roman" w:cs="Times New Roman"/>
                <w:spacing w:val="12"/>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 . </w:t>
            </w:r>
          </w:p>
        </w:tc>
        <w:tc>
          <w:tcPr>
            <w:tcW w:w="521" w:type="dxa"/>
          </w:tcPr>
          <w:p>
            <w:pPr>
              <w:pStyle w:val="17"/>
              <w:ind w:right="48"/>
              <w:rPr>
                <w:rFonts w:hint="default" w:ascii="Times New Roman" w:hAnsi="Times New Roman" w:cs="Times New Roman"/>
                <w:sz w:val="24"/>
              </w:rPr>
            </w:pPr>
            <w:r>
              <w:rPr>
                <w:rFonts w:hint="default" w:ascii="Times New Roman" w:hAnsi="Times New Roman" w:cs="Times New Roman"/>
                <w:w w:val="110"/>
                <w:sz w:val="24"/>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 w:val="left" w:pos="2661"/>
              </w:tabs>
              <w:ind w:right="104" w:firstLine="440" w:firstLineChars="2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"_bookmark17" </w:instrText>
            </w:r>
            <w:r>
              <w:rPr>
                <w:rFonts w:hint="default" w:ascii="Times New Roman" w:hAnsi="Times New Roman" w:cs="Times New Roman"/>
              </w:rPr>
              <w:fldChar w:fldCharType="separate"/>
            </w:r>
            <w:r>
              <w:rPr>
                <w:rFonts w:hint="default" w:ascii="Times New Roman" w:hAnsi="Times New Roman" w:cs="Times New Roman"/>
                <w:sz w:val="24"/>
              </w:rPr>
              <w:t>3.4</w:t>
            </w:r>
            <w:r>
              <w:rPr>
                <w:rFonts w:hint="default" w:ascii="Times New Roman" w:hAnsi="Times New Roman" w:cs="Times New Roman"/>
                <w:sz w:val="24"/>
                <w:lang w:val="en-IN"/>
              </w:rPr>
              <w:t xml:space="preserve">  </w:t>
            </w:r>
            <w:r>
              <w:rPr>
                <w:rFonts w:hint="default" w:ascii="Times New Roman" w:hAnsi="Times New Roman" w:cs="Times New Roman"/>
                <w:spacing w:val="-3"/>
                <w:sz w:val="24"/>
              </w:rPr>
              <w:t>Advantages</w:t>
            </w:r>
            <w:r>
              <w:rPr>
                <w:rFonts w:hint="default" w:ascii="Times New Roman" w:hAnsi="Times New Roman" w:cs="Times New Roman"/>
                <w:spacing w:val="8"/>
                <w:sz w:val="24"/>
              </w:rPr>
              <w:t xml:space="preserve"> </w:t>
            </w:r>
            <w:r>
              <w:rPr>
                <w:rFonts w:hint="default" w:ascii="Times New Roman" w:hAnsi="Times New Roman" w:cs="Times New Roman"/>
                <w:sz w:val="24"/>
              </w:rPr>
              <w:t>of</w:t>
            </w:r>
            <w:r>
              <w:rPr>
                <w:rFonts w:hint="default" w:ascii="Times New Roman" w:hAnsi="Times New Roman" w:cs="Times New Roman"/>
                <w:spacing w:val="9"/>
                <w:sz w:val="24"/>
              </w:rPr>
              <w:t xml:space="preserve"> </w:t>
            </w:r>
            <w:r>
              <w:rPr>
                <w:rFonts w:hint="default" w:ascii="Times New Roman" w:hAnsi="Times New Roman" w:cs="Times New Roman"/>
                <w:sz w:val="24"/>
              </w:rPr>
              <w:t>IoT</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3"/>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w:t>
            </w:r>
          </w:p>
        </w:tc>
        <w:tc>
          <w:tcPr>
            <w:tcW w:w="521" w:type="dxa"/>
          </w:tcPr>
          <w:p>
            <w:pPr>
              <w:pStyle w:val="17"/>
              <w:ind w:right="48"/>
              <w:rPr>
                <w:rFonts w:hint="default" w:ascii="Times New Roman" w:hAnsi="Times New Roman" w:cs="Times New Roman"/>
                <w:sz w:val="24"/>
              </w:rPr>
            </w:pPr>
            <w:r>
              <w:rPr>
                <w:rFonts w:hint="default" w:ascii="Times New Roman" w:hAnsi="Times New Roman" w:cs="Times New Roman"/>
                <w:w w:val="110"/>
                <w:sz w:val="24"/>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s>
              <w:ind w:right="105" w:firstLine="440" w:firstLineChars="2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"_bookmark19" </w:instrText>
            </w:r>
            <w:r>
              <w:rPr>
                <w:rFonts w:hint="default" w:ascii="Times New Roman" w:hAnsi="Times New Roman" w:cs="Times New Roman"/>
              </w:rPr>
              <w:fldChar w:fldCharType="separate"/>
            </w:r>
            <w:r>
              <w:rPr>
                <w:rFonts w:hint="default" w:ascii="Times New Roman" w:hAnsi="Times New Roman" w:cs="Times New Roman"/>
                <w:sz w:val="24"/>
              </w:rPr>
              <w:t>3.5</w:t>
            </w:r>
            <w:r>
              <w:rPr>
                <w:rFonts w:hint="default" w:ascii="Times New Roman" w:hAnsi="Times New Roman" w:cs="Times New Roman"/>
                <w:sz w:val="24"/>
                <w:lang w:val="en-IN"/>
              </w:rPr>
              <w:t xml:space="preserve">  </w:t>
            </w:r>
            <w:r>
              <w:rPr>
                <w:rFonts w:hint="default" w:ascii="Times New Roman" w:hAnsi="Times New Roman" w:cs="Times New Roman"/>
                <w:sz w:val="24"/>
              </w:rPr>
              <w:t xml:space="preserve">Arduino IDE infromation </w:t>
            </w:r>
            <w:r>
              <w:rPr>
                <w:rFonts w:hint="default" w:ascii="Times New Roman" w:hAnsi="Times New Roman" w:cs="Times New Roman"/>
                <w:sz w:val="24"/>
              </w:rPr>
              <w:fldChar w:fldCharType="end"/>
            </w:r>
            <w:r>
              <w:rPr>
                <w:rFonts w:hint="default" w:ascii="Times New Roman" w:hAnsi="Times New Roman" w:cs="Times New Roman"/>
                <w:sz w:val="24"/>
              </w:rPr>
              <w:t>. . . . . . . . . . . . . . . . . . . . . . . . . . . . . .</w:t>
            </w:r>
            <w:r>
              <w:rPr>
                <w:rFonts w:hint="default" w:ascii="Times New Roman" w:hAnsi="Times New Roman" w:cs="Times New Roman"/>
                <w:spacing w:val="41"/>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w w:val="95"/>
                <w:sz w:val="24"/>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5" w:hRule="atLeast"/>
        </w:trPr>
        <w:tc>
          <w:tcPr>
            <w:tcW w:w="9325" w:type="dxa"/>
          </w:tcPr>
          <w:p>
            <w:pPr>
              <w:pStyle w:val="17"/>
              <w:tabs>
                <w:tab w:val="left" w:pos="748"/>
              </w:tabs>
              <w:ind w:right="105" w:firstLine="880" w:firstLineChars="4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"_bookmark21" </w:instrText>
            </w:r>
            <w:r>
              <w:rPr>
                <w:rFonts w:hint="default" w:ascii="Times New Roman" w:hAnsi="Times New Roman" w:cs="Times New Roman"/>
              </w:rPr>
              <w:fldChar w:fldCharType="separate"/>
            </w:r>
            <w:r>
              <w:rPr>
                <w:rFonts w:hint="default" w:ascii="Times New Roman" w:hAnsi="Times New Roman" w:cs="Times New Roman"/>
                <w:sz w:val="24"/>
              </w:rPr>
              <w:t>3.5.1</w:t>
            </w:r>
            <w:r>
              <w:rPr>
                <w:rFonts w:hint="default" w:ascii="Times New Roman" w:hAnsi="Times New Roman" w:cs="Times New Roman"/>
                <w:sz w:val="24"/>
              </w:rPr>
              <w:tab/>
            </w:r>
            <w:r>
              <w:rPr>
                <w:rFonts w:hint="default" w:ascii="Times New Roman" w:hAnsi="Times New Roman" w:cs="Times New Roman"/>
                <w:sz w:val="24"/>
                <w:lang w:val="en-IN"/>
              </w:rPr>
              <w:t xml:space="preserve"> </w:t>
            </w:r>
            <w:r>
              <w:rPr>
                <w:rFonts w:hint="default" w:ascii="Times New Roman" w:hAnsi="Times New Roman" w:cs="Times New Roman"/>
                <w:sz w:val="24"/>
              </w:rPr>
              <w:t>Benefits of Arduino IDE</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 .</w:t>
            </w:r>
            <w:r>
              <w:rPr>
                <w:rFonts w:hint="default" w:ascii="Times New Roman" w:hAnsi="Times New Roman" w:cs="Times New Roman"/>
                <w:spacing w:val="41"/>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w:t>
            </w:r>
          </w:p>
        </w:tc>
        <w:tc>
          <w:tcPr>
            <w:tcW w:w="521" w:type="dxa"/>
          </w:tcPr>
          <w:p>
            <w:pPr>
              <w:pStyle w:val="17"/>
              <w:ind w:right="50"/>
              <w:rPr>
                <w:rFonts w:hint="default" w:ascii="Times New Roman" w:hAnsi="Times New Roman" w:cs="Times New Roman"/>
                <w:sz w:val="24"/>
              </w:rPr>
            </w:pPr>
            <w:r>
              <w:rPr>
                <w:rFonts w:hint="default" w:ascii="Times New Roman" w:hAnsi="Times New Roman" w:cs="Times New Roman"/>
                <w:sz w:val="24"/>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5" w:hRule="atLeast"/>
        </w:trPr>
        <w:tc>
          <w:tcPr>
            <w:tcW w:w="9325" w:type="dxa"/>
          </w:tcPr>
          <w:p>
            <w:pPr>
              <w:pStyle w:val="17"/>
              <w:tabs>
                <w:tab w:val="left" w:pos="401"/>
              </w:tabs>
              <w:spacing w:before="101" w:line="240" w:lineRule="auto"/>
              <w:ind w:left="50"/>
              <w:jc w:val="left"/>
              <w:rPr>
                <w:rFonts w:hint="default" w:ascii="Times New Roman" w:hAnsi="Times New Roman" w:cs="Times New Roman"/>
                <w:b/>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"_bookmark22" </w:instrText>
            </w:r>
            <w:r>
              <w:rPr>
                <w:rFonts w:hint="default" w:ascii="Times New Roman" w:hAnsi="Times New Roman" w:cs="Times New Roman"/>
              </w:rPr>
              <w:fldChar w:fldCharType="separate"/>
            </w:r>
            <w:r>
              <w:rPr>
                <w:rFonts w:hint="default" w:ascii="Times New Roman" w:hAnsi="Times New Roman" w:cs="Times New Roman"/>
                <w:b/>
                <w:sz w:val="24"/>
              </w:rPr>
              <w:t>4</w:t>
            </w:r>
            <w:r>
              <w:rPr>
                <w:rFonts w:hint="default" w:ascii="Times New Roman" w:hAnsi="Times New Roman" w:cs="Times New Roman"/>
                <w:b/>
                <w:sz w:val="24"/>
              </w:rPr>
              <w:tab/>
            </w:r>
            <w:r>
              <w:rPr>
                <w:rFonts w:hint="default" w:ascii="Times New Roman" w:hAnsi="Times New Roman" w:cs="Times New Roman"/>
                <w:b/>
                <w:sz w:val="24"/>
              </w:rPr>
              <w:t>Overview of</w:t>
            </w:r>
            <w:r>
              <w:rPr>
                <w:rFonts w:hint="default" w:ascii="Times New Roman" w:hAnsi="Times New Roman" w:cs="Times New Roman"/>
                <w:b/>
                <w:spacing w:val="-9"/>
                <w:sz w:val="24"/>
              </w:rPr>
              <w:t xml:space="preserve"> </w:t>
            </w:r>
            <w:r>
              <w:rPr>
                <w:rFonts w:hint="default" w:ascii="Times New Roman" w:hAnsi="Times New Roman" w:cs="Times New Roman"/>
                <w:b/>
                <w:spacing w:val="2"/>
                <w:sz w:val="24"/>
              </w:rPr>
              <w:t>project</w:t>
            </w:r>
            <w:r>
              <w:rPr>
                <w:rFonts w:hint="default" w:ascii="Times New Roman" w:hAnsi="Times New Roman" w:cs="Times New Roman"/>
                <w:b/>
                <w:spacing w:val="2"/>
                <w:sz w:val="24"/>
              </w:rPr>
              <w:fldChar w:fldCharType="end"/>
            </w:r>
          </w:p>
        </w:tc>
        <w:tc>
          <w:tcPr>
            <w:tcW w:w="521" w:type="dxa"/>
          </w:tcPr>
          <w:p>
            <w:pPr>
              <w:pStyle w:val="17"/>
              <w:spacing w:before="101" w:line="240" w:lineRule="auto"/>
              <w:ind w:right="48"/>
              <w:rPr>
                <w:rFonts w:hint="default" w:ascii="Times New Roman" w:hAnsi="Times New Roman" w:cs="Times New Roman"/>
                <w:b/>
                <w:sz w:val="24"/>
              </w:rPr>
            </w:pPr>
            <w:r>
              <w:rPr>
                <w:rFonts w:hint="default" w:ascii="Times New Roman" w:hAnsi="Times New Roman" w:cs="Times New Roman"/>
                <w:b/>
                <w:w w:val="95"/>
                <w:sz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 w:val="left" w:pos="2846"/>
              </w:tabs>
              <w:ind w:right="103"/>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"_bookmark23" </w:instrText>
            </w:r>
            <w:r>
              <w:rPr>
                <w:rFonts w:hint="default" w:ascii="Times New Roman" w:hAnsi="Times New Roman" w:cs="Times New Roman"/>
              </w:rPr>
              <w:fldChar w:fldCharType="separate"/>
            </w:r>
            <w:r>
              <w:rPr>
                <w:rFonts w:hint="default" w:ascii="Times New Roman" w:hAnsi="Times New Roman" w:cs="Times New Roman"/>
                <w:sz w:val="24"/>
              </w:rPr>
              <w:t>4.1</w:t>
            </w:r>
            <w:r>
              <w:rPr>
                <w:rFonts w:hint="default" w:ascii="Times New Roman" w:hAnsi="Times New Roman" w:cs="Times New Roman"/>
                <w:sz w:val="24"/>
                <w:lang w:val="en-IN"/>
              </w:rPr>
              <w:t xml:space="preserve">  </w:t>
            </w:r>
            <w:r>
              <w:rPr>
                <w:rFonts w:hint="default" w:ascii="Times New Roman" w:hAnsi="Times New Roman" w:cs="Times New Roman"/>
                <w:sz w:val="24"/>
              </w:rPr>
              <w:t>Project</w:t>
            </w:r>
            <w:r>
              <w:rPr>
                <w:rFonts w:hint="default" w:ascii="Times New Roman" w:hAnsi="Times New Roman" w:cs="Times New Roman"/>
                <w:spacing w:val="1"/>
                <w:sz w:val="24"/>
              </w:rPr>
              <w:t xml:space="preserve"> </w:t>
            </w:r>
            <w:r>
              <w:rPr>
                <w:rFonts w:hint="default" w:ascii="Times New Roman" w:hAnsi="Times New Roman" w:cs="Times New Roman"/>
                <w:sz w:val="24"/>
              </w:rPr>
              <w:t>Architecture</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3"/>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w:t>
            </w:r>
          </w:p>
        </w:tc>
        <w:tc>
          <w:tcPr>
            <w:tcW w:w="521" w:type="dxa"/>
          </w:tcPr>
          <w:p>
            <w:pPr>
              <w:pStyle w:val="17"/>
              <w:ind w:right="48"/>
              <w:rPr>
                <w:rFonts w:hint="default" w:ascii="Times New Roman" w:hAnsi="Times New Roman" w:cs="Times New Roman"/>
                <w:sz w:val="24"/>
              </w:rPr>
            </w:pPr>
            <w:r>
              <w:rPr>
                <w:rFonts w:hint="default" w:ascii="Times New Roman" w:hAnsi="Times New Roman" w:cs="Times New Roman"/>
                <w:w w:val="95"/>
                <w:sz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s>
              <w:ind w:right="105" w:firstLine="330" w:firstLineChars="15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"_bookmark25" </w:instrText>
            </w:r>
            <w:r>
              <w:rPr>
                <w:rFonts w:hint="default" w:ascii="Times New Roman" w:hAnsi="Times New Roman" w:cs="Times New Roman"/>
              </w:rPr>
              <w:fldChar w:fldCharType="separate"/>
            </w:r>
            <w:r>
              <w:rPr>
                <w:rFonts w:hint="default" w:ascii="Times New Roman" w:hAnsi="Times New Roman" w:cs="Times New Roman"/>
                <w:sz w:val="24"/>
              </w:rPr>
              <w:t>4.2</w:t>
            </w:r>
            <w:r>
              <w:rPr>
                <w:rFonts w:hint="default" w:ascii="Times New Roman" w:hAnsi="Times New Roman" w:cs="Times New Roman"/>
                <w:sz w:val="24"/>
                <w:lang w:val="en-IN"/>
              </w:rPr>
              <w:t xml:space="preserve">   </w:t>
            </w:r>
            <w:r>
              <w:rPr>
                <w:rFonts w:hint="default" w:ascii="Times New Roman" w:hAnsi="Times New Roman" w:cs="Times New Roman"/>
                <w:sz w:val="24"/>
              </w:rPr>
              <w:t>Building blocks of Project</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w:t>
            </w:r>
            <w:r>
              <w:rPr>
                <w:rFonts w:hint="default" w:ascii="Times New Roman" w:hAnsi="Times New Roman" w:cs="Times New Roman"/>
                <w:spacing w:val="29"/>
                <w:sz w:val="24"/>
              </w:rPr>
              <w:t xml:space="preserve"> </w:t>
            </w:r>
            <w:r>
              <w:rPr>
                <w:rFonts w:hint="default" w:ascii="Times New Roman" w:hAnsi="Times New Roman" w:cs="Times New Roman"/>
                <w:sz w:val="24"/>
              </w:rPr>
              <w:t>. . . . .</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sz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748"/>
                <w:tab w:val="left" w:pos="4152"/>
              </w:tabs>
              <w:ind w:right="104"/>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"_bookmark26" </w:instrText>
            </w:r>
            <w:r>
              <w:rPr>
                <w:rFonts w:hint="default" w:ascii="Times New Roman" w:hAnsi="Times New Roman" w:cs="Times New Roman"/>
              </w:rPr>
              <w:fldChar w:fldCharType="separate"/>
            </w:r>
            <w:r>
              <w:rPr>
                <w:rFonts w:hint="default" w:ascii="Times New Roman" w:hAnsi="Times New Roman" w:cs="Times New Roman"/>
                <w:sz w:val="24"/>
              </w:rPr>
              <w:t>4.2.1</w:t>
            </w:r>
            <w:r>
              <w:rPr>
                <w:rFonts w:hint="default" w:ascii="Times New Roman" w:hAnsi="Times New Roman" w:cs="Times New Roman"/>
                <w:sz w:val="24"/>
                <w:lang w:val="en-IN"/>
              </w:rPr>
              <w:t xml:space="preserve">   </w:t>
            </w:r>
            <w:r>
              <w:rPr>
                <w:rFonts w:hint="default" w:ascii="Times New Roman" w:hAnsi="Times New Roman" w:cs="Times New Roman"/>
                <w:sz w:val="24"/>
              </w:rPr>
              <w:t>Project</w:t>
            </w:r>
            <w:r>
              <w:rPr>
                <w:rFonts w:hint="default" w:ascii="Times New Roman" w:hAnsi="Times New Roman" w:cs="Times New Roman"/>
                <w:spacing w:val="-18"/>
                <w:sz w:val="24"/>
              </w:rPr>
              <w:t xml:space="preserve"> </w:t>
            </w:r>
            <w:r>
              <w:rPr>
                <w:rFonts w:hint="default" w:ascii="Times New Roman" w:hAnsi="Times New Roman" w:cs="Times New Roman"/>
                <w:sz w:val="24"/>
              </w:rPr>
              <w:t>Functional</w:t>
            </w:r>
            <w:r>
              <w:rPr>
                <w:rFonts w:hint="default" w:ascii="Times New Roman" w:hAnsi="Times New Roman" w:cs="Times New Roman"/>
                <w:spacing w:val="-17"/>
                <w:sz w:val="24"/>
              </w:rPr>
              <w:t xml:space="preserve"> </w:t>
            </w:r>
            <w:r>
              <w:rPr>
                <w:rFonts w:hint="default" w:ascii="Times New Roman" w:hAnsi="Times New Roman" w:cs="Times New Roman"/>
                <w:sz w:val="24"/>
              </w:rPr>
              <w:t>Description</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sz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s>
              <w:ind w:right="105"/>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"_bookmark27" </w:instrText>
            </w:r>
            <w:r>
              <w:rPr>
                <w:rFonts w:hint="default" w:ascii="Times New Roman" w:hAnsi="Times New Roman" w:cs="Times New Roman"/>
              </w:rPr>
              <w:fldChar w:fldCharType="separate"/>
            </w:r>
            <w:r>
              <w:rPr>
                <w:rFonts w:hint="default" w:ascii="Times New Roman" w:hAnsi="Times New Roman" w:cs="Times New Roman"/>
                <w:sz w:val="24"/>
              </w:rPr>
              <w:t>4.3</w:t>
            </w:r>
            <w:r>
              <w:rPr>
                <w:rFonts w:hint="default" w:ascii="Times New Roman" w:hAnsi="Times New Roman" w:cs="Times New Roman"/>
                <w:sz w:val="24"/>
                <w:lang w:val="en-IN"/>
              </w:rPr>
              <w:t xml:space="preserve">  </w:t>
            </w:r>
            <w:r>
              <w:rPr>
                <w:rFonts w:hint="default" w:ascii="Times New Roman" w:hAnsi="Times New Roman" w:cs="Times New Roman"/>
                <w:sz w:val="24"/>
              </w:rPr>
              <w:t>Project</w:t>
            </w:r>
            <w:r>
              <w:rPr>
                <w:rFonts w:hint="default" w:ascii="Times New Roman" w:hAnsi="Times New Roman" w:cs="Times New Roman"/>
                <w:spacing w:val="13"/>
                <w:sz w:val="24"/>
              </w:rPr>
              <w:t xml:space="preserve"> </w:t>
            </w:r>
            <w:r>
              <w:rPr>
                <w:rFonts w:hint="default" w:ascii="Times New Roman" w:hAnsi="Times New Roman" w:cs="Times New Roman"/>
                <w:sz w:val="24"/>
              </w:rPr>
              <w:t>(Hardware/Software)</w:t>
            </w:r>
            <w:r>
              <w:rPr>
                <w:rFonts w:hint="default" w:ascii="Times New Roman" w:hAnsi="Times New Roman" w:cs="Times New Roman"/>
                <w:spacing w:val="13"/>
                <w:sz w:val="24"/>
              </w:rPr>
              <w:t xml:space="preserve"> </w:t>
            </w:r>
            <w:r>
              <w:rPr>
                <w:rFonts w:hint="default" w:ascii="Times New Roman" w:hAnsi="Times New Roman" w:cs="Times New Roman"/>
                <w:sz w:val="24"/>
              </w:rPr>
              <w:t>Specifications</w:t>
            </w:r>
            <w:r>
              <w:rPr>
                <w:rFonts w:hint="default" w:ascii="Times New Roman" w:hAnsi="Times New Roman" w:cs="Times New Roman"/>
                <w:spacing w:val="1"/>
                <w:sz w:val="24"/>
              </w:rPr>
              <w:t xml:space="preserve"> </w:t>
            </w:r>
            <w:r>
              <w:rPr>
                <w:rFonts w:hint="default" w:ascii="Times New Roman" w:hAnsi="Times New Roman" w:cs="Times New Roman"/>
                <w:spacing w:val="1"/>
                <w:sz w:val="24"/>
              </w:rPr>
              <w:fldChar w:fldCharType="end"/>
            </w:r>
            <w:r>
              <w:rPr>
                <w:rFonts w:hint="default" w:ascii="Times New Roman" w:hAnsi="Times New Roman" w:cs="Times New Roman"/>
                <w:sz w:val="24"/>
              </w:rPr>
              <w:t>.</w:t>
            </w:r>
            <w:r>
              <w:rPr>
                <w:rFonts w:hint="default" w:ascii="Times New Roman" w:hAnsi="Times New Roman" w:cs="Times New Roman"/>
                <w:spacing w:val="51"/>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pacing w:val="51"/>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pacing w:val="51"/>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pacing w:val="51"/>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pacing w:val="51"/>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pacing w:val="51"/>
                <w:sz w:val="24"/>
              </w:rPr>
              <w:t xml:space="preserve"> </w:t>
            </w:r>
            <w:r>
              <w:rPr>
                <w:rFonts w:hint="default" w:ascii="Times New Roman" w:hAnsi="Times New Roman" w:cs="Times New Roman"/>
                <w:sz w:val="24"/>
              </w:rPr>
              <w:t>.</w:t>
            </w:r>
            <w:r>
              <w:rPr>
                <w:rFonts w:hint="default" w:ascii="Times New Roman" w:hAnsi="Times New Roman" w:cs="Times New Roman"/>
                <w:spacing w:val="51"/>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pacing w:val="51"/>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pacing w:val="52"/>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w w:val="90"/>
                <w:sz w:val="24"/>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748"/>
                <w:tab w:val="left" w:pos="2677"/>
              </w:tabs>
              <w:ind w:right="103"/>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"_bookmark28" </w:instrText>
            </w:r>
            <w:r>
              <w:rPr>
                <w:rFonts w:hint="default" w:ascii="Times New Roman" w:hAnsi="Times New Roman" w:cs="Times New Roman"/>
              </w:rPr>
              <w:fldChar w:fldCharType="separate"/>
            </w:r>
            <w:r>
              <w:rPr>
                <w:rFonts w:hint="default" w:ascii="Times New Roman" w:hAnsi="Times New Roman" w:cs="Times New Roman"/>
                <w:sz w:val="24"/>
              </w:rPr>
              <w:t>4.3.1</w:t>
            </w:r>
            <w:r>
              <w:rPr>
                <w:rFonts w:hint="default" w:ascii="Times New Roman" w:hAnsi="Times New Roman" w:cs="Times New Roman"/>
                <w:sz w:val="24"/>
                <w:lang w:val="en-IN"/>
              </w:rPr>
              <w:t xml:space="preserve">   </w:t>
            </w:r>
            <w:r>
              <w:rPr>
                <w:rFonts w:hint="default" w:ascii="Times New Roman" w:hAnsi="Times New Roman" w:cs="Times New Roman"/>
                <w:sz w:val="24"/>
              </w:rPr>
              <w:t>NodeMCU</w:t>
            </w:r>
            <w:r>
              <w:rPr>
                <w:rFonts w:hint="default" w:ascii="Times New Roman" w:hAnsi="Times New Roman" w:cs="Times New Roman"/>
                <w:spacing w:val="4"/>
                <w:sz w:val="24"/>
              </w:rPr>
              <w:t xml:space="preserve"> </w:t>
            </w:r>
            <w:r>
              <w:rPr>
                <w:rFonts w:hint="default" w:ascii="Times New Roman" w:hAnsi="Times New Roman" w:cs="Times New Roman"/>
                <w:sz w:val="24"/>
              </w:rPr>
              <w:t>H/W</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w:t>
            </w:r>
          </w:p>
        </w:tc>
        <w:tc>
          <w:tcPr>
            <w:tcW w:w="521" w:type="dxa"/>
          </w:tcPr>
          <w:p>
            <w:pPr>
              <w:pStyle w:val="17"/>
              <w:ind w:right="48"/>
              <w:rPr>
                <w:rFonts w:hint="default" w:ascii="Times New Roman" w:hAnsi="Times New Roman" w:cs="Times New Roman"/>
                <w:sz w:val="24"/>
              </w:rPr>
            </w:pPr>
            <w:r>
              <w:rPr>
                <w:rFonts w:hint="default" w:ascii="Times New Roman" w:hAnsi="Times New Roman" w:cs="Times New Roman"/>
                <w:w w:val="90"/>
                <w:sz w:val="24"/>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748"/>
              </w:tabs>
              <w:ind w:right="104"/>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"_bookmark30" </w:instrText>
            </w:r>
            <w:r>
              <w:rPr>
                <w:rFonts w:hint="default" w:ascii="Times New Roman" w:hAnsi="Times New Roman" w:cs="Times New Roman"/>
              </w:rPr>
              <w:fldChar w:fldCharType="separate"/>
            </w:r>
            <w:r>
              <w:rPr>
                <w:rFonts w:hint="default" w:ascii="Times New Roman" w:hAnsi="Times New Roman" w:cs="Times New Roman"/>
                <w:sz w:val="24"/>
              </w:rPr>
              <w:t>4.3.2</w:t>
            </w:r>
            <w:r>
              <w:rPr>
                <w:rFonts w:hint="default" w:ascii="Times New Roman" w:hAnsi="Times New Roman" w:cs="Times New Roman"/>
                <w:sz w:val="24"/>
              </w:rPr>
              <w:tab/>
            </w:r>
            <w:r>
              <w:rPr>
                <w:rFonts w:hint="default" w:ascii="Times New Roman" w:hAnsi="Times New Roman" w:cs="Times New Roman"/>
                <w:sz w:val="24"/>
              </w:rPr>
              <w:t>Current Transformer</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 . . .</w:t>
            </w:r>
            <w:r>
              <w:rPr>
                <w:rFonts w:hint="default" w:ascii="Times New Roman" w:hAnsi="Times New Roman" w:cs="Times New Roman"/>
                <w:spacing w:val="1"/>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w w:val="95"/>
                <w:sz w:val="24"/>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748"/>
              </w:tabs>
              <w:ind w:right="103" w:firstLine="660" w:firstLineChars="300"/>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"_bookmark32" </w:instrText>
            </w:r>
            <w:r>
              <w:rPr>
                <w:rFonts w:hint="default" w:ascii="Times New Roman" w:hAnsi="Times New Roman" w:cs="Times New Roman"/>
              </w:rPr>
              <w:fldChar w:fldCharType="separate"/>
            </w:r>
            <w:r>
              <w:rPr>
                <w:rFonts w:hint="default" w:ascii="Times New Roman" w:hAnsi="Times New Roman" w:cs="Times New Roman"/>
                <w:sz w:val="24"/>
              </w:rPr>
              <w:t>4.3.3</w:t>
            </w:r>
            <w:r>
              <w:rPr>
                <w:rFonts w:hint="default" w:ascii="Times New Roman" w:hAnsi="Times New Roman" w:cs="Times New Roman"/>
                <w:sz w:val="24"/>
              </w:rPr>
              <w:tab/>
            </w:r>
            <w:r>
              <w:rPr>
                <w:rFonts w:hint="default" w:ascii="Times New Roman" w:hAnsi="Times New Roman" w:cs="Times New Roman"/>
                <w:sz w:val="24"/>
              </w:rPr>
              <w:t>LCD</w:t>
            </w:r>
            <w:r>
              <w:rPr>
                <w:rFonts w:hint="default" w:ascii="Times New Roman" w:hAnsi="Times New Roman" w:cs="Times New Roman"/>
                <w:spacing w:val="19"/>
                <w:sz w:val="24"/>
              </w:rPr>
              <w:t xml:space="preserve"> </w:t>
            </w:r>
            <w:r>
              <w:rPr>
                <w:rFonts w:hint="default" w:ascii="Times New Roman" w:hAnsi="Times New Roman" w:cs="Times New Roman"/>
                <w:sz w:val="24"/>
              </w:rPr>
              <w:t>16x2</w:t>
            </w:r>
            <w:r>
              <w:rPr>
                <w:rFonts w:hint="default" w:ascii="Times New Roman" w:hAnsi="Times New Roman" w:cs="Times New Roman"/>
                <w:sz w:val="24"/>
              </w:rPr>
              <w:fldChar w:fldCharType="end"/>
            </w:r>
            <w:r>
              <w:rPr>
                <w:rFonts w:hint="default" w:ascii="Times New Roman" w:hAnsi="Times New Roman" w:cs="Times New Roman"/>
                <w:spacing w:val="27"/>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3"/>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3"/>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w:t>
            </w:r>
          </w:p>
        </w:tc>
        <w:tc>
          <w:tcPr>
            <w:tcW w:w="521" w:type="dxa"/>
          </w:tcPr>
          <w:p>
            <w:pPr>
              <w:pStyle w:val="17"/>
              <w:ind w:right="48"/>
              <w:rPr>
                <w:rFonts w:hint="default" w:ascii="Times New Roman" w:hAnsi="Times New Roman" w:cs="Times New Roman"/>
                <w:sz w:val="24"/>
              </w:rPr>
            </w:pPr>
            <w:r>
              <w:rPr>
                <w:rFonts w:hint="default" w:ascii="Times New Roman" w:hAnsi="Times New Roman" w:cs="Times New Roman"/>
                <w:w w:val="80"/>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748"/>
              </w:tabs>
              <w:ind w:right="103" w:firstLine="550" w:firstLineChars="250"/>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"_bookmark33" </w:instrText>
            </w:r>
            <w:r>
              <w:rPr>
                <w:rFonts w:hint="default" w:ascii="Times New Roman" w:hAnsi="Times New Roman" w:cs="Times New Roman"/>
              </w:rPr>
              <w:fldChar w:fldCharType="separate"/>
            </w:r>
            <w:r>
              <w:rPr>
                <w:rFonts w:hint="default" w:ascii="Times New Roman" w:hAnsi="Times New Roman" w:cs="Times New Roman"/>
                <w:sz w:val="24"/>
              </w:rPr>
              <w:t>4.3.4</w:t>
            </w:r>
            <w:r>
              <w:rPr>
                <w:rFonts w:hint="default" w:ascii="Times New Roman" w:hAnsi="Times New Roman" w:cs="Times New Roman"/>
                <w:sz w:val="24"/>
              </w:rPr>
              <w:tab/>
            </w:r>
            <w:r>
              <w:rPr>
                <w:rFonts w:hint="default" w:ascii="Times New Roman" w:hAnsi="Times New Roman" w:cs="Times New Roman"/>
                <w:sz w:val="24"/>
              </w:rPr>
              <w:t>Relay Module</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 . . . . . . .</w:t>
            </w:r>
            <w:r>
              <w:rPr>
                <w:rFonts w:hint="default" w:ascii="Times New Roman" w:hAnsi="Times New Roman" w:cs="Times New Roman"/>
                <w:spacing w:val="50"/>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w:t>
            </w:r>
          </w:p>
        </w:tc>
        <w:tc>
          <w:tcPr>
            <w:tcW w:w="521" w:type="dxa"/>
          </w:tcPr>
          <w:p>
            <w:pPr>
              <w:pStyle w:val="17"/>
              <w:ind w:right="48"/>
              <w:rPr>
                <w:rFonts w:hint="default" w:ascii="Times New Roman" w:hAnsi="Times New Roman" w:cs="Times New Roman"/>
                <w:sz w:val="24"/>
              </w:rPr>
            </w:pPr>
            <w:r>
              <w:rPr>
                <w:rFonts w:hint="default" w:ascii="Times New Roman" w:hAnsi="Times New Roman" w:cs="Times New Roman"/>
                <w:w w:val="80"/>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748"/>
              </w:tabs>
              <w:ind w:right="104"/>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"_bookmark34" </w:instrText>
            </w:r>
            <w:r>
              <w:rPr>
                <w:rFonts w:hint="default" w:ascii="Times New Roman" w:hAnsi="Times New Roman" w:cs="Times New Roman"/>
              </w:rPr>
              <w:fldChar w:fldCharType="separate"/>
            </w:r>
            <w:r>
              <w:rPr>
                <w:rFonts w:hint="default" w:ascii="Times New Roman" w:hAnsi="Times New Roman" w:cs="Times New Roman"/>
                <w:sz w:val="24"/>
              </w:rPr>
              <w:t>4.3.5</w:t>
            </w:r>
            <w:r>
              <w:rPr>
                <w:rFonts w:hint="default" w:ascii="Times New Roman" w:hAnsi="Times New Roman" w:cs="Times New Roman"/>
                <w:sz w:val="24"/>
              </w:rPr>
              <w:tab/>
            </w:r>
            <w:r>
              <w:rPr>
                <w:rFonts w:hint="default" w:ascii="Times New Roman" w:hAnsi="Times New Roman" w:cs="Times New Roman"/>
                <w:sz w:val="24"/>
              </w:rPr>
              <w:t>Pic Microcontroller</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 . . . .</w:t>
            </w:r>
            <w:r>
              <w:rPr>
                <w:rFonts w:hint="default" w:ascii="Times New Roman" w:hAnsi="Times New Roman" w:cs="Times New Roman"/>
                <w:spacing w:val="-3"/>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sz w:val="24"/>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826"/>
                <w:tab w:val="left" w:pos="1938"/>
              </w:tabs>
              <w:ind w:right="104"/>
              <w:jc w:val="both"/>
              <w:rPr>
                <w:rFonts w:hint="default" w:ascii="Times New Roman" w:hAnsi="Times New Roman" w:cs="Times New Roman"/>
                <w:sz w:val="24"/>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"_bookmark35" </w:instrText>
            </w:r>
            <w:r>
              <w:rPr>
                <w:rFonts w:hint="default" w:ascii="Times New Roman" w:hAnsi="Times New Roman" w:cs="Times New Roman"/>
              </w:rPr>
              <w:fldChar w:fldCharType="separate"/>
            </w:r>
            <w:r>
              <w:rPr>
                <w:rFonts w:hint="default" w:ascii="Times New Roman" w:hAnsi="Times New Roman" w:cs="Times New Roman"/>
                <w:w w:val="105"/>
                <w:sz w:val="24"/>
              </w:rPr>
              <w:t>4.3.6</w:t>
            </w:r>
            <w:r>
              <w:rPr>
                <w:rFonts w:hint="default" w:ascii="Times New Roman" w:hAnsi="Times New Roman" w:cs="Times New Roman"/>
                <w:w w:val="105"/>
                <w:sz w:val="24"/>
                <w:lang w:val="en-IN"/>
              </w:rPr>
              <w:t xml:space="preserve">    </w:t>
            </w:r>
            <w:r>
              <w:rPr>
                <w:rFonts w:hint="default" w:ascii="Times New Roman" w:hAnsi="Times New Roman" w:cs="Times New Roman"/>
                <w:w w:val="105"/>
                <w:sz w:val="24"/>
              </w:rPr>
              <w:t>PICKIT</w:t>
            </w:r>
            <w:r>
              <w:rPr>
                <w:rFonts w:hint="default" w:ascii="Times New Roman" w:hAnsi="Times New Roman" w:cs="Times New Roman"/>
                <w:w w:val="105"/>
                <w:sz w:val="24"/>
              </w:rPr>
              <w:fldChar w:fldCharType="end"/>
            </w:r>
            <w:r>
              <w:rPr>
                <w:rFonts w:hint="default" w:ascii="Times New Roman" w:hAnsi="Times New Roman" w:cs="Times New Roman"/>
                <w:w w:val="105"/>
                <w:sz w:val="24"/>
              </w:rPr>
              <w:tab/>
            </w:r>
            <w:r>
              <w:rPr>
                <w:rFonts w:hint="default" w:ascii="Times New Roman" w:hAnsi="Times New Roman" w:cs="Times New Roman"/>
                <w:w w:val="105"/>
                <w:sz w:val="24"/>
              </w:rPr>
              <w:t>.</w:t>
            </w:r>
            <w:r>
              <w:rPr>
                <w:rFonts w:hint="default" w:ascii="Times New Roman" w:hAnsi="Times New Roman" w:cs="Times New Roman"/>
                <w:spacing w:val="55"/>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5"/>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5"/>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5"/>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5"/>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5"/>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5"/>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5"/>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5"/>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r>
              <w:rPr>
                <w:rFonts w:hint="default" w:ascii="Times New Roman" w:hAnsi="Times New Roman" w:cs="Times New Roman"/>
                <w:spacing w:val="56"/>
                <w:w w:val="105"/>
                <w:sz w:val="24"/>
              </w:rPr>
              <w:t xml:space="preserve"> </w:t>
            </w:r>
            <w:r>
              <w:rPr>
                <w:rFonts w:hint="default" w:ascii="Times New Roman" w:hAnsi="Times New Roman" w:cs="Times New Roman"/>
                <w:w w:val="105"/>
                <w:sz w:val="24"/>
              </w:rPr>
              <w:t>.</w:t>
            </w:r>
          </w:p>
        </w:tc>
        <w:tc>
          <w:tcPr>
            <w:tcW w:w="521" w:type="dxa"/>
          </w:tcPr>
          <w:p>
            <w:pPr>
              <w:pStyle w:val="17"/>
              <w:ind w:right="48"/>
              <w:rPr>
                <w:rFonts w:hint="default" w:ascii="Times New Roman" w:hAnsi="Times New Roman" w:cs="Times New Roman"/>
                <w:sz w:val="24"/>
              </w:rPr>
            </w:pPr>
            <w:r>
              <w:rPr>
                <w:rFonts w:hint="default" w:ascii="Times New Roman" w:hAnsi="Times New Roman" w:cs="Times New Roman"/>
                <w:sz w:val="24"/>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538"/>
                <w:tab w:val="left" w:pos="3030"/>
              </w:tabs>
              <w:ind w:right="104"/>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"_bookmark37" </w:instrText>
            </w:r>
            <w:r>
              <w:rPr>
                <w:rFonts w:hint="default" w:ascii="Times New Roman" w:hAnsi="Times New Roman" w:cs="Times New Roman"/>
              </w:rPr>
              <w:fldChar w:fldCharType="separate"/>
            </w:r>
            <w:r>
              <w:rPr>
                <w:rFonts w:hint="default" w:ascii="Times New Roman" w:hAnsi="Times New Roman" w:cs="Times New Roman"/>
                <w:sz w:val="24"/>
              </w:rPr>
              <w:t>4.4</w:t>
            </w:r>
            <w:r>
              <w:rPr>
                <w:rFonts w:hint="default" w:ascii="Times New Roman" w:hAnsi="Times New Roman" w:cs="Times New Roman"/>
                <w:sz w:val="24"/>
              </w:rPr>
              <w:tab/>
            </w:r>
            <w:r>
              <w:rPr>
                <w:rFonts w:hint="default" w:ascii="Times New Roman" w:hAnsi="Times New Roman" w:cs="Times New Roman"/>
                <w:sz w:val="24"/>
                <w:lang w:val="en-IN"/>
              </w:rPr>
              <w:t xml:space="preserve">   </w:t>
            </w:r>
            <w:r>
              <w:rPr>
                <w:rFonts w:hint="default" w:ascii="Times New Roman" w:hAnsi="Times New Roman" w:cs="Times New Roman"/>
                <w:sz w:val="24"/>
              </w:rPr>
              <w:t>Software</w:t>
            </w:r>
            <w:r>
              <w:rPr>
                <w:rFonts w:hint="default" w:ascii="Times New Roman" w:hAnsi="Times New Roman" w:cs="Times New Roman"/>
                <w:spacing w:val="-31"/>
                <w:sz w:val="24"/>
              </w:rPr>
              <w:t xml:space="preserve"> </w:t>
            </w:r>
            <w:r>
              <w:rPr>
                <w:rFonts w:hint="default" w:ascii="Times New Roman" w:hAnsi="Times New Roman" w:cs="Times New Roman"/>
                <w:sz w:val="24"/>
              </w:rPr>
              <w:t>Specification</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3"/>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w w:val="85"/>
                <w:sz w:val="24"/>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826"/>
              </w:tabs>
              <w:ind w:right="104"/>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"_bookmark38" </w:instrText>
            </w:r>
            <w:r>
              <w:rPr>
                <w:rFonts w:hint="default" w:ascii="Times New Roman" w:hAnsi="Times New Roman" w:cs="Times New Roman"/>
              </w:rPr>
              <w:fldChar w:fldCharType="separate"/>
            </w:r>
            <w:r>
              <w:rPr>
                <w:rFonts w:hint="default" w:ascii="Times New Roman" w:hAnsi="Times New Roman" w:cs="Times New Roman"/>
                <w:sz w:val="24"/>
              </w:rPr>
              <w:t>4.4.1</w:t>
            </w:r>
            <w:r>
              <w:rPr>
                <w:rFonts w:hint="default" w:ascii="Times New Roman" w:hAnsi="Times New Roman" w:cs="Times New Roman"/>
                <w:sz w:val="24"/>
              </w:rPr>
              <w:tab/>
            </w:r>
            <w:r>
              <w:rPr>
                <w:rFonts w:hint="default" w:ascii="Times New Roman" w:hAnsi="Times New Roman" w:cs="Times New Roman"/>
                <w:sz w:val="24"/>
              </w:rPr>
              <w:t>Arduino programming</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 . .</w:t>
            </w:r>
            <w:r>
              <w:rPr>
                <w:rFonts w:hint="default" w:ascii="Times New Roman" w:hAnsi="Times New Roman" w:cs="Times New Roman"/>
                <w:spacing w:val="5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w w:val="85"/>
                <w:sz w:val="24"/>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826"/>
                <w:tab w:val="left" w:pos="4335"/>
              </w:tabs>
              <w:ind w:right="106"/>
              <w:jc w:val="left"/>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"_bookmark39" </w:instrText>
            </w:r>
            <w:r>
              <w:rPr>
                <w:rFonts w:hint="default" w:ascii="Times New Roman" w:hAnsi="Times New Roman" w:cs="Times New Roman"/>
              </w:rPr>
              <w:fldChar w:fldCharType="separate"/>
            </w:r>
            <w:r>
              <w:rPr>
                <w:rFonts w:hint="default" w:ascii="Times New Roman" w:hAnsi="Times New Roman" w:cs="Times New Roman"/>
                <w:sz w:val="24"/>
              </w:rPr>
              <w:t>4.4.2</w:t>
            </w:r>
            <w:r>
              <w:rPr>
                <w:rFonts w:hint="default" w:ascii="Times New Roman" w:hAnsi="Times New Roman" w:cs="Times New Roman"/>
                <w:sz w:val="24"/>
                <w:lang w:val="en-IN"/>
              </w:rPr>
              <w:t xml:space="preserve">    </w:t>
            </w:r>
            <w:r>
              <w:rPr>
                <w:rFonts w:hint="default" w:ascii="Times New Roman" w:hAnsi="Times New Roman" w:cs="Times New Roman"/>
                <w:sz w:val="24"/>
              </w:rPr>
              <w:t>Specifications of</w:t>
            </w:r>
            <w:r>
              <w:rPr>
                <w:rFonts w:hint="default" w:ascii="Times New Roman" w:hAnsi="Times New Roman" w:cs="Times New Roman"/>
                <w:spacing w:val="-39"/>
                <w:sz w:val="24"/>
              </w:rPr>
              <w:t xml:space="preserve"> </w:t>
            </w:r>
            <w:r>
              <w:rPr>
                <w:rFonts w:hint="default" w:ascii="Times New Roman" w:hAnsi="Times New Roman" w:cs="Times New Roman"/>
                <w:sz w:val="24"/>
              </w:rPr>
              <w:t>Android</w:t>
            </w:r>
            <w:r>
              <w:rPr>
                <w:rFonts w:hint="default" w:ascii="Times New Roman" w:hAnsi="Times New Roman" w:cs="Times New Roman"/>
                <w:spacing w:val="-19"/>
                <w:sz w:val="24"/>
              </w:rPr>
              <w:t xml:space="preserve"> </w:t>
            </w:r>
            <w:r>
              <w:rPr>
                <w:rFonts w:hint="default" w:ascii="Times New Roman" w:hAnsi="Times New Roman" w:cs="Times New Roman"/>
                <w:sz w:val="24"/>
              </w:rPr>
              <w:t>studio</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 . . . . .</w:t>
            </w:r>
          </w:p>
        </w:tc>
        <w:tc>
          <w:tcPr>
            <w:tcW w:w="521" w:type="dxa"/>
          </w:tcPr>
          <w:p>
            <w:pPr>
              <w:pStyle w:val="17"/>
              <w:ind w:right="51"/>
              <w:rPr>
                <w:rFonts w:hint="default" w:ascii="Times New Roman" w:hAnsi="Times New Roman" w:cs="Times New Roman"/>
                <w:sz w:val="24"/>
              </w:rPr>
            </w:pPr>
            <w:r>
              <w:rPr>
                <w:rFonts w:hint="default" w:ascii="Times New Roman" w:hAnsi="Times New Roman" w:cs="Times New Roman"/>
                <w:w w:val="85"/>
                <w:sz w:val="24"/>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748"/>
              </w:tabs>
              <w:ind w:right="103" w:firstLine="660" w:firstLineChars="300"/>
              <w:jc w:val="left"/>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"_bookmark40" </w:instrText>
            </w:r>
            <w:r>
              <w:rPr>
                <w:rFonts w:hint="default" w:ascii="Times New Roman" w:hAnsi="Times New Roman" w:cs="Times New Roman"/>
              </w:rPr>
              <w:fldChar w:fldCharType="separate"/>
            </w:r>
            <w:r>
              <w:rPr>
                <w:rFonts w:hint="default" w:ascii="Times New Roman" w:hAnsi="Times New Roman" w:cs="Times New Roman"/>
                <w:sz w:val="24"/>
              </w:rPr>
              <w:t>4.4.3</w:t>
            </w:r>
            <w:r>
              <w:rPr>
                <w:rFonts w:hint="default" w:ascii="Times New Roman" w:hAnsi="Times New Roman" w:cs="Times New Roman"/>
                <w:sz w:val="24"/>
              </w:rPr>
              <w:tab/>
            </w:r>
            <w:r>
              <w:rPr>
                <w:rFonts w:hint="default" w:ascii="Times New Roman" w:hAnsi="Times New Roman" w:cs="Times New Roman"/>
                <w:sz w:val="24"/>
              </w:rPr>
              <w:t>MPLAB Software</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 . . . . .</w:t>
            </w:r>
            <w:r>
              <w:rPr>
                <w:rFonts w:hint="default" w:ascii="Times New Roman" w:hAnsi="Times New Roman" w:cs="Times New Roman"/>
                <w:spacing w:val="47"/>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w:t>
            </w:r>
          </w:p>
        </w:tc>
        <w:tc>
          <w:tcPr>
            <w:tcW w:w="521" w:type="dxa"/>
          </w:tcPr>
          <w:p>
            <w:pPr>
              <w:pStyle w:val="17"/>
              <w:ind w:right="48"/>
              <w:rPr>
                <w:rFonts w:hint="default" w:ascii="Times New Roman" w:hAnsi="Times New Roman" w:cs="Times New Roman"/>
                <w:sz w:val="24"/>
              </w:rPr>
            </w:pPr>
            <w:r>
              <w:rPr>
                <w:rFonts w:hint="default" w:ascii="Times New Roman" w:hAnsi="Times New Roman" w:cs="Times New Roman"/>
                <w:w w:val="85"/>
                <w:sz w:val="24"/>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9325" w:type="dxa"/>
          </w:tcPr>
          <w:p>
            <w:pPr>
              <w:pStyle w:val="17"/>
              <w:tabs>
                <w:tab w:val="left" w:pos="748"/>
              </w:tabs>
              <w:ind w:right="104" w:firstLine="660" w:firstLineChars="300"/>
              <w:jc w:val="both"/>
              <w:rPr>
                <w:rFonts w:hint="default" w:ascii="Times New Roman" w:hAnsi="Times New Roman" w:cs="Times New Roman"/>
                <w:sz w:val="24"/>
                <w:lang w:val="en-I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"_bookmark41" </w:instrText>
            </w:r>
            <w:r>
              <w:rPr>
                <w:rFonts w:hint="default" w:ascii="Times New Roman" w:hAnsi="Times New Roman" w:cs="Times New Roman"/>
              </w:rPr>
              <w:fldChar w:fldCharType="separate"/>
            </w:r>
            <w:r>
              <w:rPr>
                <w:rFonts w:hint="default" w:ascii="Times New Roman" w:hAnsi="Times New Roman" w:cs="Times New Roman"/>
                <w:sz w:val="24"/>
              </w:rPr>
              <w:t>4.4.4</w:t>
            </w:r>
            <w:r>
              <w:rPr>
                <w:rFonts w:hint="default" w:ascii="Times New Roman" w:hAnsi="Times New Roman" w:cs="Times New Roman"/>
                <w:sz w:val="24"/>
              </w:rPr>
              <w:tab/>
            </w:r>
            <w:r>
              <w:rPr>
                <w:rFonts w:hint="default" w:ascii="Times New Roman" w:hAnsi="Times New Roman" w:cs="Times New Roman"/>
                <w:sz w:val="24"/>
              </w:rPr>
              <w:t>Proteus Software</w:t>
            </w:r>
            <w:r>
              <w:rPr>
                <w:rFonts w:hint="default" w:ascii="Times New Roman" w:hAnsi="Times New Roman" w:cs="Times New Roman"/>
                <w:sz w:val="24"/>
              </w:rPr>
              <w:fldChar w:fldCharType="end"/>
            </w:r>
            <w:r>
              <w:rPr>
                <w:rFonts w:hint="default" w:ascii="Times New Roman" w:hAnsi="Times New Roman" w:cs="Times New Roman"/>
                <w:sz w:val="24"/>
              </w:rPr>
              <w:t xml:space="preserve"> . . . . . . . . . . . . . . . . . . . . . . . . . . . . . .</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 </w:t>
            </w:r>
          </w:p>
        </w:tc>
        <w:tc>
          <w:tcPr>
            <w:tcW w:w="521" w:type="dxa"/>
          </w:tcPr>
          <w:p>
            <w:pPr>
              <w:pStyle w:val="17"/>
              <w:ind w:right="49"/>
              <w:rPr>
                <w:rFonts w:hint="default" w:ascii="Times New Roman" w:hAnsi="Times New Roman" w:cs="Times New Roman"/>
                <w:sz w:val="24"/>
              </w:rPr>
            </w:pPr>
            <w:r>
              <w:rPr>
                <w:rFonts w:hint="default" w:ascii="Times New Roman" w:hAnsi="Times New Roman" w:cs="Times New Roman"/>
                <w:w w:val="85"/>
                <w:sz w:val="24"/>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9325" w:type="dxa"/>
          </w:tcPr>
          <w:p>
            <w:pPr>
              <w:pStyle w:val="17"/>
              <w:tabs>
                <w:tab w:val="left" w:pos="748"/>
              </w:tabs>
              <w:spacing w:line="244" w:lineRule="exact"/>
              <w:ind w:right="107"/>
              <w:jc w:val="both"/>
              <w:rPr>
                <w:rFonts w:hint="default" w:ascii="Times New Roman" w:hAnsi="Times New Roman" w:cs="Times New Roman"/>
                <w:sz w:val="24"/>
                <w:lang w:val="en-IN"/>
              </w:rPr>
            </w:pPr>
            <w:r>
              <w:rPr>
                <w:rFonts w:hint="default" w:ascii="Times New Roman" w:hAnsi="Times New Roman" w:cs="Times New Roman"/>
                <w:lang w:val="en-I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"_bookmark42" </w:instrText>
            </w:r>
            <w:r>
              <w:rPr>
                <w:rFonts w:hint="default" w:ascii="Times New Roman" w:hAnsi="Times New Roman" w:cs="Times New Roman"/>
              </w:rPr>
              <w:fldChar w:fldCharType="separate"/>
            </w:r>
            <w:r>
              <w:rPr>
                <w:rFonts w:hint="default" w:ascii="Times New Roman" w:hAnsi="Times New Roman" w:cs="Times New Roman"/>
                <w:sz w:val="24"/>
              </w:rPr>
              <w:t>4.4.5</w:t>
            </w:r>
            <w:r>
              <w:rPr>
                <w:rFonts w:hint="default" w:ascii="Times New Roman" w:hAnsi="Times New Roman" w:cs="Times New Roman"/>
                <w:sz w:val="24"/>
              </w:rPr>
              <w:tab/>
            </w:r>
            <w:r>
              <w:rPr>
                <w:rFonts w:hint="default" w:ascii="Times New Roman" w:hAnsi="Times New Roman" w:cs="Times New Roman"/>
                <w:sz w:val="24"/>
                <w:lang w:val="en-IN"/>
              </w:rPr>
              <w:t>A</w:t>
            </w:r>
            <w:r>
              <w:rPr>
                <w:rFonts w:hint="default" w:ascii="Times New Roman" w:hAnsi="Times New Roman" w:cs="Times New Roman"/>
                <w:sz w:val="24"/>
              </w:rPr>
              <w:fldChar w:fldCharType="end"/>
            </w:r>
            <w:r>
              <w:rPr>
                <w:rFonts w:hint="default" w:ascii="Times New Roman" w:hAnsi="Times New Roman" w:cs="Times New Roman"/>
                <w:sz w:val="24"/>
                <w:lang w:val="en-IN"/>
              </w:rPr>
              <w:t>lgorithm………………</w:t>
            </w:r>
            <w:r>
              <w:rPr>
                <w:rFonts w:hint="default" w:ascii="Times New Roman" w:hAnsi="Times New Roman" w:cs="Times New Roman"/>
                <w:sz w:val="24"/>
              </w:rPr>
              <w:t xml:space="preserve"> . . . . . . . . . . . . . . . . . . . . . . . .</w:t>
            </w:r>
            <w:r>
              <w:rPr>
                <w:rFonts w:hint="default" w:ascii="Times New Roman" w:hAnsi="Times New Roman" w:cs="Times New Roman"/>
                <w:spacing w:val="17"/>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5"/>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pacing w:val="4"/>
                <w:sz w:val="24"/>
              </w:rPr>
              <w:t xml:space="preserve"> </w:t>
            </w:r>
            <w:r>
              <w:rPr>
                <w:rFonts w:hint="default" w:ascii="Times New Roman" w:hAnsi="Times New Roman" w:cs="Times New Roman"/>
                <w:sz w:val="24"/>
              </w:rPr>
              <w:t>.</w:t>
            </w:r>
            <w:r>
              <w:rPr>
                <w:rFonts w:hint="default" w:ascii="Times New Roman" w:hAnsi="Times New Roman" w:cs="Times New Roman"/>
                <w:sz w:val="24"/>
                <w:lang w:val="en-IN"/>
              </w:rPr>
              <w:t xml:space="preserve"> . . . . . . </w:t>
            </w:r>
          </w:p>
        </w:tc>
        <w:tc>
          <w:tcPr>
            <w:tcW w:w="521" w:type="dxa"/>
          </w:tcPr>
          <w:p>
            <w:pPr>
              <w:pStyle w:val="17"/>
              <w:spacing w:line="244" w:lineRule="exact"/>
              <w:ind w:right="53"/>
              <w:rPr>
                <w:rFonts w:hint="default" w:ascii="Times New Roman" w:hAnsi="Times New Roman" w:cs="Times New Roman"/>
                <w:sz w:val="24"/>
              </w:rPr>
            </w:pPr>
            <w:r>
              <w:rPr>
                <w:rFonts w:hint="default" w:ascii="Times New Roman" w:hAnsi="Times New Roman" w:cs="Times New Roman"/>
                <w:w w:val="85"/>
                <w:sz w:val="24"/>
              </w:rPr>
              <w:t>24</w:t>
            </w:r>
          </w:p>
        </w:tc>
      </w:tr>
    </w:tbl>
    <w:p>
      <w:pPr>
        <w:spacing w:after="0" w:line="244" w:lineRule="exact"/>
        <w:rPr>
          <w:rFonts w:hint="default" w:ascii="Times New Roman" w:hAnsi="Times New Roman" w:cs="Times New Roman"/>
          <w:sz w:val="24"/>
        </w:rPr>
        <w:sectPr>
          <w:pgSz w:w="11910" w:h="16840"/>
          <w:pgMar w:top="1300" w:right="1020" w:bottom="280" w:left="520" w:header="1275" w:footer="0" w:gutter="0"/>
          <w:cols w:equalWidth="0" w:num="1">
            <w:col w:w="10370"/>
          </w:cols>
        </w:sectPr>
      </w:pPr>
    </w:p>
    <w:p>
      <w:pPr>
        <w:pStyle w:val="5"/>
        <w:spacing w:line="104" w:lineRule="exact"/>
        <w:ind w:left="531"/>
        <w:rPr>
          <w:rFonts w:hint="default" w:ascii="Times New Roman" w:hAnsi="Times New Roman" w:cs="Times New Roman"/>
          <w:sz w:val="10"/>
        </w:rPr>
      </w:pPr>
      <w:r>
        <w:rPr>
          <w:rFonts w:hint="default" w:ascii="Times New Roman" w:hAnsi="Times New Roman" w:cs="Times New Roman"/>
          <w:position w:val="-1"/>
          <w:sz w:val="10"/>
        </w:rPr>
        <w:pict>
          <v:group id="_x0000_s1067" o:spid="_x0000_s1067" o:spt="203" style="height:5.25pt;width:487.3pt;" coordsize="9746,105">
            <o:lock v:ext="edit"/>
            <v:line id="_x0000_s1068" o:spid="_x0000_s1068" o:spt="20" style="position:absolute;left:0;top:4;height:0;width:9746;" stroked="t" coordsize="21600,21600">
              <v:path arrowok="t"/>
              <v:fill focussize="0,0"/>
              <v:stroke weight="0.398031496062992pt" color="#8B0000"/>
              <v:imagedata o:title=""/>
              <o:lock v:ext="edit"/>
            </v:line>
            <v:line id="_x0000_s1069" o:spid="_x0000_s1069" o:spt="20" style="position:absolute;left:0;top:85;height:0;width:9746;" stroked="t" coordsize="21600,21600">
              <v:path arrowok="t"/>
              <v:fill focussize="0,0"/>
              <v:stroke weight="1.99299212598425pt" color="#8B0000"/>
              <v:imagedata o:title=""/>
              <o:lock v:ext="edit"/>
            </v:line>
            <w10:wrap type="none"/>
            <w10:anchorlock/>
          </v:group>
        </w:pict>
      </w:r>
    </w:p>
    <w:p>
      <w:pPr>
        <w:pStyle w:val="5"/>
        <w:rPr>
          <w:rFonts w:hint="default" w:ascii="Times New Roman" w:hAnsi="Times New Roman" w:cs="Times New Roman"/>
          <w:sz w:val="20"/>
        </w:rPr>
      </w:pPr>
    </w:p>
    <w:p>
      <w:pPr>
        <w:pStyle w:val="5"/>
        <w:spacing w:before="6"/>
        <w:rPr>
          <w:rFonts w:hint="default" w:ascii="Times New Roman" w:hAnsi="Times New Roman" w:cs="Times New Roman"/>
          <w:sz w:val="16"/>
        </w:rPr>
      </w:pPr>
    </w:p>
    <w:sdt>
      <w:sdtPr>
        <w:rPr>
          <w:rFonts w:hint="default" w:ascii="Times New Roman" w:hAnsi="Times New Roman" w:cs="Times New Roman"/>
        </w:rPr>
        <w:id w:val="0"/>
        <w:docPartObj>
          <w:docPartGallery w:val="Table of Contents"/>
          <w:docPartUnique/>
        </w:docPartObj>
      </w:sdtPr>
      <w:sdtEndPr>
        <w:rPr>
          <w:rFonts w:hint="default" w:ascii="Times New Roman" w:hAnsi="Times New Roman" w:cs="Times New Roman"/>
        </w:rPr>
      </w:sdtEndPr>
      <w:sdtContent>
        <w:p>
          <w:pPr>
            <w:pStyle w:val="8"/>
            <w:numPr>
              <w:ilvl w:val="0"/>
              <w:numId w:val="2"/>
            </w:numPr>
            <w:tabs>
              <w:tab w:val="left" w:pos="551"/>
              <w:tab w:val="left" w:pos="552"/>
              <w:tab w:val="right" w:pos="9947"/>
            </w:tabs>
            <w:spacing w:before="60" w:after="0" w:line="240" w:lineRule="auto"/>
            <w:ind w:left="551" w:right="0" w:hanging="352"/>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"_bookmark43" </w:instrText>
          </w:r>
          <w:r>
            <w:rPr>
              <w:rFonts w:hint="default" w:ascii="Times New Roman" w:hAnsi="Times New Roman" w:cs="Times New Roman"/>
            </w:rPr>
            <w:fldChar w:fldCharType="separate"/>
          </w:r>
          <w:r>
            <w:rPr>
              <w:rFonts w:hint="default" w:ascii="Times New Roman" w:hAnsi="Times New Roman" w:cs="Times New Roman"/>
              <w:spacing w:val="2"/>
            </w:rPr>
            <w:t>Project</w:t>
          </w:r>
          <w:r>
            <w:rPr>
              <w:rFonts w:hint="default" w:ascii="Times New Roman" w:hAnsi="Times New Roman" w:cs="Times New Roman"/>
              <w:spacing w:val="24"/>
            </w:rPr>
            <w:t xml:space="preserve"> </w:t>
          </w:r>
          <w:r>
            <w:rPr>
              <w:rFonts w:hint="default" w:ascii="Times New Roman" w:hAnsi="Times New Roman" w:cs="Times New Roman"/>
            </w:rPr>
            <w:t>Implementation</w:t>
          </w:r>
          <w:r>
            <w:rPr>
              <w:rFonts w:hint="default" w:ascii="Times New Roman" w:hAnsi="Times New Roman" w:cs="Times New Roman"/>
              <w:spacing w:val="24"/>
            </w:rPr>
            <w:t xml:space="preserve"> </w:t>
          </w:r>
          <w:r>
            <w:rPr>
              <w:rFonts w:hint="default" w:ascii="Times New Roman" w:hAnsi="Times New Roman" w:cs="Times New Roman"/>
            </w:rPr>
            <w:t>view</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35</w:t>
          </w:r>
        </w:p>
        <w:p>
          <w:pPr>
            <w:pStyle w:val="9"/>
            <w:numPr>
              <w:ilvl w:val="1"/>
              <w:numId w:val="2"/>
            </w:numPr>
            <w:tabs>
              <w:tab w:val="left" w:pos="1089"/>
              <w:tab w:val="left" w:pos="1090"/>
              <w:tab w:val="right" w:leader="dot" w:pos="9946"/>
            </w:tabs>
            <w:spacing w:before="16" w:after="0" w:line="240" w:lineRule="auto"/>
            <w:ind w:left="1089" w:right="0" w:hanging="539"/>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"_bookmark44" </w:instrText>
          </w:r>
          <w:r>
            <w:rPr>
              <w:rFonts w:hint="default" w:ascii="Times New Roman" w:hAnsi="Times New Roman" w:cs="Times New Roman"/>
            </w:rPr>
            <w:fldChar w:fldCharType="separate"/>
          </w:r>
          <w:r>
            <w:rPr>
              <w:rFonts w:hint="default" w:ascii="Times New Roman" w:hAnsi="Times New Roman" w:cs="Times New Roman"/>
            </w:rPr>
            <w:t>Design methodology of</w:t>
          </w:r>
          <w:r>
            <w:rPr>
              <w:rFonts w:hint="default" w:ascii="Times New Roman" w:hAnsi="Times New Roman" w:cs="Times New Roman"/>
              <w:spacing w:val="51"/>
            </w:rPr>
            <w:t xml:space="preserve"> </w:t>
          </w:r>
          <w:r>
            <w:rPr>
              <w:rFonts w:hint="default" w:ascii="Times New Roman" w:hAnsi="Times New Roman" w:cs="Times New Roman"/>
            </w:rPr>
            <w:t>the</w:t>
          </w:r>
          <w:r>
            <w:rPr>
              <w:rFonts w:hint="default" w:ascii="Times New Roman" w:hAnsi="Times New Roman" w:cs="Times New Roman"/>
              <w:spacing w:val="17"/>
            </w:rPr>
            <w:t xml:space="preserve"> </w:t>
          </w:r>
          <w:r>
            <w:rPr>
              <w:rFonts w:hint="default" w:ascii="Times New Roman" w:hAnsi="Times New Roman" w:cs="Times New Roman"/>
            </w:rPr>
            <w:t>project</w:t>
          </w:r>
          <w:r>
            <w:rPr>
              <w:rFonts w:hint="default" w:ascii="Times New Roman" w:hAnsi="Times New Roman" w:cs="Times New Roman"/>
            </w:rPr>
            <w:fldChar w:fldCharType="end"/>
          </w:r>
          <w:r>
            <w:rPr>
              <w:rFonts w:hint="default" w:ascii="Times New Roman" w:hAnsi="Times New Roman" w:cs="Times New Roman"/>
              <w:lang w:val="en-IN"/>
            </w:rPr>
            <w:t xml:space="preserve">     </w:t>
          </w:r>
          <w:r>
            <w:rPr>
              <w:rFonts w:hint="default" w:ascii="Times New Roman" w:hAnsi="Times New Roman" w:cs="Times New Roman"/>
            </w:rPr>
            <w:tab/>
          </w:r>
          <w:r>
            <w:rPr>
              <w:rFonts w:hint="default" w:ascii="Times New Roman" w:hAnsi="Times New Roman" w:cs="Times New Roman"/>
            </w:rPr>
            <w:t>35</w:t>
          </w:r>
        </w:p>
        <w:p>
          <w:pPr>
            <w:pStyle w:val="10"/>
            <w:numPr>
              <w:ilvl w:val="2"/>
              <w:numId w:val="2"/>
            </w:numPr>
            <w:tabs>
              <w:tab w:val="left" w:pos="1838"/>
              <w:tab w:val="left" w:pos="1839"/>
              <w:tab w:val="right" w:leader="dot" w:pos="9945"/>
            </w:tabs>
            <w:spacing w:before="16" w:after="0" w:line="240" w:lineRule="auto"/>
            <w:ind w:left="1838" w:right="0" w:hanging="750"/>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"_bookmark46" </w:instrText>
          </w:r>
          <w:r>
            <w:rPr>
              <w:rFonts w:hint="default" w:ascii="Times New Roman" w:hAnsi="Times New Roman" w:cs="Times New Roman"/>
            </w:rPr>
            <w:fldChar w:fldCharType="separate"/>
          </w:r>
          <w:r>
            <w:rPr>
              <w:rFonts w:hint="default" w:ascii="Times New Roman" w:hAnsi="Times New Roman" w:cs="Times New Roman"/>
            </w:rPr>
            <w:t>Project</w:t>
          </w:r>
          <w:r>
            <w:rPr>
              <w:rFonts w:hint="default" w:ascii="Times New Roman" w:hAnsi="Times New Roman" w:cs="Times New Roman"/>
              <w:spacing w:val="18"/>
            </w:rPr>
            <w:t xml:space="preserve"> </w:t>
          </w:r>
          <w:r>
            <w:rPr>
              <w:rFonts w:hint="default" w:ascii="Times New Roman" w:hAnsi="Times New Roman" w:cs="Times New Roman"/>
            </w:rPr>
            <w:t>requirement</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35</w:t>
          </w:r>
        </w:p>
        <w:p>
          <w:pPr>
            <w:pStyle w:val="10"/>
            <w:numPr>
              <w:ilvl w:val="2"/>
              <w:numId w:val="2"/>
            </w:numPr>
            <w:tabs>
              <w:tab w:val="left" w:pos="1838"/>
              <w:tab w:val="left" w:pos="1839"/>
              <w:tab w:val="right" w:leader="dot" w:pos="9945"/>
            </w:tabs>
            <w:spacing w:before="16" w:after="0" w:line="240" w:lineRule="auto"/>
            <w:ind w:left="1838" w:right="0" w:hanging="750"/>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"_bookmark47" </w:instrText>
          </w:r>
          <w:r>
            <w:rPr>
              <w:rFonts w:hint="default" w:ascii="Times New Roman" w:hAnsi="Times New Roman" w:cs="Times New Roman"/>
            </w:rPr>
            <w:fldChar w:fldCharType="separate"/>
          </w:r>
          <w:r>
            <w:rPr>
              <w:rFonts w:hint="default" w:ascii="Times New Roman" w:hAnsi="Times New Roman" w:cs="Times New Roman"/>
            </w:rPr>
            <w:t>System  Architecture</w:t>
          </w:r>
          <w:r>
            <w:rPr>
              <w:rFonts w:hint="default" w:ascii="Times New Roman" w:hAnsi="Times New Roman" w:cs="Times New Roman"/>
              <w:spacing w:val="-23"/>
            </w:rPr>
            <w:t xml:space="preserve"> </w:t>
          </w:r>
          <w:r>
            <w:rPr>
              <w:rFonts w:hint="default" w:ascii="Times New Roman" w:hAnsi="Times New Roman" w:cs="Times New Roman"/>
            </w:rPr>
            <w:t>of</w:t>
          </w:r>
          <w:r>
            <w:rPr>
              <w:rFonts w:hint="default" w:ascii="Times New Roman" w:hAnsi="Times New Roman" w:cs="Times New Roman"/>
              <w:spacing w:val="18"/>
            </w:rPr>
            <w:t xml:space="preserve"> </w:t>
          </w:r>
          <w:r>
            <w:rPr>
              <w:rFonts w:hint="default" w:ascii="Times New Roman" w:hAnsi="Times New Roman" w:cs="Times New Roman"/>
            </w:rPr>
            <w:t>Project</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36</w:t>
          </w:r>
        </w:p>
        <w:p>
          <w:pPr>
            <w:pStyle w:val="10"/>
            <w:numPr>
              <w:ilvl w:val="2"/>
              <w:numId w:val="2"/>
            </w:numPr>
            <w:tabs>
              <w:tab w:val="left" w:pos="1838"/>
              <w:tab w:val="left" w:pos="1839"/>
              <w:tab w:val="right" w:leader="dot" w:pos="9943"/>
            </w:tabs>
            <w:spacing w:before="17" w:after="0" w:line="240" w:lineRule="auto"/>
            <w:ind w:left="1838" w:right="0" w:hanging="750"/>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"_bookmark49" </w:instrText>
          </w:r>
          <w:r>
            <w:rPr>
              <w:rFonts w:hint="default" w:ascii="Times New Roman" w:hAnsi="Times New Roman" w:cs="Times New Roman"/>
            </w:rPr>
            <w:fldChar w:fldCharType="separate"/>
          </w:r>
          <w:r>
            <w:rPr>
              <w:rFonts w:hint="default" w:ascii="Times New Roman" w:hAnsi="Times New Roman" w:cs="Times New Roman"/>
            </w:rPr>
            <w:t>Collection of Controllers</w:t>
          </w:r>
          <w:r>
            <w:rPr>
              <w:rFonts w:hint="default" w:ascii="Times New Roman" w:hAnsi="Times New Roman" w:cs="Times New Roman"/>
              <w:spacing w:val="48"/>
            </w:rPr>
            <w:t xml:space="preserve"> </w:t>
          </w:r>
          <w:r>
            <w:rPr>
              <w:rFonts w:hint="default" w:ascii="Times New Roman" w:hAnsi="Times New Roman" w:cs="Times New Roman"/>
            </w:rPr>
            <w:t>&amp;</w:t>
          </w:r>
          <w:r>
            <w:rPr>
              <w:rFonts w:hint="default" w:ascii="Times New Roman" w:hAnsi="Times New Roman" w:cs="Times New Roman"/>
              <w:spacing w:val="16"/>
            </w:rPr>
            <w:t xml:space="preserve"> </w:t>
          </w:r>
          <w:r>
            <w:rPr>
              <w:rFonts w:hint="default" w:ascii="Times New Roman" w:hAnsi="Times New Roman" w:cs="Times New Roman"/>
            </w:rPr>
            <w:t>sensors</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36</w:t>
          </w:r>
        </w:p>
        <w:p>
          <w:pPr>
            <w:pStyle w:val="10"/>
            <w:numPr>
              <w:ilvl w:val="2"/>
              <w:numId w:val="2"/>
            </w:numPr>
            <w:tabs>
              <w:tab w:val="left" w:pos="1838"/>
              <w:tab w:val="left" w:pos="1839"/>
              <w:tab w:val="right" w:leader="dot" w:pos="9945"/>
            </w:tabs>
            <w:spacing w:before="16" w:after="0" w:line="240" w:lineRule="auto"/>
            <w:ind w:left="1838" w:right="0" w:hanging="750"/>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"_bookmark50" </w:instrText>
          </w:r>
          <w:r>
            <w:rPr>
              <w:rFonts w:hint="default" w:ascii="Times New Roman" w:hAnsi="Times New Roman" w:cs="Times New Roman"/>
            </w:rPr>
            <w:fldChar w:fldCharType="separate"/>
          </w:r>
          <w:r>
            <w:rPr>
              <w:rFonts w:hint="default" w:ascii="Times New Roman" w:hAnsi="Times New Roman" w:cs="Times New Roman"/>
            </w:rPr>
            <w:t>Software  Design</w:t>
          </w:r>
          <w:r>
            <w:rPr>
              <w:rFonts w:hint="default" w:ascii="Times New Roman" w:hAnsi="Times New Roman" w:cs="Times New Roman"/>
              <w:spacing w:val="-23"/>
            </w:rPr>
            <w:t xml:space="preserve"> </w:t>
          </w:r>
          <w:r>
            <w:rPr>
              <w:rFonts w:hint="default" w:ascii="Times New Roman" w:hAnsi="Times New Roman" w:cs="Times New Roman"/>
            </w:rPr>
            <w:t>of</w:t>
          </w:r>
          <w:r>
            <w:rPr>
              <w:rFonts w:hint="default" w:ascii="Times New Roman" w:hAnsi="Times New Roman" w:cs="Times New Roman"/>
              <w:spacing w:val="18"/>
            </w:rPr>
            <w:t xml:space="preserve"> </w:t>
          </w:r>
          <w:r>
            <w:rPr>
              <w:rFonts w:hint="default" w:ascii="Times New Roman" w:hAnsi="Times New Roman" w:cs="Times New Roman"/>
            </w:rPr>
            <w:t>Project</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37</w:t>
          </w:r>
        </w:p>
        <w:p>
          <w:pPr>
            <w:pStyle w:val="10"/>
            <w:numPr>
              <w:ilvl w:val="2"/>
              <w:numId w:val="2"/>
            </w:numPr>
            <w:tabs>
              <w:tab w:val="left" w:pos="1838"/>
              <w:tab w:val="left" w:pos="1839"/>
              <w:tab w:val="right" w:leader="dot" w:pos="9943"/>
            </w:tabs>
            <w:spacing w:before="16" w:after="0" w:line="240" w:lineRule="auto"/>
            <w:ind w:left="1838" w:right="0" w:hanging="750"/>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"_bookmark51" </w:instrText>
          </w:r>
          <w:r>
            <w:rPr>
              <w:rFonts w:hint="default" w:ascii="Times New Roman" w:hAnsi="Times New Roman" w:cs="Times New Roman"/>
            </w:rPr>
            <w:fldChar w:fldCharType="separate"/>
          </w:r>
          <w:r>
            <w:rPr>
              <w:rFonts w:hint="default" w:ascii="Times New Roman" w:hAnsi="Times New Roman" w:cs="Times New Roman"/>
            </w:rPr>
            <w:t>Hardware  design</w:t>
          </w:r>
          <w:r>
            <w:rPr>
              <w:rFonts w:hint="default" w:ascii="Times New Roman" w:hAnsi="Times New Roman" w:cs="Times New Roman"/>
              <w:spacing w:val="-23"/>
            </w:rPr>
            <w:t xml:space="preserve"> </w:t>
          </w:r>
          <w:r>
            <w:rPr>
              <w:rFonts w:hint="default" w:ascii="Times New Roman" w:hAnsi="Times New Roman" w:cs="Times New Roman"/>
            </w:rPr>
            <w:t>of</w:t>
          </w:r>
          <w:r>
            <w:rPr>
              <w:rFonts w:hint="default" w:ascii="Times New Roman" w:hAnsi="Times New Roman" w:cs="Times New Roman"/>
              <w:spacing w:val="17"/>
            </w:rPr>
            <w:t xml:space="preserve"> </w:t>
          </w:r>
          <w:r>
            <w:rPr>
              <w:rFonts w:hint="default" w:ascii="Times New Roman" w:hAnsi="Times New Roman" w:cs="Times New Roman"/>
            </w:rPr>
            <w:t>Project</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37</w:t>
          </w:r>
        </w:p>
        <w:p>
          <w:pPr>
            <w:pStyle w:val="10"/>
            <w:numPr>
              <w:ilvl w:val="2"/>
              <w:numId w:val="2"/>
            </w:numPr>
            <w:tabs>
              <w:tab w:val="left" w:pos="1838"/>
              <w:tab w:val="left" w:pos="1839"/>
              <w:tab w:val="right" w:leader="dot" w:pos="9944"/>
            </w:tabs>
            <w:spacing w:before="16" w:after="0" w:line="240" w:lineRule="auto"/>
            <w:ind w:left="1838" w:right="0" w:hanging="750"/>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"_bookmark52" </w:instrText>
          </w:r>
          <w:r>
            <w:rPr>
              <w:rFonts w:hint="default" w:ascii="Times New Roman" w:hAnsi="Times New Roman" w:cs="Times New Roman"/>
            </w:rPr>
            <w:fldChar w:fldCharType="separate"/>
          </w:r>
          <w:r>
            <w:rPr>
              <w:rFonts w:hint="default" w:ascii="Times New Roman" w:hAnsi="Times New Roman" w:cs="Times New Roman"/>
            </w:rPr>
            <w:t>Hardware and software program integration</w:t>
          </w:r>
          <w:r>
            <w:rPr>
              <w:rFonts w:hint="default" w:ascii="Times New Roman" w:hAnsi="Times New Roman" w:cs="Times New Roman"/>
              <w:spacing w:val="52"/>
            </w:rPr>
            <w:t xml:space="preserve"> </w:t>
          </w:r>
          <w:r>
            <w:rPr>
              <w:rFonts w:hint="default" w:ascii="Times New Roman" w:hAnsi="Times New Roman" w:cs="Times New Roman"/>
            </w:rPr>
            <w:t>of</w:t>
          </w:r>
          <w:r>
            <w:rPr>
              <w:rFonts w:hint="default" w:ascii="Times New Roman" w:hAnsi="Times New Roman" w:cs="Times New Roman"/>
              <w:spacing w:val="10"/>
            </w:rPr>
            <w:t xml:space="preserve"> </w:t>
          </w:r>
          <w:r>
            <w:rPr>
              <w:rFonts w:hint="default" w:ascii="Times New Roman" w:hAnsi="Times New Roman" w:cs="Times New Roman"/>
            </w:rPr>
            <w:t>Project</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37</w:t>
          </w:r>
        </w:p>
        <w:p>
          <w:pPr>
            <w:pStyle w:val="10"/>
            <w:numPr>
              <w:ilvl w:val="2"/>
              <w:numId w:val="2"/>
            </w:numPr>
            <w:tabs>
              <w:tab w:val="left" w:pos="1838"/>
              <w:tab w:val="left" w:pos="1839"/>
              <w:tab w:val="right" w:leader="dot" w:pos="9941"/>
            </w:tabs>
            <w:spacing w:before="16" w:after="0" w:line="240" w:lineRule="auto"/>
            <w:ind w:left="1838" w:right="0" w:hanging="750"/>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"_bookmark53" </w:instrText>
          </w:r>
          <w:r>
            <w:rPr>
              <w:rFonts w:hint="default" w:ascii="Times New Roman" w:hAnsi="Times New Roman" w:cs="Times New Roman"/>
            </w:rPr>
            <w:fldChar w:fldCharType="separate"/>
          </w:r>
          <w:r>
            <w:rPr>
              <w:rFonts w:hint="default" w:ascii="Times New Roman" w:hAnsi="Times New Roman" w:cs="Times New Roman"/>
            </w:rPr>
            <w:t>Cloud connectivity and Mobile</w:t>
          </w:r>
          <w:r>
            <w:rPr>
              <w:rFonts w:hint="default" w:ascii="Times New Roman" w:hAnsi="Times New Roman" w:cs="Times New Roman"/>
              <w:spacing w:val="53"/>
            </w:rPr>
            <w:t xml:space="preserve"> </w:t>
          </w:r>
          <w:r>
            <w:rPr>
              <w:rFonts w:hint="default" w:ascii="Times New Roman" w:hAnsi="Times New Roman" w:cs="Times New Roman"/>
            </w:rPr>
            <w:t>App</w:t>
          </w:r>
          <w:r>
            <w:rPr>
              <w:rFonts w:hint="default" w:ascii="Times New Roman" w:hAnsi="Times New Roman" w:cs="Times New Roman"/>
              <w:spacing w:val="14"/>
            </w:rPr>
            <w:t xml:space="preserve"> </w:t>
          </w:r>
          <w:r>
            <w:rPr>
              <w:rFonts w:hint="default" w:ascii="Times New Roman" w:hAnsi="Times New Roman" w:cs="Times New Roman"/>
            </w:rPr>
            <w:t>improvement</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37</w:t>
          </w:r>
        </w:p>
        <w:p>
          <w:pPr>
            <w:pStyle w:val="9"/>
            <w:numPr>
              <w:ilvl w:val="1"/>
              <w:numId w:val="2"/>
            </w:numPr>
            <w:tabs>
              <w:tab w:val="left" w:pos="1089"/>
              <w:tab w:val="left" w:pos="1090"/>
              <w:tab w:val="right" w:leader="dot" w:pos="9944"/>
            </w:tabs>
            <w:spacing w:before="17" w:after="0" w:line="240" w:lineRule="auto"/>
            <w:ind w:left="1089" w:right="0" w:hanging="539"/>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"_bookmark54" </w:instrText>
          </w:r>
          <w:r>
            <w:rPr>
              <w:rFonts w:hint="default" w:ascii="Times New Roman" w:hAnsi="Times New Roman" w:cs="Times New Roman"/>
            </w:rPr>
            <w:fldChar w:fldCharType="separate"/>
          </w:r>
          <w:r>
            <w:rPr>
              <w:rFonts w:hint="default" w:ascii="Times New Roman" w:hAnsi="Times New Roman" w:cs="Times New Roman"/>
            </w:rPr>
            <w:t>Project</w:t>
          </w:r>
          <w:r>
            <w:rPr>
              <w:rFonts w:hint="default" w:ascii="Times New Roman" w:hAnsi="Times New Roman" w:cs="Times New Roman"/>
              <w:spacing w:val="19"/>
            </w:rPr>
            <w:t xml:space="preserve"> </w:t>
          </w:r>
          <w:r>
            <w:rPr>
              <w:rFonts w:hint="default" w:ascii="Times New Roman" w:hAnsi="Times New Roman" w:cs="Times New Roman"/>
              <w:spacing w:val="-3"/>
            </w:rPr>
            <w:t>Flowchart</w:t>
          </w:r>
          <w:r>
            <w:rPr>
              <w:rFonts w:hint="default" w:ascii="Times New Roman" w:hAnsi="Times New Roman" w:cs="Times New Roman"/>
              <w:spacing w:val="-3"/>
            </w:rPr>
            <w:fldChar w:fldCharType="end"/>
          </w:r>
          <w:r>
            <w:rPr>
              <w:rFonts w:hint="default" w:ascii="Times New Roman" w:hAnsi="Times New Roman" w:cs="Times New Roman"/>
              <w:spacing w:val="-3"/>
            </w:rPr>
            <w:tab/>
          </w:r>
          <w:r>
            <w:rPr>
              <w:rFonts w:hint="default" w:ascii="Times New Roman" w:hAnsi="Times New Roman" w:cs="Times New Roman"/>
            </w:rPr>
            <w:t>38</w:t>
          </w:r>
        </w:p>
        <w:p>
          <w:pPr>
            <w:pStyle w:val="9"/>
            <w:numPr>
              <w:ilvl w:val="1"/>
              <w:numId w:val="2"/>
            </w:numPr>
            <w:tabs>
              <w:tab w:val="left" w:pos="1089"/>
              <w:tab w:val="left" w:pos="1090"/>
              <w:tab w:val="right" w:leader="dot" w:pos="9943"/>
            </w:tabs>
            <w:spacing w:before="16" w:after="0" w:line="240" w:lineRule="auto"/>
            <w:ind w:left="1089" w:right="0" w:hanging="539"/>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"_bookmark56" </w:instrText>
          </w:r>
          <w:r>
            <w:rPr>
              <w:rFonts w:hint="default" w:ascii="Times New Roman" w:hAnsi="Times New Roman" w:cs="Times New Roman"/>
            </w:rPr>
            <w:fldChar w:fldCharType="separate"/>
          </w:r>
          <w:r>
            <w:rPr>
              <w:rFonts w:hint="default" w:ascii="Times New Roman" w:hAnsi="Times New Roman" w:cs="Times New Roman"/>
            </w:rPr>
            <w:t>Design Specifications</w:t>
          </w:r>
          <w:r>
            <w:rPr>
              <w:rFonts w:hint="default" w:ascii="Times New Roman" w:hAnsi="Times New Roman" w:cs="Times New Roman"/>
              <w:spacing w:val="31"/>
            </w:rPr>
            <w:t xml:space="preserve"> </w:t>
          </w:r>
          <w:r>
            <w:rPr>
              <w:rFonts w:hint="default" w:ascii="Times New Roman" w:hAnsi="Times New Roman" w:cs="Times New Roman"/>
            </w:rPr>
            <w:t>of</w:t>
          </w:r>
          <w:r>
            <w:rPr>
              <w:rFonts w:hint="default" w:ascii="Times New Roman" w:hAnsi="Times New Roman" w:cs="Times New Roman"/>
              <w:spacing w:val="16"/>
            </w:rPr>
            <w:t xml:space="preserve"> </w:t>
          </w:r>
          <w:r>
            <w:rPr>
              <w:rFonts w:hint="default" w:ascii="Times New Roman" w:hAnsi="Times New Roman" w:cs="Times New Roman"/>
            </w:rPr>
            <w:t>Connections</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38</w:t>
          </w:r>
        </w:p>
        <w:p>
          <w:pPr>
            <w:pStyle w:val="9"/>
            <w:numPr>
              <w:ilvl w:val="1"/>
              <w:numId w:val="2"/>
            </w:numPr>
            <w:tabs>
              <w:tab w:val="left" w:pos="1089"/>
              <w:tab w:val="left" w:pos="1090"/>
              <w:tab w:val="right" w:leader="dot" w:pos="9945"/>
            </w:tabs>
            <w:spacing w:before="16" w:after="0" w:line="240" w:lineRule="auto"/>
            <w:ind w:left="1089" w:right="0" w:hanging="539"/>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"_bookmark57" </w:instrText>
          </w:r>
          <w:r>
            <w:rPr>
              <w:rFonts w:hint="default" w:ascii="Times New Roman" w:hAnsi="Times New Roman" w:cs="Times New Roman"/>
            </w:rPr>
            <w:fldChar w:fldCharType="separate"/>
          </w:r>
          <w:r>
            <w:rPr>
              <w:rFonts w:hint="default" w:ascii="Times New Roman" w:hAnsi="Times New Roman" w:cs="Times New Roman"/>
            </w:rPr>
            <w:t>Serial</w:t>
          </w:r>
          <w:r>
            <w:rPr>
              <w:rFonts w:hint="default" w:ascii="Times New Roman" w:hAnsi="Times New Roman" w:cs="Times New Roman"/>
              <w:spacing w:val="17"/>
            </w:rPr>
            <w:t xml:space="preserve"> </w:t>
          </w:r>
          <w:r>
            <w:rPr>
              <w:rFonts w:hint="default" w:ascii="Times New Roman" w:hAnsi="Times New Roman" w:cs="Times New Roman"/>
            </w:rPr>
            <w:t>communication</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39</w:t>
          </w:r>
        </w:p>
        <w:p>
          <w:pPr>
            <w:pStyle w:val="8"/>
            <w:numPr>
              <w:ilvl w:val="0"/>
              <w:numId w:val="2"/>
            </w:numPr>
            <w:tabs>
              <w:tab w:val="left" w:pos="551"/>
              <w:tab w:val="left" w:pos="552"/>
              <w:tab w:val="right" w:pos="9944"/>
            </w:tabs>
            <w:spacing w:before="250" w:after="0" w:line="240" w:lineRule="auto"/>
            <w:ind w:left="551" w:right="0" w:hanging="352"/>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"_bookmark59" </w:instrText>
          </w:r>
          <w:r>
            <w:rPr>
              <w:rFonts w:hint="default" w:ascii="Times New Roman" w:hAnsi="Times New Roman" w:cs="Times New Roman"/>
            </w:rPr>
            <w:fldChar w:fldCharType="separate"/>
          </w:r>
          <w:r>
            <w:rPr>
              <w:rFonts w:hint="default" w:ascii="Times New Roman" w:hAnsi="Times New Roman" w:cs="Times New Roman"/>
              <w:spacing w:val="-4"/>
            </w:rPr>
            <w:t xml:space="preserve">RESULTS  </w:t>
          </w:r>
          <w:r>
            <w:rPr>
              <w:rFonts w:hint="default" w:ascii="Times New Roman" w:hAnsi="Times New Roman" w:cs="Times New Roman"/>
            </w:rPr>
            <w:t xml:space="preserve">&amp; DISCUSSIONS OF </w:t>
          </w:r>
          <w:r>
            <w:rPr>
              <w:rFonts w:hint="default" w:ascii="Times New Roman" w:hAnsi="Times New Roman" w:cs="Times New Roman"/>
              <w:spacing w:val="12"/>
            </w:rPr>
            <w:t xml:space="preserve"> </w:t>
          </w:r>
          <w:r>
            <w:rPr>
              <w:rFonts w:hint="default" w:ascii="Times New Roman" w:hAnsi="Times New Roman" w:cs="Times New Roman"/>
            </w:rPr>
            <w:t>THE</w:t>
          </w:r>
          <w:r>
            <w:rPr>
              <w:rFonts w:hint="default" w:ascii="Times New Roman" w:hAnsi="Times New Roman" w:cs="Times New Roman"/>
              <w:spacing w:val="33"/>
            </w:rPr>
            <w:t xml:space="preserve"> </w:t>
          </w:r>
          <w:r>
            <w:rPr>
              <w:rFonts w:hint="default" w:ascii="Times New Roman" w:hAnsi="Times New Roman" w:cs="Times New Roman"/>
            </w:rPr>
            <w:t>PROJECT</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41</w:t>
          </w:r>
        </w:p>
        <w:p>
          <w:pPr>
            <w:pStyle w:val="9"/>
            <w:numPr>
              <w:ilvl w:val="1"/>
              <w:numId w:val="2"/>
            </w:numPr>
            <w:tabs>
              <w:tab w:val="left" w:pos="1089"/>
              <w:tab w:val="left" w:pos="1090"/>
              <w:tab w:val="right" w:leader="dot" w:pos="9944"/>
            </w:tabs>
            <w:spacing w:before="17" w:after="0" w:line="240" w:lineRule="auto"/>
            <w:ind w:left="1089" w:right="0" w:hanging="539"/>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"_bookmark60" </w:instrText>
          </w:r>
          <w:r>
            <w:rPr>
              <w:rFonts w:hint="default" w:ascii="Times New Roman" w:hAnsi="Times New Roman" w:cs="Times New Roman"/>
            </w:rPr>
            <w:fldChar w:fldCharType="separate"/>
          </w:r>
          <w:r>
            <w:rPr>
              <w:rFonts w:hint="default" w:ascii="Times New Roman" w:hAnsi="Times New Roman" w:cs="Times New Roman"/>
            </w:rPr>
            <w:t>Firebase</w:t>
          </w:r>
          <w:r>
            <w:rPr>
              <w:rFonts w:hint="default" w:ascii="Times New Roman" w:hAnsi="Times New Roman" w:cs="Times New Roman"/>
              <w:spacing w:val="19"/>
            </w:rPr>
            <w:t xml:space="preserve"> </w:t>
          </w:r>
          <w:r>
            <w:rPr>
              <w:rFonts w:hint="default" w:ascii="Times New Roman" w:hAnsi="Times New Roman" w:cs="Times New Roman"/>
            </w:rPr>
            <w:t>result</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41</w:t>
          </w:r>
        </w:p>
        <w:p>
          <w:pPr>
            <w:pStyle w:val="9"/>
            <w:numPr>
              <w:ilvl w:val="1"/>
              <w:numId w:val="2"/>
            </w:numPr>
            <w:tabs>
              <w:tab w:val="left" w:pos="1089"/>
              <w:tab w:val="left" w:pos="1090"/>
              <w:tab w:val="right" w:leader="dot" w:pos="9943"/>
            </w:tabs>
            <w:spacing w:before="16" w:after="0" w:line="240" w:lineRule="auto"/>
            <w:ind w:left="1089" w:right="0" w:hanging="539"/>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"_bookmark62" </w:instrText>
          </w:r>
          <w:r>
            <w:rPr>
              <w:rFonts w:hint="default" w:ascii="Times New Roman" w:hAnsi="Times New Roman" w:cs="Times New Roman"/>
            </w:rPr>
            <w:fldChar w:fldCharType="separate"/>
          </w:r>
          <w:r>
            <w:rPr>
              <w:rFonts w:hint="default" w:ascii="Times New Roman" w:hAnsi="Times New Roman" w:cs="Times New Roman"/>
            </w:rPr>
            <w:t>Android</w:t>
          </w:r>
          <w:r>
            <w:rPr>
              <w:rFonts w:hint="default" w:ascii="Times New Roman" w:hAnsi="Times New Roman" w:cs="Times New Roman"/>
              <w:spacing w:val="19"/>
            </w:rPr>
            <w:t xml:space="preserve"> </w:t>
          </w:r>
          <w:r>
            <w:rPr>
              <w:rFonts w:hint="default" w:ascii="Times New Roman" w:hAnsi="Times New Roman" w:cs="Times New Roman"/>
            </w:rPr>
            <w:t>App</w:t>
          </w:r>
          <w:r>
            <w:rPr>
              <w:rFonts w:hint="default" w:ascii="Times New Roman" w:hAnsi="Times New Roman" w:cs="Times New Roman"/>
              <w:spacing w:val="19"/>
            </w:rPr>
            <w:t xml:space="preserve"> </w:t>
          </w:r>
          <w:r>
            <w:rPr>
              <w:rFonts w:hint="default" w:ascii="Times New Roman" w:hAnsi="Times New Roman" w:cs="Times New Roman"/>
            </w:rPr>
            <w:t>result</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41</w:t>
          </w:r>
        </w:p>
        <w:p>
          <w:pPr>
            <w:pStyle w:val="9"/>
            <w:numPr>
              <w:ilvl w:val="1"/>
              <w:numId w:val="2"/>
            </w:numPr>
            <w:tabs>
              <w:tab w:val="left" w:pos="1089"/>
              <w:tab w:val="left" w:pos="1090"/>
              <w:tab w:val="right" w:leader="dot" w:pos="9944"/>
            </w:tabs>
            <w:spacing w:before="16" w:after="0" w:line="240" w:lineRule="auto"/>
            <w:ind w:left="1089" w:right="0" w:hanging="539"/>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"_bookmark67" </w:instrText>
          </w:r>
          <w:r>
            <w:rPr>
              <w:rFonts w:hint="default" w:ascii="Times New Roman" w:hAnsi="Times New Roman" w:cs="Times New Roman"/>
            </w:rPr>
            <w:fldChar w:fldCharType="separate"/>
          </w:r>
          <w:r>
            <w:rPr>
              <w:rFonts w:hint="default" w:ascii="Times New Roman" w:hAnsi="Times New Roman" w:cs="Times New Roman"/>
            </w:rPr>
            <w:t>Analysis  of</w:t>
          </w:r>
          <w:r>
            <w:rPr>
              <w:rFonts w:hint="default" w:ascii="Times New Roman" w:hAnsi="Times New Roman" w:cs="Times New Roman"/>
              <w:spacing w:val="-22"/>
            </w:rPr>
            <w:t xml:space="preserve"> </w:t>
          </w:r>
          <w:r>
            <w:rPr>
              <w:rFonts w:hint="default" w:ascii="Times New Roman" w:hAnsi="Times New Roman" w:cs="Times New Roman"/>
            </w:rPr>
            <w:t>actual</w:t>
          </w:r>
          <w:r>
            <w:rPr>
              <w:rFonts w:hint="default" w:ascii="Times New Roman" w:hAnsi="Times New Roman" w:cs="Times New Roman"/>
              <w:spacing w:val="18"/>
            </w:rPr>
            <w:t xml:space="preserve"> </w:t>
          </w:r>
          <w:r>
            <w:rPr>
              <w:rFonts w:hint="default" w:ascii="Times New Roman" w:hAnsi="Times New Roman" w:cs="Times New Roman"/>
            </w:rPr>
            <w:t>reading</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44</w:t>
          </w:r>
        </w:p>
        <w:p>
          <w:pPr>
            <w:pStyle w:val="8"/>
            <w:numPr>
              <w:ilvl w:val="0"/>
              <w:numId w:val="2"/>
            </w:numPr>
            <w:tabs>
              <w:tab w:val="left" w:pos="551"/>
              <w:tab w:val="left" w:pos="552"/>
              <w:tab w:val="right" w:pos="9947"/>
            </w:tabs>
            <w:spacing w:before="250" w:after="0" w:line="240" w:lineRule="auto"/>
            <w:ind w:left="551" w:right="0" w:hanging="352"/>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"_bookmark68" </w:instrText>
          </w:r>
          <w:r>
            <w:rPr>
              <w:rFonts w:hint="default" w:ascii="Times New Roman" w:hAnsi="Times New Roman" w:cs="Times New Roman"/>
            </w:rPr>
            <w:fldChar w:fldCharType="separate"/>
          </w:r>
          <w:r>
            <w:rPr>
              <w:rFonts w:hint="default" w:ascii="Times New Roman" w:hAnsi="Times New Roman" w:cs="Times New Roman"/>
            </w:rPr>
            <w:t>Conclusion  and</w:t>
          </w:r>
          <w:r>
            <w:rPr>
              <w:rFonts w:hint="default" w:ascii="Times New Roman" w:hAnsi="Times New Roman" w:cs="Times New Roman"/>
              <w:spacing w:val="-18"/>
            </w:rPr>
            <w:t xml:space="preserve"> </w:t>
          </w:r>
          <w:r>
            <w:rPr>
              <w:rFonts w:hint="default" w:ascii="Times New Roman" w:hAnsi="Times New Roman" w:cs="Times New Roman"/>
            </w:rPr>
            <w:t>future</w:t>
          </w:r>
          <w:r>
            <w:rPr>
              <w:rFonts w:hint="default" w:ascii="Times New Roman" w:hAnsi="Times New Roman" w:cs="Times New Roman"/>
              <w:spacing w:val="21"/>
            </w:rPr>
            <w:t xml:space="preserve"> </w:t>
          </w:r>
          <w:r>
            <w:rPr>
              <w:rFonts w:hint="default" w:ascii="Times New Roman" w:hAnsi="Times New Roman" w:cs="Times New Roman"/>
            </w:rPr>
            <w:t>Advancements</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46</w:t>
          </w:r>
        </w:p>
        <w:p>
          <w:pPr>
            <w:pStyle w:val="9"/>
            <w:numPr>
              <w:ilvl w:val="1"/>
              <w:numId w:val="2"/>
            </w:numPr>
            <w:tabs>
              <w:tab w:val="left" w:pos="1089"/>
              <w:tab w:val="left" w:pos="1090"/>
              <w:tab w:val="right" w:leader="dot" w:pos="9944"/>
            </w:tabs>
            <w:spacing w:before="17" w:after="0" w:line="240" w:lineRule="auto"/>
            <w:ind w:left="1089" w:right="0" w:hanging="539"/>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"_bookmark69" </w:instrText>
          </w:r>
          <w:r>
            <w:rPr>
              <w:rFonts w:hint="default" w:ascii="Times New Roman" w:hAnsi="Times New Roman" w:cs="Times New Roman"/>
            </w:rPr>
            <w:fldChar w:fldCharType="separate"/>
          </w:r>
          <w:r>
            <w:rPr>
              <w:rFonts w:hint="default" w:ascii="Times New Roman" w:hAnsi="Times New Roman" w:cs="Times New Roman"/>
              <w:spacing w:val="-4"/>
            </w:rPr>
            <w:t xml:space="preserve">Future  </w:t>
          </w:r>
          <w:r>
            <w:rPr>
              <w:rFonts w:hint="default" w:ascii="Times New Roman" w:hAnsi="Times New Roman" w:cs="Times New Roman"/>
            </w:rPr>
            <w:t>Directions of</w:t>
          </w:r>
          <w:r>
            <w:rPr>
              <w:rFonts w:hint="default" w:ascii="Times New Roman" w:hAnsi="Times New Roman" w:cs="Times New Roman"/>
              <w:spacing w:val="3"/>
            </w:rPr>
            <w:t xml:space="preserve"> </w:t>
          </w:r>
          <w:r>
            <w:rPr>
              <w:rFonts w:hint="default" w:ascii="Times New Roman" w:hAnsi="Times New Roman" w:cs="Times New Roman"/>
            </w:rPr>
            <w:t>the</w:t>
          </w:r>
          <w:r>
            <w:rPr>
              <w:rFonts w:hint="default" w:ascii="Times New Roman" w:hAnsi="Times New Roman" w:cs="Times New Roman"/>
              <w:spacing w:val="18"/>
            </w:rPr>
            <w:t xml:space="preserve"> </w:t>
          </w:r>
          <w:r>
            <w:rPr>
              <w:rFonts w:hint="default" w:ascii="Times New Roman" w:hAnsi="Times New Roman" w:cs="Times New Roman"/>
            </w:rPr>
            <w:t>Project</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46</w:t>
          </w:r>
        </w:p>
        <w:p>
          <w:pPr>
            <w:pStyle w:val="9"/>
            <w:numPr>
              <w:ilvl w:val="1"/>
              <w:numId w:val="2"/>
            </w:numPr>
            <w:tabs>
              <w:tab w:val="left" w:pos="1089"/>
              <w:tab w:val="left" w:pos="1090"/>
              <w:tab w:val="right" w:leader="dot" w:pos="9945"/>
            </w:tabs>
            <w:spacing w:before="16" w:after="0" w:line="240" w:lineRule="auto"/>
            <w:ind w:left="1089" w:right="0" w:hanging="539"/>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"_bookmark70" </w:instrText>
          </w:r>
          <w:r>
            <w:rPr>
              <w:rFonts w:hint="default" w:ascii="Times New Roman" w:hAnsi="Times New Roman" w:cs="Times New Roman"/>
            </w:rPr>
            <w:fldChar w:fldCharType="separate"/>
          </w:r>
          <w:r>
            <w:rPr>
              <w:rFonts w:hint="default" w:ascii="Times New Roman" w:hAnsi="Times New Roman" w:cs="Times New Roman"/>
            </w:rPr>
            <w:t>References  of</w:t>
          </w:r>
          <w:r>
            <w:rPr>
              <w:rFonts w:hint="default" w:ascii="Times New Roman" w:hAnsi="Times New Roman" w:cs="Times New Roman"/>
              <w:spacing w:val="-22"/>
            </w:rPr>
            <w:t xml:space="preserve"> </w:t>
          </w:r>
          <w:r>
            <w:rPr>
              <w:rFonts w:hint="default" w:ascii="Times New Roman" w:hAnsi="Times New Roman" w:cs="Times New Roman"/>
            </w:rPr>
            <w:t>the</w:t>
          </w:r>
          <w:r>
            <w:rPr>
              <w:rFonts w:hint="default" w:ascii="Times New Roman" w:hAnsi="Times New Roman" w:cs="Times New Roman"/>
              <w:spacing w:val="18"/>
            </w:rPr>
            <w:t xml:space="preserve"> </w:t>
          </w:r>
          <w:r>
            <w:rPr>
              <w:rFonts w:hint="default" w:ascii="Times New Roman" w:hAnsi="Times New Roman" w:cs="Times New Roman"/>
            </w:rPr>
            <w:t>Project</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rPr>
            <w:t>46</w:t>
          </w:r>
        </w:p>
        <w:p>
          <w:pPr>
            <w:pStyle w:val="9"/>
            <w:numPr>
              <w:ilvl w:val="0"/>
              <w:numId w:val="0"/>
            </w:numPr>
            <w:tabs>
              <w:tab w:val="left" w:pos="1089"/>
              <w:tab w:val="left" w:pos="1090"/>
              <w:tab w:val="right" w:leader="dot" w:pos="9945"/>
            </w:tabs>
            <w:spacing w:before="16" w:after="0" w:line="240" w:lineRule="auto"/>
            <w:ind w:right="0" w:rightChars="0"/>
            <w:jc w:val="left"/>
            <w:rPr>
              <w:rFonts w:hint="default" w:ascii="Times New Roman" w:hAnsi="Times New Roman" w:cs="Times New Roman"/>
              <w:lang w:val="en-IN"/>
            </w:rPr>
          </w:pPr>
        </w:p>
        <w:p>
          <w:pPr>
            <w:rPr>
              <w:rFonts w:hint="default" w:ascii="Times New Roman" w:hAnsi="Times New Roman" w:cs="Times New Roman"/>
              <w:b/>
              <w:bCs/>
              <w:sz w:val="24"/>
              <w:szCs w:val="24"/>
              <w:lang w:val="en-IN"/>
            </w:rPr>
          </w:pPr>
          <w:r>
            <w:rPr>
              <w:rFonts w:hint="default" w:ascii="Times New Roman" w:hAnsi="Times New Roman" w:cs="Times New Roman"/>
              <w:lang w:val="en-IN"/>
            </w:rPr>
            <w:t xml:space="preserve">           </w:t>
          </w:r>
          <w:r>
            <w:rPr>
              <w:rFonts w:hint="default" w:ascii="Times New Roman" w:hAnsi="Times New Roman" w:cs="Times New Roman"/>
              <w:b/>
              <w:bCs/>
              <w:sz w:val="24"/>
              <w:szCs w:val="24"/>
              <w:lang w:val="en-IN"/>
            </w:rPr>
            <w:t>Publication</w:t>
          </w:r>
        </w:p>
        <w:p>
          <w:pPr>
            <w:rPr>
              <w:rFonts w:hint="default" w:ascii="Times New Roman" w:hAnsi="Times New Roman" w:cs="Times New Roman"/>
              <w:b/>
              <w:bCs/>
              <w:sz w:val="24"/>
              <w:szCs w:val="24"/>
              <w:lang w:val="en-IN"/>
            </w:rPr>
          </w:pPr>
        </w:p>
        <w:p>
          <w:pPr>
            <w:pStyle w:val="9"/>
            <w:numPr>
              <w:ilvl w:val="0"/>
              <w:numId w:val="0"/>
            </w:numPr>
            <w:tabs>
              <w:tab w:val="left" w:pos="1089"/>
              <w:tab w:val="left" w:pos="1090"/>
              <w:tab w:val="right" w:leader="dot" w:pos="9945"/>
            </w:tabs>
            <w:spacing w:before="16" w:after="0" w:line="360" w:lineRule="auto"/>
            <w:ind w:right="0" w:rightChars="0" w:firstLine="600" w:firstLineChars="250"/>
            <w:jc w:val="left"/>
            <w:rPr>
              <w:rFonts w:hint="default"/>
              <w:lang w:val="en-IN"/>
            </w:rPr>
          </w:pPr>
          <w:r>
            <w:rPr>
              <w:rFonts w:hint="default" w:ascii="Times New Roman" w:hAnsi="Times New Roman" w:cs="Times New Roman"/>
              <w:b/>
              <w:bCs/>
              <w:lang w:val="en-IN"/>
            </w:rPr>
            <w:t>Appendix</w:t>
          </w:r>
        </w:p>
        <w:p>
          <w:pPr>
            <w:pStyle w:val="9"/>
            <w:numPr>
              <w:ilvl w:val="0"/>
              <w:numId w:val="3"/>
            </w:numPr>
            <w:tabs>
              <w:tab w:val="left" w:pos="1089"/>
              <w:tab w:val="left" w:pos="1090"/>
              <w:tab w:val="right" w:leader="dot" w:pos="9945"/>
            </w:tabs>
            <w:spacing w:before="16" w:after="0" w:line="360" w:lineRule="auto"/>
            <w:ind w:left="1089" w:leftChars="0" w:right="0" w:rightChars="0" w:firstLine="0" w:firstLineChars="0"/>
            <w:jc w:val="left"/>
            <w:rPr>
              <w:rFonts w:hint="default" w:ascii="Times New Roman" w:hAnsi="Times New Roman" w:cs="Times New Roman"/>
              <w:b/>
              <w:bCs/>
              <w:lang w:val="en-IN"/>
            </w:rPr>
          </w:pPr>
          <w:r>
            <w:rPr>
              <w:rFonts w:hint="default" w:ascii="Times New Roman" w:hAnsi="Times New Roman" w:cs="Times New Roman"/>
              <w:b/>
              <w:bCs/>
              <w:lang w:val="en-IN"/>
            </w:rPr>
            <w:t>Microcontroller datasheet</w:t>
          </w:r>
        </w:p>
        <w:p>
          <w:pPr>
            <w:pStyle w:val="9"/>
            <w:numPr>
              <w:ilvl w:val="0"/>
              <w:numId w:val="3"/>
            </w:numPr>
            <w:tabs>
              <w:tab w:val="left" w:pos="1089"/>
              <w:tab w:val="left" w:pos="1090"/>
              <w:tab w:val="right" w:leader="dot" w:pos="9945"/>
            </w:tabs>
            <w:spacing w:before="16" w:after="0" w:line="360" w:lineRule="auto"/>
            <w:ind w:left="1089" w:leftChars="0" w:right="0" w:rightChars="0" w:firstLine="0" w:firstLineChars="0"/>
            <w:jc w:val="left"/>
            <w:rPr>
              <w:rFonts w:hint="default" w:ascii="Times New Roman" w:hAnsi="Times New Roman" w:cs="Times New Roman"/>
              <w:b/>
              <w:bCs/>
              <w:lang w:val="en-IN"/>
            </w:rPr>
          </w:pPr>
          <w:r>
            <w:rPr>
              <w:rFonts w:hint="default" w:ascii="Times New Roman" w:hAnsi="Times New Roman" w:cs="Times New Roman"/>
              <w:b/>
              <w:bCs/>
              <w:lang w:val="en-IN"/>
            </w:rPr>
            <w:t>CT sensor datasheet</w:t>
          </w:r>
          <w:bookmarkStart w:id="152" w:name="_GoBack"/>
          <w:bookmarkEnd w:id="152"/>
        </w:p>
        <w:p>
          <w:pPr>
            <w:pStyle w:val="9"/>
            <w:numPr>
              <w:ilvl w:val="0"/>
              <w:numId w:val="3"/>
            </w:numPr>
            <w:tabs>
              <w:tab w:val="left" w:pos="1089"/>
              <w:tab w:val="left" w:pos="1090"/>
              <w:tab w:val="right" w:leader="dot" w:pos="9945"/>
            </w:tabs>
            <w:spacing w:before="16" w:after="0" w:line="360" w:lineRule="auto"/>
            <w:ind w:left="1089" w:leftChars="0" w:right="0" w:rightChars="0" w:firstLine="0" w:firstLineChars="0"/>
            <w:jc w:val="left"/>
            <w:rPr>
              <w:rFonts w:hint="default" w:ascii="Times New Roman" w:hAnsi="Times New Roman" w:cs="Times New Roman"/>
              <w:b/>
              <w:bCs/>
              <w:lang w:val="en-IN"/>
            </w:rPr>
          </w:pPr>
          <w:r>
            <w:rPr>
              <w:rFonts w:hint="default" w:ascii="Times New Roman" w:hAnsi="Times New Roman" w:cs="Times New Roman"/>
              <w:b/>
              <w:bCs/>
              <w:lang w:val="en-IN"/>
            </w:rPr>
            <w:t>ESP8266 datasheet</w:t>
          </w:r>
        </w:p>
        <w:p>
          <w:pPr>
            <w:pStyle w:val="9"/>
            <w:numPr>
              <w:ilvl w:val="0"/>
              <w:numId w:val="3"/>
            </w:numPr>
            <w:tabs>
              <w:tab w:val="left" w:pos="1089"/>
              <w:tab w:val="left" w:pos="1090"/>
              <w:tab w:val="right" w:leader="dot" w:pos="9945"/>
            </w:tabs>
            <w:spacing w:before="16" w:after="0" w:line="360" w:lineRule="auto"/>
            <w:ind w:left="1089" w:leftChars="0" w:right="0" w:rightChars="0" w:firstLine="0" w:firstLineChars="0"/>
            <w:jc w:val="left"/>
            <w:rPr>
              <w:rFonts w:hint="default" w:ascii="Times New Roman" w:hAnsi="Times New Roman" w:cs="Times New Roman"/>
              <w:b/>
              <w:bCs/>
              <w:lang w:val="en-IN"/>
            </w:rPr>
          </w:pPr>
          <w:r>
            <w:rPr>
              <w:rFonts w:hint="default" w:ascii="Times New Roman" w:hAnsi="Times New Roman" w:cs="Times New Roman"/>
              <w:b/>
              <w:bCs/>
              <w:lang w:val="en-IN"/>
            </w:rPr>
            <w:t>Pickit3 datasheet</w:t>
          </w:r>
        </w:p>
        <w:p>
          <w:pPr>
            <w:pStyle w:val="9"/>
            <w:numPr>
              <w:ilvl w:val="0"/>
              <w:numId w:val="3"/>
            </w:numPr>
            <w:tabs>
              <w:tab w:val="left" w:pos="1089"/>
              <w:tab w:val="left" w:pos="1090"/>
              <w:tab w:val="right" w:leader="dot" w:pos="9945"/>
            </w:tabs>
            <w:spacing w:before="16" w:after="0" w:line="360" w:lineRule="auto"/>
            <w:ind w:left="1089" w:leftChars="0" w:right="0" w:rightChars="0" w:firstLine="0" w:firstLineChars="0"/>
            <w:jc w:val="left"/>
            <w:rPr>
              <w:rFonts w:hint="default" w:ascii="Times New Roman" w:hAnsi="Times New Roman" w:cs="Times New Roman"/>
              <w:b/>
              <w:bCs/>
              <w:lang w:val="en-IN"/>
            </w:rPr>
          </w:pPr>
          <w:r>
            <w:rPr>
              <w:rFonts w:hint="default" w:ascii="Times New Roman" w:hAnsi="Times New Roman" w:cs="Times New Roman"/>
              <w:b/>
              <w:bCs/>
              <w:lang w:val="en-IN"/>
            </w:rPr>
            <w:t>Firebase Database datasheet</w:t>
          </w:r>
        </w:p>
        <w:p>
          <w:pPr>
            <w:pStyle w:val="9"/>
            <w:numPr>
              <w:ilvl w:val="0"/>
              <w:numId w:val="0"/>
            </w:numPr>
            <w:tabs>
              <w:tab w:val="left" w:pos="1089"/>
              <w:tab w:val="left" w:pos="1090"/>
              <w:tab w:val="right" w:leader="dot" w:pos="9945"/>
            </w:tabs>
            <w:spacing w:before="16" w:after="0" w:line="360" w:lineRule="auto"/>
            <w:ind w:left="1089" w:leftChars="0" w:right="0" w:rightChars="0"/>
            <w:jc w:val="left"/>
            <w:rPr>
              <w:rFonts w:hint="default" w:ascii="Times New Roman" w:hAnsi="Times New Roman" w:cs="Times New Roman"/>
              <w:lang w:val="en-IN"/>
            </w:rPr>
          </w:pPr>
          <w:r>
            <w:rPr>
              <w:rFonts w:hint="default" w:ascii="Times New Roman" w:hAnsi="Times New Roman" w:cs="Times New Roman"/>
              <w:b/>
              <w:bCs/>
              <w:lang w:val="en-IN"/>
            </w:rPr>
            <w:t>F. Cloud Functions datasheet</w:t>
          </w:r>
        </w:p>
        <w:p>
          <w:pPr>
            <w:rPr>
              <w:rFonts w:hint="default"/>
              <w:lang w:val="en-IN"/>
            </w:rPr>
          </w:pPr>
        </w:p>
        <w:p>
          <w:pPr>
            <w:rPr>
              <w:rFonts w:hint="default"/>
              <w:lang w:val="en-IN"/>
            </w:rPr>
          </w:pPr>
        </w:p>
        <w:p>
          <w:pPr>
            <w:numPr>
              <w:ilvl w:val="0"/>
              <w:numId w:val="0"/>
            </w:numPr>
            <w:ind w:right="0" w:rightChars="0"/>
            <w:rPr>
              <w:rFonts w:hint="default"/>
              <w:lang w:val="en-IN"/>
            </w:rPr>
          </w:pPr>
        </w:p>
        <w:p>
          <w:pPr>
            <w:pStyle w:val="9"/>
            <w:numPr>
              <w:ilvl w:val="0"/>
              <w:numId w:val="0"/>
            </w:numPr>
            <w:tabs>
              <w:tab w:val="left" w:pos="1089"/>
              <w:tab w:val="left" w:pos="1090"/>
              <w:tab w:val="right" w:leader="dot" w:pos="9945"/>
            </w:tabs>
            <w:spacing w:before="16" w:after="0" w:line="240" w:lineRule="auto"/>
            <w:ind w:right="0" w:rightChars="0" w:firstLine="600" w:firstLineChars="250"/>
            <w:jc w:val="left"/>
            <w:rPr>
              <w:rFonts w:hint="default" w:ascii="Times New Roman" w:hAnsi="Times New Roman" w:cs="Times New Roman"/>
            </w:rPr>
          </w:pPr>
        </w:p>
      </w:sdtContent>
    </w:sdt>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spacing w:before="10"/>
        <w:rPr>
          <w:rFonts w:hint="default" w:ascii="Times New Roman" w:hAnsi="Times New Roman" w:cs="Times New Roman"/>
          <w:sz w:val="20"/>
        </w:rPr>
      </w:pPr>
      <w:r>
        <w:rPr>
          <w:rFonts w:hint="default" w:ascii="Times New Roman" w:hAnsi="Times New Roman" w:cs="Times New Roman"/>
        </w:rPr>
        <w:pict>
          <v:group id="_x0000_s1070" o:spid="_x0000_s1070" o:spt="203" style="position:absolute;left:0pt;margin-left:53.55pt;margin-top:13.85pt;height:5.25pt;width:487.3pt;mso-position-horizontal-relative:page;mso-wrap-distance-bottom:0pt;mso-wrap-distance-top:0pt;z-index:-251651072;mso-width-relative:page;mso-height-relative:page;" coordorigin="1071,277" coordsize="9746,105">
            <o:lock v:ext="edit"/>
            <v:line id="_x0000_s1071" o:spid="_x0000_s1071" o:spt="20" style="position:absolute;left:1071;top:297;height:0;width:9746;" stroked="t" coordsize="21600,21600">
              <v:path arrowok="t"/>
              <v:fill focussize="0,0"/>
              <v:stroke weight="1.99299212598425pt" color="#8B0000"/>
              <v:imagedata o:title=""/>
              <o:lock v:ext="edit"/>
            </v:line>
            <v:line id="_x0000_s1072" o:spid="_x0000_s1072" o:spt="20" style="position:absolute;left:1071;top:378;height:0;width:9746;" stroked="t" coordsize="21600,21600">
              <v:path arrowok="t"/>
              <v:fill focussize="0,0"/>
              <v:stroke weight="0.398031496062992pt" color="#8B0000"/>
              <v:imagedata o:title=""/>
              <o:lock v:ext="edit"/>
            </v:line>
            <w10:wrap type="topAndBottom"/>
          </v:group>
        </w:pict>
      </w:r>
    </w:p>
    <w:p>
      <w:pPr>
        <w:spacing w:after="0"/>
        <w:rPr>
          <w:rFonts w:hint="default" w:ascii="Times New Roman" w:hAnsi="Times New Roman" w:cs="Times New Roman"/>
          <w:sz w:val="20"/>
        </w:rPr>
        <w:sectPr>
          <w:headerReference r:id="rId4" w:type="default"/>
          <w:pgSz w:w="11910" w:h="16840"/>
          <w:pgMar w:top="480" w:right="1020" w:bottom="280" w:left="520" w:header="0" w:footer="0" w:gutter="0"/>
          <w:cols w:equalWidth="0" w:num="1">
            <w:col w:w="10370"/>
          </w:cols>
        </w:sectPr>
      </w:pPr>
    </w:p>
    <w:p>
      <w:pPr>
        <w:pStyle w:val="5"/>
        <w:spacing w:before="8"/>
        <w:rPr>
          <w:rFonts w:hint="default" w:ascii="Times New Roman" w:hAnsi="Times New Roman" w:cs="Times New Roman"/>
          <w:sz w:val="13"/>
        </w:rPr>
      </w:pPr>
      <w:r>
        <w:rPr>
          <w:rFonts w:hint="default" w:ascii="Times New Roman" w:hAnsi="Times New Roman" w:cs="Times New Roman"/>
        </w:rPr>
        <w:pict>
          <v:group id="_x0000_s1073" o:spid="_x0000_s1073" o:spt="203" style="position:absolute;left:0pt;margin-left:39.9pt;margin-top:52.85pt;height:710.35pt;width:508pt;mso-position-horizontal-relative:page;mso-position-vertical-relative:page;z-index:-255075328;mso-width-relative:page;mso-height-relative:page;" coordorigin="798,1058" coordsize="10160,14207">
            <o:lock v:ext="edit"/>
            <v:line id="_x0000_s1074" o:spid="_x0000_s1074" o:spt="20" style="position:absolute;left:798;top:1062;height:0;width:10160;" stroked="t" coordsize="21600,21600">
              <v:path arrowok="t"/>
              <v:fill focussize="0,0"/>
              <v:stroke weight="0.398031496062992pt" color="#000000"/>
              <v:imagedata o:title=""/>
              <o:lock v:ext="edit"/>
            </v:line>
            <v:line id="_x0000_s1075" o:spid="_x0000_s1075" o:spt="20" style="position:absolute;left:802;top:1062;flip:y;height:14198;width:0;" stroked="t" coordsize="21600,21600">
              <v:path arrowok="t"/>
              <v:fill focussize="0,0"/>
              <v:stroke weight="0.398031496062992pt" color="#000000"/>
              <v:imagedata o:title=""/>
              <o:lock v:ext="edit"/>
            </v:line>
            <v:line id="_x0000_s1076" o:spid="_x0000_s1076" o:spt="20" style="position:absolute;left:10954;top:1062;flip:y;height:14198;width:0;" stroked="t" coordsize="21600,21600">
              <v:path arrowok="t"/>
              <v:fill focussize="0,0"/>
              <v:stroke weight="0.398031496062992pt" color="#000000"/>
              <v:imagedata o:title=""/>
              <o:lock v:ext="edit"/>
            </v:line>
            <v:line id="_x0000_s1077" o:spid="_x0000_s1077" o:spt="20" style="position:absolute;left:798;top:15260;height:0;width:10160;" stroked="t" coordsize="21600,21600">
              <v:path arrowok="t"/>
              <v:fill focussize="0,0"/>
              <v:stroke weight="0.398031496062992pt" color="#000000"/>
              <v:imagedata o:title=""/>
              <o:lock v:ext="edit"/>
            </v:line>
          </v:group>
        </w:pict>
      </w:r>
    </w:p>
    <w:p>
      <w:pPr>
        <w:spacing w:before="46"/>
        <w:ind w:left="485" w:right="0" w:firstLine="0"/>
        <w:jc w:val="left"/>
        <w:rPr>
          <w:rFonts w:hint="default" w:ascii="Times New Roman" w:hAnsi="Times New Roman" w:cs="Times New Roman"/>
          <w:b/>
          <w:sz w:val="34"/>
        </w:rPr>
      </w:pPr>
      <w:r>
        <w:rPr>
          <w:rFonts w:hint="default" w:ascii="Times New Roman" w:hAnsi="Times New Roman" w:cs="Times New Roman"/>
          <w:b/>
          <w:sz w:val="34"/>
        </w:rPr>
        <w:t>List of Tables</w:t>
      </w:r>
    </w:p>
    <w:p>
      <w:pPr>
        <w:pStyle w:val="16"/>
        <w:widowControl w:val="0"/>
        <w:numPr>
          <w:ilvl w:val="0"/>
          <w:numId w:val="0"/>
        </w:numPr>
        <w:tabs>
          <w:tab w:val="left" w:pos="1337"/>
        </w:tabs>
        <w:autoSpaceDE w:val="0"/>
        <w:autoSpaceDN w:val="0"/>
        <w:spacing w:before="0" w:after="0" w:line="254" w:lineRule="auto"/>
        <w:ind w:right="418" w:rightChars="0" w:firstLine="840" w:firstLineChars="350"/>
        <w:jc w:val="left"/>
        <w:rPr>
          <w:rFonts w:hint="default" w:ascii="Times New Roman" w:hAnsi="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"_bookmark58"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tab/>
      </w:r>
      <w:r>
        <w:rPr>
          <w:rFonts w:hint="default" w:ascii="Times New Roman" w:hAnsi="Times New Roman" w:cs="Times New Roman"/>
          <w:sz w:val="24"/>
          <w:szCs w:val="24"/>
        </w:rPr>
        <w:t>Connections</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IN"/>
        </w:rPr>
        <w:t>……………………………………………………………………………..</w:t>
      </w:r>
      <w:r>
        <w:rPr>
          <w:rFonts w:hint="default" w:ascii="Times New Roman" w:hAnsi="Times New Roman" w:cs="Times New Roman"/>
          <w:sz w:val="24"/>
          <w:szCs w:val="24"/>
        </w:rPr>
        <w:t>39</w:t>
      </w:r>
    </w:p>
    <w:p>
      <w:pPr>
        <w:pStyle w:val="16"/>
        <w:widowControl w:val="0"/>
        <w:numPr>
          <w:ilvl w:val="0"/>
          <w:numId w:val="0"/>
        </w:numPr>
        <w:tabs>
          <w:tab w:val="left" w:pos="1337"/>
        </w:tabs>
        <w:autoSpaceDE w:val="0"/>
        <w:autoSpaceDN w:val="0"/>
        <w:spacing w:before="0" w:after="0" w:line="254" w:lineRule="auto"/>
        <w:ind w:right="418" w:rightChars="0" w:firstLine="840" w:firstLineChars="350"/>
        <w:jc w:val="left"/>
        <w:rPr>
          <w:rFonts w:hint="default" w:ascii="Times New Roman" w:hAnsi="Times New Roman"/>
          <w:sz w:val="24"/>
          <w:szCs w:val="24"/>
          <w:lang w:val="en-IN"/>
        </w:rPr>
      </w:pPr>
    </w:p>
    <w:p>
      <w:pPr>
        <w:pStyle w:val="5"/>
        <w:tabs>
          <w:tab w:val="left" w:pos="1374"/>
          <w:tab w:val="right" w:leader="dot" w:pos="10229"/>
        </w:tabs>
        <w:spacing w:before="257"/>
        <w:ind w:left="836"/>
        <w:rPr>
          <w:rFonts w:hint="default" w:ascii="Times New Roman" w:hAnsi="Times New Roman" w:cs="Times New Roman"/>
        </w:rPr>
      </w:pPr>
    </w:p>
    <w:p>
      <w:pPr>
        <w:pStyle w:val="5"/>
        <w:tabs>
          <w:tab w:val="left" w:pos="1374"/>
          <w:tab w:val="right" w:leader="dot" w:pos="10229"/>
        </w:tabs>
        <w:spacing w:before="257"/>
        <w:rPr>
          <w:rFonts w:hint="default" w:ascii="Times New Roman" w:hAnsi="Times New Roman" w:cs="Times New Roman"/>
        </w:rPr>
      </w:pPr>
    </w:p>
    <w:p>
      <w:pPr>
        <w:spacing w:after="0"/>
        <w:rPr>
          <w:rFonts w:hint="default" w:ascii="Times New Roman" w:hAnsi="Times New Roman" w:cs="Times New Roman"/>
        </w:rPr>
        <w:sectPr>
          <w:headerReference r:id="rId5" w:type="default"/>
          <w:pgSz w:w="11910" w:h="16840"/>
          <w:pgMar w:top="1040" w:right="1020" w:bottom="280" w:left="520" w:header="0" w:footer="0" w:gutter="0"/>
          <w:cols w:equalWidth="0" w:num="1">
            <w:col w:w="10370"/>
          </w:cols>
        </w:sectPr>
      </w:pPr>
    </w:p>
    <w:p>
      <w:pPr>
        <w:spacing w:before="202"/>
        <w:ind w:left="485" w:right="0" w:firstLine="0"/>
        <w:jc w:val="left"/>
        <w:rPr>
          <w:rFonts w:hint="default" w:ascii="Times New Roman" w:hAnsi="Times New Roman" w:cs="Times New Roman"/>
          <w:b/>
          <w:sz w:val="34"/>
        </w:rPr>
      </w:pPr>
      <w:r>
        <w:rPr>
          <w:rFonts w:hint="default" w:ascii="Times New Roman" w:hAnsi="Times New Roman" w:cs="Times New Roman"/>
        </w:rPr>
        <w:pict>
          <v:group id="_x0000_s1078" o:spid="_x0000_s1078" o:spt="203" style="position:absolute;left:0pt;margin-left:39.9pt;margin-top:52.85pt;height:710.35pt;width:508pt;mso-position-horizontal-relative:page;mso-position-vertical-relative:page;z-index:-255074304;mso-width-relative:page;mso-height-relative:page;" coordorigin="798,1058" coordsize="10160,14207">
            <o:lock v:ext="edit"/>
            <v:line id="_x0000_s1079" o:spid="_x0000_s1079" o:spt="20" style="position:absolute;left:798;top:1062;height:0;width:10160;" stroked="t" coordsize="21600,21600">
              <v:path arrowok="t"/>
              <v:fill focussize="0,0"/>
              <v:stroke weight="0.398031496062992pt" color="#000000"/>
              <v:imagedata o:title=""/>
              <o:lock v:ext="edit"/>
            </v:line>
            <v:line id="_x0000_s1080" o:spid="_x0000_s1080" o:spt="20" style="position:absolute;left:802;top:1062;flip:y;height:14198;width:0;" stroked="t" coordsize="21600,21600">
              <v:path arrowok="t"/>
              <v:fill focussize="0,0"/>
              <v:stroke weight="0.398031496062992pt" color="#000000"/>
              <v:imagedata o:title=""/>
              <o:lock v:ext="edit"/>
            </v:line>
            <v:line id="_x0000_s1081" o:spid="_x0000_s1081" o:spt="20" style="position:absolute;left:10954;top:1062;flip:y;height:14198;width:0;" stroked="t" coordsize="21600,21600">
              <v:path arrowok="t"/>
              <v:fill focussize="0,0"/>
              <v:stroke weight="0.398031496062992pt" color="#000000"/>
              <v:imagedata o:title=""/>
              <o:lock v:ext="edit"/>
            </v:line>
            <v:line id="_x0000_s1082" o:spid="_x0000_s1082" o:spt="20" style="position:absolute;left:798;top:15260;height:0;width:10160;" stroked="t" coordsize="21600,21600">
              <v:path arrowok="t"/>
              <v:fill focussize="0,0"/>
              <v:stroke weight="0.398031496062992pt" color="#000000"/>
              <v:imagedata o:title=""/>
              <o:lock v:ext="edit"/>
            </v:line>
          </v:group>
        </w:pict>
      </w:r>
      <w:r>
        <w:rPr>
          <w:rFonts w:hint="default" w:ascii="Times New Roman" w:hAnsi="Times New Roman" w:cs="Times New Roman"/>
          <w:b/>
          <w:sz w:val="34"/>
        </w:rPr>
        <w:t>List of Figures</w:t>
      </w:r>
    </w:p>
    <w:p>
      <w:pPr>
        <w:pStyle w:val="5"/>
        <w:tabs>
          <w:tab w:val="left" w:pos="1374"/>
          <w:tab w:val="left" w:pos="10112"/>
        </w:tabs>
        <w:spacing w:before="260" w:line="254" w:lineRule="auto"/>
        <w:ind w:left="836" w:right="132"/>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tab/>
      </w:r>
      <w:r>
        <w:rPr>
          <w:rFonts w:hint="default" w:ascii="Times New Roman" w:hAnsi="Times New Roman" w:cs="Times New Roman"/>
        </w:rPr>
        <w:t>Basic</w:t>
      </w:r>
      <w:r>
        <w:rPr>
          <w:rFonts w:hint="default" w:ascii="Times New Roman" w:hAnsi="Times New Roman" w:cs="Times New Roman"/>
          <w:spacing w:val="-9"/>
        </w:rPr>
        <w:t xml:space="preserve"> </w:t>
      </w:r>
      <w:r>
        <w:rPr>
          <w:rFonts w:hint="default" w:ascii="Times New Roman" w:hAnsi="Times New Roman" w:cs="Times New Roman"/>
        </w:rPr>
        <w:t>Overview</w:t>
      </w:r>
      <w:r>
        <w:rPr>
          <w:rFonts w:hint="default" w:ascii="Times New Roman" w:hAnsi="Times New Roman" w:cs="Times New Roman"/>
          <w:spacing w:val="-8"/>
        </w:rPr>
        <w:t xml:space="preserve"> </w:t>
      </w:r>
      <w:r>
        <w:rPr>
          <w:rFonts w:hint="default" w:ascii="Times New Roman" w:hAnsi="Times New Roman" w:cs="Times New Roman"/>
        </w:rPr>
        <w:t>Diagram</w:t>
      </w:r>
      <w:r>
        <w:rPr>
          <w:rFonts w:hint="default" w:ascii="Times New Roman" w:hAnsi="Times New Roman" w:cs="Times New Roman"/>
          <w:spacing w:val="-8"/>
        </w:rPr>
        <w:t xml:space="preserve"> </w:t>
      </w:r>
      <w:r>
        <w:rPr>
          <w:rFonts w:hint="default" w:ascii="Times New Roman" w:hAnsi="Times New Roman" w:cs="Times New Roman"/>
        </w:rPr>
        <w:t>of</w:t>
      </w:r>
      <w:r>
        <w:rPr>
          <w:rFonts w:hint="default" w:ascii="Times New Roman" w:hAnsi="Times New Roman" w:cs="Times New Roman"/>
          <w:spacing w:val="-8"/>
        </w:rPr>
        <w:t xml:space="preserve"> </w:t>
      </w:r>
      <w:r>
        <w:rPr>
          <w:rFonts w:hint="default" w:ascii="Times New Roman" w:hAnsi="Times New Roman" w:cs="Times New Roman"/>
        </w:rPr>
        <w:t>Smart</w:t>
      </w:r>
      <w:r>
        <w:rPr>
          <w:rFonts w:hint="default" w:ascii="Times New Roman" w:hAnsi="Times New Roman" w:cs="Times New Roman"/>
          <w:spacing w:val="-8"/>
        </w:rPr>
        <w:t xml:space="preserve"> </w:t>
      </w:r>
      <w:r>
        <w:rPr>
          <w:rFonts w:hint="default" w:ascii="Times New Roman" w:hAnsi="Times New Roman" w:cs="Times New Roman"/>
        </w:rPr>
        <w:t>energy</w:t>
      </w:r>
      <w:r>
        <w:rPr>
          <w:rFonts w:hint="default" w:ascii="Times New Roman" w:hAnsi="Times New Roman" w:cs="Times New Roman"/>
          <w:spacing w:val="-8"/>
        </w:rPr>
        <w:t xml:space="preserve"> </w:t>
      </w:r>
      <w:r>
        <w:rPr>
          <w:rFonts w:hint="default" w:ascii="Times New Roman" w:hAnsi="Times New Roman" w:cs="Times New Roman"/>
        </w:rPr>
        <w:t>monitoring</w:t>
      </w:r>
      <w:r>
        <w:rPr>
          <w:rFonts w:hint="default" w:ascii="Times New Roman" w:hAnsi="Times New Roman" w:cs="Times New Roman"/>
          <w:spacing w:val="-8"/>
        </w:rPr>
        <w:t xml:space="preserve"> </w:t>
      </w:r>
      <w:r>
        <w:rPr>
          <w:rFonts w:hint="default" w:ascii="Times New Roman" w:hAnsi="Times New Roman" w:cs="Times New Roman"/>
        </w:rPr>
        <w:t>and</w:t>
      </w:r>
      <w:r>
        <w:rPr>
          <w:rFonts w:hint="default" w:ascii="Times New Roman" w:hAnsi="Times New Roman" w:cs="Times New Roman"/>
          <w:spacing w:val="-8"/>
        </w:rPr>
        <w:t xml:space="preserve"> </w:t>
      </w:r>
      <w:r>
        <w:rPr>
          <w:rFonts w:hint="default" w:ascii="Times New Roman" w:hAnsi="Times New Roman" w:cs="Times New Roman"/>
        </w:rPr>
        <w:t>controlling</w:t>
      </w:r>
      <w:r>
        <w:rPr>
          <w:rFonts w:hint="default" w:ascii="Times New Roman" w:hAnsi="Times New Roman" w:cs="Times New Roman"/>
          <w:spacing w:val="-8"/>
        </w:rPr>
        <w:t xml:space="preserve"> </w:t>
      </w:r>
      <w:r>
        <w:rPr>
          <w:rFonts w:hint="default" w:ascii="Times New Roman" w:hAnsi="Times New Roman" w:cs="Times New Roman"/>
        </w:rPr>
        <w:t>device</w:t>
      </w:r>
      <w:r>
        <w:rPr>
          <w:rFonts w:hint="default" w:ascii="Times New Roman" w:hAnsi="Times New Roman" w:cs="Times New Roman"/>
          <w:spacing w:val="-16"/>
        </w:rPr>
        <w:t xml:space="preserve"> </w:t>
      </w:r>
      <w:r>
        <w:rPr>
          <w:rFonts w:hint="default" w:ascii="Times New Roman" w:hAnsi="Times New Roman" w:cs="Times New Roman"/>
          <w:spacing w:val="-16"/>
        </w:rPr>
        <w:fldChar w:fldCharType="end"/>
      </w:r>
      <w:r>
        <w:rPr>
          <w:rFonts w:hint="default" w:ascii="Times New Roman" w:hAnsi="Times New Roman" w:cs="Times New Roman"/>
        </w:rPr>
        <w:t>.</w:t>
      </w:r>
      <w:r>
        <w:rPr>
          <w:rFonts w:hint="default" w:ascii="Times New Roman" w:hAnsi="Times New Roman" w:cs="Times New Roman"/>
          <w:spacing w:val="19"/>
        </w:rPr>
        <w:t xml:space="preserve"> </w:t>
      </w:r>
      <w:r>
        <w:rPr>
          <w:rFonts w:hint="default" w:ascii="Times New Roman" w:hAnsi="Times New Roman" w:cs="Times New Roman"/>
        </w:rPr>
        <w:t>.</w:t>
      </w:r>
      <w:r>
        <w:rPr>
          <w:rFonts w:hint="default" w:ascii="Times New Roman" w:hAnsi="Times New Roman" w:cs="Times New Roman"/>
          <w:spacing w:val="19"/>
        </w:rPr>
        <w:t xml:space="preserve"> </w:t>
      </w:r>
      <w:r>
        <w:rPr>
          <w:rFonts w:hint="default" w:ascii="Times New Roman" w:hAnsi="Times New Roman" w:cs="Times New Roman"/>
        </w:rPr>
        <w:t>.</w:t>
      </w:r>
      <w:r>
        <w:rPr>
          <w:rFonts w:hint="default" w:ascii="Times New Roman" w:hAnsi="Times New Roman" w:cs="Times New Roman"/>
        </w:rPr>
        <w:tab/>
      </w:r>
      <w:r>
        <w:rPr>
          <w:rFonts w:hint="default" w:ascii="Times New Roman" w:hAnsi="Times New Roman" w:cs="Times New Roman"/>
          <w:spacing w:val="-16"/>
          <w:w w:val="95"/>
        </w:rPr>
        <w:t>2</w:t>
      </w:r>
      <w:r>
        <w:rPr>
          <w:rFonts w:hint="default" w:ascii="Times New Roman" w:hAnsi="Times New Roman" w:cs="Times New Roman"/>
        </w:rPr>
        <w:fldChar w:fldCharType="begin"/>
      </w:r>
      <w:r>
        <w:rPr>
          <w:rFonts w:hint="default" w:ascii="Times New Roman" w:hAnsi="Times New Roman" w:cs="Times New Roman"/>
        </w:rPr>
        <w:instrText xml:space="preserve"> HYPERLINK \l "_bookmark9" </w:instrText>
      </w:r>
      <w:r>
        <w:rPr>
          <w:rFonts w:hint="default" w:ascii="Times New Roman" w:hAnsi="Times New Roman" w:cs="Times New Roman"/>
        </w:rPr>
        <w:fldChar w:fldCharType="separate"/>
      </w:r>
      <w:r>
        <w:rPr>
          <w:rFonts w:hint="default" w:ascii="Times New Roman" w:hAnsi="Times New Roman" w:cs="Times New Roman"/>
          <w:spacing w:val="-16"/>
          <w:w w:val="95"/>
        </w:rPr>
        <w:t xml:space="preserve"> </w:t>
      </w:r>
      <w:r>
        <w:rPr>
          <w:rFonts w:hint="default" w:ascii="Times New Roman" w:hAnsi="Times New Roman" w:cs="Times New Roman"/>
        </w:rPr>
        <w:t>2</w:t>
      </w:r>
      <w:r>
        <w:rPr>
          <w:rFonts w:hint="default" w:ascii="Times New Roman" w:hAnsi="Times New Roman" w:cs="Times New Roman"/>
        </w:rPr>
        <w:tab/>
      </w:r>
      <w:r>
        <w:rPr>
          <w:rFonts w:hint="default" w:ascii="Times New Roman" w:hAnsi="Times New Roman" w:cs="Times New Roman"/>
        </w:rPr>
        <w:t>basic  structure  of  Iot</w:t>
      </w:r>
      <w:r>
        <w:rPr>
          <w:rFonts w:hint="default" w:ascii="Times New Roman" w:hAnsi="Times New Roman" w:cs="Times New Roman"/>
        </w:rPr>
        <w:fldChar w:fldCharType="end"/>
      </w:r>
      <w:r>
        <w:rPr>
          <w:rFonts w:hint="default" w:ascii="Times New Roman" w:hAnsi="Times New Roman" w:cs="Times New Roman"/>
          <w:spacing w:val="13"/>
        </w:rPr>
        <w:t xml:space="preserve"> </w:t>
      </w:r>
      <w:r>
        <w:rPr>
          <w:rFonts w:hint="default" w:ascii="Times New Roman" w:hAnsi="Times New Roman" w:cs="Times New Roman"/>
        </w:rPr>
        <w:t xml:space="preserve">.  .  .  .  .  .  .  .  .  .  .  .  .  .  .  .  .  .  .  .  .  .  .  .  .  .  .  .  .  .  .  . </w:t>
      </w:r>
      <w:r>
        <w:rPr>
          <w:rFonts w:hint="default" w:ascii="Times New Roman" w:hAnsi="Times New Roman" w:cs="Times New Roman"/>
          <w:spacing w:val="1"/>
        </w:rPr>
        <w:t xml:space="preserve"> </w:t>
      </w:r>
      <w:r>
        <w:rPr>
          <w:rFonts w:hint="default" w:ascii="Times New Roman" w:hAnsi="Times New Roman" w:cs="Times New Roman"/>
        </w:rPr>
        <w:t>.</w:t>
      </w:r>
      <w:r>
        <w:rPr>
          <w:rFonts w:hint="default" w:ascii="Times New Roman" w:hAnsi="Times New Roman" w:cs="Times New Roman"/>
        </w:rPr>
        <w:tab/>
      </w:r>
      <w:r>
        <w:rPr>
          <w:rFonts w:hint="default" w:ascii="Times New Roman" w:hAnsi="Times New Roman" w:cs="Times New Roman"/>
          <w:spacing w:val="-16"/>
          <w:w w:val="95"/>
        </w:rPr>
        <w:t>6</w:t>
      </w:r>
    </w:p>
    <w:p>
      <w:pPr>
        <w:pStyle w:val="5"/>
        <w:tabs>
          <w:tab w:val="left" w:pos="1374"/>
          <w:tab w:val="left" w:leader="dot" w:pos="9996"/>
        </w:tabs>
        <w:spacing w:line="254" w:lineRule="auto"/>
        <w:ind w:left="836" w:right="132"/>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"_bookmark12"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tab/>
      </w:r>
      <w:r>
        <w:rPr>
          <w:rFonts w:hint="default" w:ascii="Times New Roman" w:hAnsi="Times New Roman" w:cs="Times New Roman"/>
          <w:spacing w:val="-3"/>
        </w:rPr>
        <w:t xml:space="preserve">Javascipt </w:t>
      </w:r>
      <w:r>
        <w:rPr>
          <w:rFonts w:hint="default" w:ascii="Times New Roman" w:hAnsi="Times New Roman" w:cs="Times New Roman"/>
        </w:rPr>
        <w:t>for Iot and android application</w:t>
      </w:r>
      <w:r>
        <w:rPr>
          <w:rFonts w:hint="default" w:ascii="Times New Roman" w:hAnsi="Times New Roman" w:cs="Times New Roman"/>
        </w:rPr>
        <w:fldChar w:fldCharType="end"/>
      </w:r>
      <w:r>
        <w:rPr>
          <w:rFonts w:hint="default" w:ascii="Times New Roman" w:hAnsi="Times New Roman" w:cs="Times New Roman"/>
        </w:rPr>
        <w:t xml:space="preserve">  .  .  .  .  .  .  .  .  .  .  .  .  .  .  .  .  .  .  .  .  .  .  </w:t>
      </w:r>
      <w:r>
        <w:rPr>
          <w:rFonts w:hint="default" w:ascii="Times New Roman" w:hAnsi="Times New Roman" w:cs="Times New Roman"/>
          <w:lang w:val="en-IN"/>
        </w:rPr>
        <w:t xml:space="preserve">. . . . . </w:t>
      </w:r>
      <w:r>
        <w:rPr>
          <w:rFonts w:hint="default" w:ascii="Times New Roman" w:hAnsi="Times New Roman" w:cs="Times New Roman"/>
        </w:rPr>
        <w:t xml:space="preserve">   9</w:t>
      </w:r>
    </w:p>
    <w:p>
      <w:pPr>
        <w:pStyle w:val="5"/>
        <w:tabs>
          <w:tab w:val="left" w:pos="1374"/>
          <w:tab w:val="left" w:leader="dot" w:pos="9996"/>
        </w:tabs>
        <w:spacing w:line="254" w:lineRule="auto"/>
        <w:ind w:left="836" w:right="132"/>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"_bookmark14"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tab/>
      </w:r>
      <w:r>
        <w:rPr>
          <w:rFonts w:hint="default" w:ascii="Times New Roman" w:hAnsi="Times New Roman" w:cs="Times New Roman"/>
        </w:rPr>
        <w:t>Simple</w:t>
      </w:r>
      <w:r>
        <w:rPr>
          <w:rFonts w:hint="default" w:ascii="Times New Roman" w:hAnsi="Times New Roman" w:cs="Times New Roman"/>
          <w:spacing w:val="-12"/>
        </w:rPr>
        <w:t xml:space="preserve"> </w:t>
      </w:r>
      <w:r>
        <w:rPr>
          <w:rFonts w:hint="default" w:ascii="Times New Roman" w:hAnsi="Times New Roman" w:cs="Times New Roman"/>
        </w:rPr>
        <w:t>Cloud</w:t>
      </w:r>
      <w:r>
        <w:rPr>
          <w:rFonts w:hint="default" w:ascii="Times New Roman" w:hAnsi="Times New Roman" w:cs="Times New Roman"/>
          <w:spacing w:val="-11"/>
        </w:rPr>
        <w:t xml:space="preserve"> </w:t>
      </w:r>
      <w:r>
        <w:rPr>
          <w:rFonts w:hint="default" w:ascii="Times New Roman" w:hAnsi="Times New Roman" w:cs="Times New Roman"/>
        </w:rPr>
        <w:t>platform</w:t>
      </w:r>
      <w:r>
        <w:rPr>
          <w:rFonts w:hint="default" w:ascii="Times New Roman" w:hAnsi="Times New Roman" w:cs="Times New Roman"/>
        </w:rPr>
        <w:fldChar w:fldCharType="end"/>
      </w:r>
      <w:r>
        <w:rPr>
          <w:rFonts w:hint="default" w:ascii="Times New Roman" w:hAnsi="Times New Roman" w:cs="Times New Roman"/>
        </w:rPr>
        <w:tab/>
      </w:r>
      <w:r>
        <w:rPr>
          <w:rFonts w:hint="default" w:ascii="Times New Roman" w:hAnsi="Times New Roman" w:cs="Times New Roman"/>
          <w:spacing w:val="-9"/>
        </w:rPr>
        <w:t>10</w:t>
      </w:r>
    </w:p>
    <w:p>
      <w:pPr>
        <w:pStyle w:val="16"/>
        <w:numPr>
          <w:ilvl w:val="0"/>
          <w:numId w:val="4"/>
        </w:numPr>
        <w:tabs>
          <w:tab w:val="left" w:pos="1374"/>
          <w:tab w:val="left" w:pos="1375"/>
          <w:tab w:val="left" w:leader="dot" w:pos="9995"/>
        </w:tabs>
        <w:spacing w:before="0" w:after="0" w:line="272" w:lineRule="exact"/>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"_bookmark18" </w:instrText>
      </w:r>
      <w:r>
        <w:rPr>
          <w:rFonts w:hint="default" w:ascii="Times New Roman" w:hAnsi="Times New Roman" w:cs="Times New Roman"/>
        </w:rPr>
        <w:fldChar w:fldCharType="separate"/>
      </w:r>
      <w:r>
        <w:rPr>
          <w:rFonts w:hint="default" w:ascii="Times New Roman" w:hAnsi="Times New Roman" w:cs="Times New Roman"/>
          <w:sz w:val="24"/>
        </w:rPr>
        <w:t>IoT</w:t>
      </w:r>
      <w:r>
        <w:rPr>
          <w:rFonts w:hint="default" w:ascii="Times New Roman" w:hAnsi="Times New Roman" w:cs="Times New Roman"/>
          <w:spacing w:val="-2"/>
          <w:sz w:val="24"/>
        </w:rPr>
        <w:t xml:space="preserve"> </w:t>
      </w:r>
      <w:r>
        <w:rPr>
          <w:rFonts w:hint="default" w:ascii="Times New Roman" w:hAnsi="Times New Roman" w:cs="Times New Roman"/>
          <w:sz w:val="24"/>
        </w:rPr>
        <w:t>Basic</w:t>
      </w:r>
      <w:r>
        <w:rPr>
          <w:rFonts w:hint="default" w:ascii="Times New Roman" w:hAnsi="Times New Roman" w:cs="Times New Roman"/>
          <w:spacing w:val="-1"/>
          <w:sz w:val="24"/>
        </w:rPr>
        <w:t xml:space="preserve"> </w:t>
      </w:r>
      <w:r>
        <w:rPr>
          <w:rFonts w:hint="default" w:ascii="Times New Roman" w:hAnsi="Times New Roman" w:cs="Times New Roman"/>
          <w:sz w:val="24"/>
        </w:rPr>
        <w:t>sections</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12</w:t>
      </w:r>
    </w:p>
    <w:p>
      <w:pPr>
        <w:pStyle w:val="16"/>
        <w:numPr>
          <w:ilvl w:val="0"/>
          <w:numId w:val="4"/>
        </w:numPr>
        <w:tabs>
          <w:tab w:val="left" w:pos="1374"/>
          <w:tab w:val="left" w:pos="1375"/>
          <w:tab w:val="left" w:leader="dot" w:pos="9993"/>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"_bookmark20" </w:instrText>
      </w:r>
      <w:r>
        <w:rPr>
          <w:rFonts w:hint="default" w:ascii="Times New Roman" w:hAnsi="Times New Roman" w:cs="Times New Roman"/>
        </w:rPr>
        <w:fldChar w:fldCharType="separate"/>
      </w:r>
      <w:r>
        <w:rPr>
          <w:rFonts w:hint="default" w:ascii="Times New Roman" w:hAnsi="Times New Roman" w:cs="Times New Roman"/>
          <w:sz w:val="24"/>
        </w:rPr>
        <w:t>Arduino IDE</w:t>
      </w:r>
      <w:r>
        <w:rPr>
          <w:rFonts w:hint="default" w:ascii="Times New Roman" w:hAnsi="Times New Roman" w:cs="Times New Roman"/>
          <w:spacing w:val="-12"/>
          <w:sz w:val="24"/>
        </w:rPr>
        <w:t xml:space="preserve"> </w:t>
      </w:r>
      <w:r>
        <w:rPr>
          <w:rFonts w:hint="default" w:ascii="Times New Roman" w:hAnsi="Times New Roman" w:cs="Times New Roman"/>
          <w:sz w:val="24"/>
        </w:rPr>
        <w:t>Editior</w:t>
      </w:r>
      <w:r>
        <w:rPr>
          <w:rFonts w:hint="default" w:ascii="Times New Roman" w:hAnsi="Times New Roman" w:cs="Times New Roman"/>
          <w:spacing w:val="-5"/>
          <w:sz w:val="24"/>
        </w:rPr>
        <w:t xml:space="preserve"> </w:t>
      </w:r>
      <w:r>
        <w:rPr>
          <w:rFonts w:hint="default" w:ascii="Times New Roman" w:hAnsi="Times New Roman" w:cs="Times New Roman"/>
          <w:sz w:val="24"/>
        </w:rPr>
        <w:t>Image</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13</w:t>
      </w:r>
    </w:p>
    <w:p>
      <w:pPr>
        <w:pStyle w:val="16"/>
        <w:numPr>
          <w:ilvl w:val="0"/>
          <w:numId w:val="4"/>
        </w:numPr>
        <w:tabs>
          <w:tab w:val="left" w:pos="1374"/>
          <w:tab w:val="left" w:pos="1375"/>
          <w:tab w:val="left" w:leader="dot" w:pos="9996"/>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"_bookmark24" </w:instrText>
      </w:r>
      <w:r>
        <w:rPr>
          <w:rFonts w:hint="default" w:ascii="Times New Roman" w:hAnsi="Times New Roman" w:cs="Times New Roman"/>
        </w:rPr>
        <w:fldChar w:fldCharType="separate"/>
      </w:r>
      <w:r>
        <w:rPr>
          <w:rFonts w:hint="default" w:ascii="Times New Roman" w:hAnsi="Times New Roman" w:cs="Times New Roman"/>
          <w:sz w:val="24"/>
        </w:rPr>
        <w:t>System</w:t>
      </w:r>
      <w:r>
        <w:rPr>
          <w:rFonts w:hint="default" w:ascii="Times New Roman" w:hAnsi="Times New Roman" w:cs="Times New Roman"/>
          <w:spacing w:val="-6"/>
          <w:sz w:val="24"/>
        </w:rPr>
        <w:t xml:space="preserve"> </w:t>
      </w:r>
      <w:r>
        <w:rPr>
          <w:rFonts w:hint="default" w:ascii="Times New Roman" w:hAnsi="Times New Roman" w:cs="Times New Roman"/>
          <w:sz w:val="24"/>
        </w:rPr>
        <w:t>Overview</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17</w:t>
      </w:r>
    </w:p>
    <w:p>
      <w:pPr>
        <w:pStyle w:val="16"/>
        <w:numPr>
          <w:ilvl w:val="0"/>
          <w:numId w:val="4"/>
        </w:numPr>
        <w:tabs>
          <w:tab w:val="left" w:pos="1374"/>
          <w:tab w:val="left" w:pos="1375"/>
          <w:tab w:val="left" w:leader="dot" w:pos="9997"/>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"_bookmark29" </w:instrText>
      </w:r>
      <w:r>
        <w:rPr>
          <w:rFonts w:hint="default" w:ascii="Times New Roman" w:hAnsi="Times New Roman" w:cs="Times New Roman"/>
        </w:rPr>
        <w:fldChar w:fldCharType="separate"/>
      </w:r>
      <w:r>
        <w:rPr>
          <w:rFonts w:hint="default" w:ascii="Times New Roman" w:hAnsi="Times New Roman" w:cs="Times New Roman"/>
          <w:sz w:val="24"/>
        </w:rPr>
        <w:t>NodeMCU</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18</w:t>
      </w:r>
    </w:p>
    <w:p>
      <w:pPr>
        <w:pStyle w:val="16"/>
        <w:numPr>
          <w:ilvl w:val="0"/>
          <w:numId w:val="4"/>
        </w:numPr>
        <w:tabs>
          <w:tab w:val="left" w:pos="1374"/>
          <w:tab w:val="left" w:pos="1375"/>
          <w:tab w:val="left" w:leader="dot" w:pos="9997"/>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"_bookmark31" </w:instrText>
      </w:r>
      <w:r>
        <w:rPr>
          <w:rFonts w:hint="default" w:ascii="Times New Roman" w:hAnsi="Times New Roman" w:cs="Times New Roman"/>
        </w:rPr>
        <w:fldChar w:fldCharType="separate"/>
      </w:r>
      <w:r>
        <w:rPr>
          <w:rFonts w:hint="default" w:ascii="Times New Roman" w:hAnsi="Times New Roman" w:cs="Times New Roman"/>
          <w:sz w:val="24"/>
        </w:rPr>
        <w:t>CT</w:t>
      </w:r>
      <w:r>
        <w:rPr>
          <w:rFonts w:hint="default" w:ascii="Times New Roman" w:hAnsi="Times New Roman" w:cs="Times New Roman"/>
          <w:spacing w:val="11"/>
          <w:sz w:val="24"/>
        </w:rPr>
        <w:t xml:space="preserve"> </w:t>
      </w:r>
      <w:r>
        <w:rPr>
          <w:rFonts w:hint="default" w:ascii="Times New Roman" w:hAnsi="Times New Roman" w:cs="Times New Roman"/>
          <w:sz w:val="24"/>
        </w:rPr>
        <w:t>Sensor</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19</w:t>
      </w:r>
    </w:p>
    <w:p>
      <w:pPr>
        <w:pStyle w:val="16"/>
        <w:numPr>
          <w:ilvl w:val="0"/>
          <w:numId w:val="4"/>
        </w:numPr>
        <w:tabs>
          <w:tab w:val="left" w:pos="1374"/>
          <w:tab w:val="left" w:pos="1375"/>
          <w:tab w:val="left" w:leader="dot" w:pos="9996"/>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"_bookmark36" </w:instrText>
      </w:r>
      <w:r>
        <w:rPr>
          <w:rFonts w:hint="default" w:ascii="Times New Roman" w:hAnsi="Times New Roman" w:cs="Times New Roman"/>
        </w:rPr>
        <w:fldChar w:fldCharType="separate"/>
      </w:r>
      <w:r>
        <w:rPr>
          <w:rFonts w:hint="default" w:ascii="Times New Roman" w:hAnsi="Times New Roman" w:cs="Times New Roman"/>
          <w:sz w:val="24"/>
        </w:rPr>
        <w:t>Image</w:t>
      </w:r>
      <w:r>
        <w:rPr>
          <w:rFonts w:hint="default" w:ascii="Times New Roman" w:hAnsi="Times New Roman" w:cs="Times New Roman"/>
          <w:spacing w:val="-5"/>
          <w:sz w:val="24"/>
        </w:rPr>
        <w:t xml:space="preserve"> </w:t>
      </w:r>
      <w:r>
        <w:rPr>
          <w:rFonts w:hint="default" w:ascii="Times New Roman" w:hAnsi="Times New Roman" w:cs="Times New Roman"/>
          <w:sz w:val="24"/>
        </w:rPr>
        <w:t>of</w:t>
      </w:r>
      <w:r>
        <w:rPr>
          <w:rFonts w:hint="default" w:ascii="Times New Roman" w:hAnsi="Times New Roman" w:cs="Times New Roman"/>
          <w:spacing w:val="-5"/>
          <w:sz w:val="24"/>
        </w:rPr>
        <w:t xml:space="preserve"> </w:t>
      </w:r>
      <w:r>
        <w:rPr>
          <w:rFonts w:hint="default" w:ascii="Times New Roman" w:hAnsi="Times New Roman" w:cs="Times New Roman"/>
          <w:sz w:val="24"/>
        </w:rPr>
        <w:t>pickit</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21</w:t>
      </w:r>
    </w:p>
    <w:p>
      <w:pPr>
        <w:pStyle w:val="16"/>
        <w:numPr>
          <w:ilvl w:val="0"/>
          <w:numId w:val="4"/>
        </w:numPr>
        <w:tabs>
          <w:tab w:val="left" w:pos="1374"/>
          <w:tab w:val="left" w:pos="1375"/>
          <w:tab w:val="left" w:leader="dot" w:pos="9996"/>
        </w:tabs>
        <w:spacing w:before="17"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"_bookmark45" </w:instrText>
      </w:r>
      <w:r>
        <w:rPr>
          <w:rFonts w:hint="default" w:ascii="Times New Roman" w:hAnsi="Times New Roman" w:cs="Times New Roman"/>
        </w:rPr>
        <w:fldChar w:fldCharType="separate"/>
      </w:r>
      <w:r>
        <w:rPr>
          <w:rFonts w:hint="default" w:ascii="Times New Roman" w:hAnsi="Times New Roman" w:cs="Times New Roman"/>
          <w:sz w:val="24"/>
        </w:rPr>
        <w:t>Design</w:t>
      </w:r>
      <w:r>
        <w:rPr>
          <w:rFonts w:hint="default" w:ascii="Times New Roman" w:hAnsi="Times New Roman" w:cs="Times New Roman"/>
          <w:spacing w:val="-21"/>
          <w:sz w:val="24"/>
        </w:rPr>
        <w:t xml:space="preserve"> </w:t>
      </w:r>
      <w:r>
        <w:rPr>
          <w:rFonts w:hint="default" w:ascii="Times New Roman" w:hAnsi="Times New Roman" w:cs="Times New Roman"/>
          <w:sz w:val="24"/>
        </w:rPr>
        <w:t>Methodology</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35</w:t>
      </w:r>
    </w:p>
    <w:p>
      <w:pPr>
        <w:pStyle w:val="16"/>
        <w:numPr>
          <w:ilvl w:val="0"/>
          <w:numId w:val="4"/>
        </w:numPr>
        <w:tabs>
          <w:tab w:val="left" w:pos="1374"/>
          <w:tab w:val="left" w:pos="1375"/>
          <w:tab w:val="left" w:leader="dot" w:pos="9997"/>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"_bookmark48" </w:instrText>
      </w:r>
      <w:r>
        <w:rPr>
          <w:rFonts w:hint="default" w:ascii="Times New Roman" w:hAnsi="Times New Roman" w:cs="Times New Roman"/>
        </w:rPr>
        <w:fldChar w:fldCharType="separate"/>
      </w:r>
      <w:r>
        <w:rPr>
          <w:rFonts w:hint="default" w:ascii="Times New Roman" w:hAnsi="Times New Roman" w:cs="Times New Roman"/>
          <w:sz w:val="24"/>
        </w:rPr>
        <w:t>System</w:t>
      </w:r>
      <w:r>
        <w:rPr>
          <w:rFonts w:hint="default" w:ascii="Times New Roman" w:hAnsi="Times New Roman" w:cs="Times New Roman"/>
          <w:spacing w:val="-9"/>
          <w:sz w:val="24"/>
        </w:rPr>
        <w:t xml:space="preserve"> </w:t>
      </w:r>
      <w:r>
        <w:rPr>
          <w:rFonts w:hint="default" w:ascii="Times New Roman" w:hAnsi="Times New Roman" w:cs="Times New Roman"/>
          <w:sz w:val="24"/>
        </w:rPr>
        <w:t>Architecture</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36</w:t>
      </w:r>
    </w:p>
    <w:p>
      <w:pPr>
        <w:pStyle w:val="16"/>
        <w:numPr>
          <w:ilvl w:val="0"/>
          <w:numId w:val="4"/>
        </w:numPr>
        <w:tabs>
          <w:tab w:val="left" w:pos="1374"/>
          <w:tab w:val="left" w:pos="1375"/>
          <w:tab w:val="left" w:leader="dot" w:pos="9996"/>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"_bookmark55" </w:instrText>
      </w:r>
      <w:r>
        <w:rPr>
          <w:rFonts w:hint="default" w:ascii="Times New Roman" w:hAnsi="Times New Roman" w:cs="Times New Roman"/>
        </w:rPr>
        <w:fldChar w:fldCharType="separate"/>
      </w:r>
      <w:r>
        <w:rPr>
          <w:rFonts w:hint="default" w:ascii="Times New Roman" w:hAnsi="Times New Roman" w:cs="Times New Roman"/>
          <w:sz w:val="24"/>
        </w:rPr>
        <w:t xml:space="preserve">Project </w:t>
      </w:r>
      <w:r>
        <w:rPr>
          <w:rFonts w:hint="default" w:ascii="Times New Roman" w:hAnsi="Times New Roman" w:cs="Times New Roman"/>
          <w:spacing w:val="-3"/>
          <w:sz w:val="24"/>
        </w:rPr>
        <w:t xml:space="preserve">Flowchart </w:t>
      </w:r>
      <w:r>
        <w:rPr>
          <w:rFonts w:hint="default" w:ascii="Times New Roman" w:hAnsi="Times New Roman" w:cs="Times New Roman"/>
          <w:sz w:val="24"/>
        </w:rPr>
        <w:t>&amp;</w:t>
      </w:r>
      <w:r>
        <w:rPr>
          <w:rFonts w:hint="default" w:ascii="Times New Roman" w:hAnsi="Times New Roman" w:cs="Times New Roman"/>
          <w:spacing w:val="-26"/>
          <w:sz w:val="24"/>
        </w:rPr>
        <w:t xml:space="preserve"> </w:t>
      </w:r>
      <w:r>
        <w:rPr>
          <w:rFonts w:hint="default" w:ascii="Times New Roman" w:hAnsi="Times New Roman" w:cs="Times New Roman"/>
          <w:sz w:val="24"/>
        </w:rPr>
        <w:t>Serial</w:t>
      </w:r>
      <w:r>
        <w:rPr>
          <w:rFonts w:hint="default" w:ascii="Times New Roman" w:hAnsi="Times New Roman" w:cs="Times New Roman"/>
          <w:spacing w:val="-9"/>
          <w:sz w:val="24"/>
        </w:rPr>
        <w:t xml:space="preserve"> </w:t>
      </w:r>
      <w:r>
        <w:rPr>
          <w:rFonts w:hint="default" w:ascii="Times New Roman" w:hAnsi="Times New Roman" w:cs="Times New Roman"/>
          <w:sz w:val="24"/>
        </w:rPr>
        <w:t>communication</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38</w:t>
      </w:r>
    </w:p>
    <w:p>
      <w:pPr>
        <w:pStyle w:val="16"/>
        <w:numPr>
          <w:ilvl w:val="0"/>
          <w:numId w:val="4"/>
        </w:numPr>
        <w:tabs>
          <w:tab w:val="left" w:pos="1374"/>
          <w:tab w:val="left" w:pos="1375"/>
          <w:tab w:val="left" w:leader="dot" w:pos="9995"/>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"_bookmark61" </w:instrText>
      </w:r>
      <w:r>
        <w:rPr>
          <w:rFonts w:hint="default" w:ascii="Times New Roman" w:hAnsi="Times New Roman" w:cs="Times New Roman"/>
        </w:rPr>
        <w:fldChar w:fldCharType="separate"/>
      </w:r>
      <w:r>
        <w:rPr>
          <w:rFonts w:hint="default" w:ascii="Times New Roman" w:hAnsi="Times New Roman" w:cs="Times New Roman"/>
          <w:sz w:val="24"/>
        </w:rPr>
        <w:t>Firebase</w:t>
      </w:r>
      <w:r>
        <w:rPr>
          <w:rFonts w:hint="default" w:ascii="Times New Roman" w:hAnsi="Times New Roman" w:cs="Times New Roman"/>
          <w:spacing w:val="-14"/>
          <w:sz w:val="24"/>
        </w:rPr>
        <w:t xml:space="preserve"> </w:t>
      </w:r>
      <w:r>
        <w:rPr>
          <w:rFonts w:hint="default" w:ascii="Times New Roman" w:hAnsi="Times New Roman" w:cs="Times New Roman"/>
          <w:sz w:val="24"/>
        </w:rPr>
        <w:t>results</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41</w:t>
      </w:r>
    </w:p>
    <w:p>
      <w:pPr>
        <w:pStyle w:val="16"/>
        <w:numPr>
          <w:ilvl w:val="0"/>
          <w:numId w:val="4"/>
        </w:numPr>
        <w:tabs>
          <w:tab w:val="left" w:pos="1374"/>
          <w:tab w:val="left" w:pos="1375"/>
          <w:tab w:val="left" w:leader="dot" w:pos="9995"/>
        </w:tabs>
        <w:spacing w:before="17"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"_bookmark63" </w:instrText>
      </w:r>
      <w:r>
        <w:rPr>
          <w:rFonts w:hint="default" w:ascii="Times New Roman" w:hAnsi="Times New Roman" w:cs="Times New Roman"/>
        </w:rPr>
        <w:fldChar w:fldCharType="separate"/>
      </w:r>
      <w:r>
        <w:rPr>
          <w:rFonts w:hint="default" w:ascii="Times New Roman" w:hAnsi="Times New Roman" w:cs="Times New Roman"/>
          <w:sz w:val="24"/>
        </w:rPr>
        <w:t>App Log</w:t>
      </w:r>
      <w:r>
        <w:rPr>
          <w:rFonts w:hint="default" w:ascii="Times New Roman" w:hAnsi="Times New Roman" w:cs="Times New Roman"/>
          <w:spacing w:val="7"/>
          <w:sz w:val="24"/>
        </w:rPr>
        <w:t xml:space="preserve"> </w:t>
      </w:r>
      <w:r>
        <w:rPr>
          <w:rFonts w:hint="default" w:ascii="Times New Roman" w:hAnsi="Times New Roman" w:cs="Times New Roman"/>
          <w:sz w:val="24"/>
        </w:rPr>
        <w:t>in</w:t>
      </w:r>
      <w:r>
        <w:rPr>
          <w:rFonts w:hint="default" w:ascii="Times New Roman" w:hAnsi="Times New Roman" w:cs="Times New Roman"/>
          <w:spacing w:val="4"/>
          <w:sz w:val="24"/>
        </w:rPr>
        <w:t xml:space="preserve"> </w:t>
      </w:r>
      <w:r>
        <w:rPr>
          <w:rFonts w:hint="default" w:ascii="Times New Roman" w:hAnsi="Times New Roman" w:cs="Times New Roman"/>
          <w:sz w:val="24"/>
        </w:rPr>
        <w:t>form</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42</w:t>
      </w:r>
    </w:p>
    <w:p>
      <w:pPr>
        <w:pStyle w:val="16"/>
        <w:numPr>
          <w:ilvl w:val="0"/>
          <w:numId w:val="4"/>
        </w:numPr>
        <w:tabs>
          <w:tab w:val="left" w:pos="1374"/>
          <w:tab w:val="left" w:pos="1375"/>
          <w:tab w:val="left" w:leader="dot" w:pos="9995"/>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"_bookmark64" </w:instrText>
      </w:r>
      <w:r>
        <w:rPr>
          <w:rFonts w:hint="default" w:ascii="Times New Roman" w:hAnsi="Times New Roman" w:cs="Times New Roman"/>
        </w:rPr>
        <w:fldChar w:fldCharType="separate"/>
      </w:r>
      <w:r>
        <w:rPr>
          <w:rFonts w:hint="default" w:ascii="Times New Roman" w:hAnsi="Times New Roman" w:cs="Times New Roman"/>
          <w:sz w:val="24"/>
        </w:rPr>
        <w:t>App</w:t>
      </w:r>
      <w:r>
        <w:rPr>
          <w:rFonts w:hint="default" w:ascii="Times New Roman" w:hAnsi="Times New Roman" w:cs="Times New Roman"/>
          <w:spacing w:val="-7"/>
          <w:sz w:val="24"/>
        </w:rPr>
        <w:t xml:space="preserve"> </w:t>
      </w:r>
      <w:r>
        <w:rPr>
          <w:rFonts w:hint="default" w:ascii="Times New Roman" w:hAnsi="Times New Roman" w:cs="Times New Roman"/>
          <w:sz w:val="24"/>
        </w:rPr>
        <w:t>Registration</w:t>
      </w:r>
      <w:r>
        <w:rPr>
          <w:rFonts w:hint="default" w:ascii="Times New Roman" w:hAnsi="Times New Roman" w:cs="Times New Roman"/>
          <w:spacing w:val="-6"/>
          <w:sz w:val="24"/>
        </w:rPr>
        <w:t xml:space="preserve"> </w:t>
      </w:r>
      <w:r>
        <w:rPr>
          <w:rFonts w:hint="default" w:ascii="Times New Roman" w:hAnsi="Times New Roman" w:cs="Times New Roman"/>
          <w:sz w:val="24"/>
        </w:rPr>
        <w:t>form</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42</w:t>
      </w:r>
    </w:p>
    <w:p>
      <w:pPr>
        <w:pStyle w:val="16"/>
        <w:numPr>
          <w:ilvl w:val="0"/>
          <w:numId w:val="4"/>
        </w:numPr>
        <w:tabs>
          <w:tab w:val="left" w:pos="1374"/>
          <w:tab w:val="left" w:pos="1375"/>
          <w:tab w:val="left" w:leader="dot" w:pos="9995"/>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"_bookmark65" </w:instrText>
      </w:r>
      <w:r>
        <w:rPr>
          <w:rFonts w:hint="default" w:ascii="Times New Roman" w:hAnsi="Times New Roman" w:cs="Times New Roman"/>
        </w:rPr>
        <w:fldChar w:fldCharType="separate"/>
      </w:r>
      <w:r>
        <w:rPr>
          <w:rFonts w:hint="default" w:ascii="Times New Roman" w:hAnsi="Times New Roman" w:cs="Times New Roman"/>
          <w:sz w:val="24"/>
        </w:rPr>
        <w:t>Automatic Mode</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43</w:t>
      </w:r>
    </w:p>
    <w:p>
      <w:pPr>
        <w:pStyle w:val="16"/>
        <w:numPr>
          <w:ilvl w:val="0"/>
          <w:numId w:val="4"/>
        </w:numPr>
        <w:tabs>
          <w:tab w:val="left" w:pos="1374"/>
          <w:tab w:val="left" w:pos="1375"/>
          <w:tab w:val="left" w:leader="dot" w:pos="9996"/>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"_bookmark66" </w:instrText>
      </w:r>
      <w:r>
        <w:rPr>
          <w:rFonts w:hint="default" w:ascii="Times New Roman" w:hAnsi="Times New Roman" w:cs="Times New Roman"/>
        </w:rPr>
        <w:fldChar w:fldCharType="separate"/>
      </w:r>
      <w:r>
        <w:rPr>
          <w:rFonts w:hint="default" w:ascii="Times New Roman" w:hAnsi="Times New Roman" w:cs="Times New Roman"/>
          <w:sz w:val="24"/>
        </w:rPr>
        <w:t>Manual</w:t>
      </w:r>
      <w:r>
        <w:rPr>
          <w:rFonts w:hint="default" w:ascii="Times New Roman" w:hAnsi="Times New Roman" w:cs="Times New Roman"/>
          <w:spacing w:val="-10"/>
          <w:sz w:val="24"/>
        </w:rPr>
        <w:t xml:space="preserve"> </w:t>
      </w:r>
      <w:r>
        <w:rPr>
          <w:rFonts w:hint="default" w:ascii="Times New Roman" w:hAnsi="Times New Roman" w:cs="Times New Roman"/>
          <w:sz w:val="24"/>
        </w:rPr>
        <w:t>Mode</w:t>
      </w:r>
      <w:r>
        <w:rPr>
          <w:rFonts w:hint="default" w:ascii="Times New Roman" w:hAnsi="Times New Roman" w:cs="Times New Roman"/>
          <w:sz w:val="24"/>
        </w:rPr>
        <w:fldChar w:fldCharType="end"/>
      </w:r>
      <w:r>
        <w:rPr>
          <w:rFonts w:hint="default" w:ascii="Times New Roman" w:hAnsi="Times New Roman" w:cs="Times New Roman"/>
          <w:sz w:val="24"/>
        </w:rPr>
        <w:tab/>
      </w:r>
      <w:r>
        <w:rPr>
          <w:rFonts w:hint="default" w:ascii="Times New Roman" w:hAnsi="Times New Roman" w:cs="Times New Roman"/>
          <w:sz w:val="24"/>
        </w:rPr>
        <w:t>43</w:t>
      </w:r>
    </w:p>
    <w:p>
      <w:pPr>
        <w:pStyle w:val="16"/>
        <w:numPr>
          <w:ilvl w:val="0"/>
          <w:numId w:val="4"/>
        </w:numPr>
        <w:tabs>
          <w:tab w:val="left" w:pos="1374"/>
          <w:tab w:val="left" w:pos="1375"/>
          <w:tab w:val="left" w:leader="dot" w:pos="9996"/>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b w:val="0"/>
          <w:bCs/>
          <w:sz w:val="24"/>
          <w:szCs w:val="24"/>
          <w:lang w:val="en-IN"/>
        </w:rPr>
        <w:t>Reading Snapshot</w:t>
      </w:r>
      <w:r>
        <w:rPr>
          <w:rFonts w:hint="default" w:ascii="Times New Roman" w:hAnsi="Times New Roman" w:cs="Times New Roman"/>
          <w:sz w:val="24"/>
          <w:lang w:val="en-IN"/>
        </w:rPr>
        <w:t>…………………………………………………………………………...44</w:t>
      </w:r>
    </w:p>
    <w:p>
      <w:pPr>
        <w:pStyle w:val="16"/>
        <w:numPr>
          <w:ilvl w:val="0"/>
          <w:numId w:val="4"/>
        </w:numPr>
        <w:tabs>
          <w:tab w:val="left" w:pos="1374"/>
          <w:tab w:val="left" w:pos="1375"/>
          <w:tab w:val="left" w:leader="dot" w:pos="9996"/>
        </w:tabs>
        <w:spacing w:before="16" w:after="0" w:line="240" w:lineRule="auto"/>
        <w:ind w:left="1374" w:right="0" w:hanging="539"/>
        <w:jc w:val="left"/>
        <w:rPr>
          <w:rFonts w:hint="default" w:ascii="Times New Roman" w:hAnsi="Times New Roman" w:cs="Times New Roman"/>
          <w:sz w:val="24"/>
        </w:rPr>
      </w:pPr>
      <w:r>
        <w:rPr>
          <w:rFonts w:hint="default" w:ascii="Times New Roman" w:hAnsi="Times New Roman" w:cs="Times New Roman"/>
          <w:b w:val="0"/>
          <w:bCs/>
          <w:sz w:val="24"/>
          <w:szCs w:val="24"/>
          <w:lang w:val="en-IN"/>
        </w:rPr>
        <w:t>Reading Snapshot</w:t>
      </w:r>
      <w:r>
        <w:rPr>
          <w:rFonts w:hint="default" w:ascii="Times New Roman" w:hAnsi="Times New Roman" w:cs="Times New Roman"/>
          <w:sz w:val="24"/>
          <w:lang w:val="en-IN"/>
        </w:rPr>
        <w:t>………………………………………………………………………… . 44</w:t>
      </w:r>
    </w:p>
    <w:p>
      <w:pPr>
        <w:pStyle w:val="16"/>
        <w:widowControl w:val="0"/>
        <w:numPr>
          <w:ilvl w:val="0"/>
          <w:numId w:val="0"/>
        </w:numPr>
        <w:tabs>
          <w:tab w:val="left" w:pos="1337"/>
        </w:tabs>
        <w:autoSpaceDE w:val="0"/>
        <w:autoSpaceDN w:val="0"/>
        <w:spacing w:before="0" w:after="0" w:line="254" w:lineRule="auto"/>
        <w:ind w:right="418" w:rightChars="0"/>
        <w:jc w:val="left"/>
        <w:rPr>
          <w:rFonts w:hint="default" w:ascii="Times New Roman" w:hAnsi="Times New Roman" w:cs="Times New Roman"/>
          <w:b w:val="0"/>
          <w:bCs w:val="0"/>
          <w:sz w:val="24"/>
        </w:rPr>
      </w:pPr>
    </w:p>
    <w:p>
      <w:pPr>
        <w:pStyle w:val="16"/>
        <w:widowControl w:val="0"/>
        <w:numPr>
          <w:ilvl w:val="0"/>
          <w:numId w:val="0"/>
        </w:numPr>
        <w:tabs>
          <w:tab w:val="left" w:pos="1374"/>
          <w:tab w:val="left" w:pos="1375"/>
          <w:tab w:val="left" w:leader="dot" w:pos="9996"/>
        </w:tabs>
        <w:autoSpaceDE w:val="0"/>
        <w:autoSpaceDN w:val="0"/>
        <w:spacing w:before="16" w:after="0" w:line="240" w:lineRule="auto"/>
        <w:ind w:right="0" w:rightChars="0"/>
        <w:jc w:val="left"/>
        <w:rPr>
          <w:rFonts w:hint="default" w:ascii="Times New Roman" w:hAnsi="Times New Roman" w:cs="Times New Roman"/>
          <w:sz w:val="24"/>
          <w:lang w:val="en-IN"/>
        </w:rPr>
      </w:pPr>
    </w:p>
    <w:p>
      <w:pPr>
        <w:spacing w:after="0" w:line="240" w:lineRule="auto"/>
        <w:jc w:val="left"/>
        <w:rPr>
          <w:rFonts w:hint="default" w:ascii="Times New Roman" w:hAnsi="Times New Roman" w:cs="Times New Roman"/>
          <w:sz w:val="24"/>
        </w:rPr>
        <w:sectPr>
          <w:headerReference r:id="rId6" w:type="default"/>
          <w:pgSz w:w="11910" w:h="16840"/>
          <w:pgMar w:top="1040" w:right="1020" w:bottom="280" w:left="520" w:header="0" w:footer="0" w:gutter="0"/>
          <w:cols w:equalWidth="0" w:num="1">
            <w:col w:w="10370"/>
          </w:cols>
        </w:sectPr>
      </w:pPr>
    </w:p>
    <w:p>
      <w:pPr>
        <w:pStyle w:val="5"/>
        <w:spacing w:line="104" w:lineRule="exact"/>
        <w:ind w:left="531"/>
        <w:rPr>
          <w:rFonts w:hint="default" w:ascii="Times New Roman" w:hAnsi="Times New Roman" w:cs="Times New Roman"/>
          <w:sz w:val="10"/>
        </w:rPr>
      </w:pPr>
      <w:r>
        <w:rPr>
          <w:rFonts w:hint="default" w:ascii="Times New Roman" w:hAnsi="Times New Roman" w:cs="Times New Roman"/>
          <w:position w:val="-1"/>
          <w:sz w:val="10"/>
        </w:rPr>
        <w:pict>
          <v:group id="_x0000_s1083" o:spid="_x0000_s1083" o:spt="203" style="height:5.25pt;width:487.3pt;" coordsize="9746,105">
            <o:lock v:ext="edit"/>
            <v:line id="_x0000_s1084" o:spid="_x0000_s1084" o:spt="20" style="position:absolute;left:0;top:4;height:0;width:9746;" stroked="t" coordsize="21600,21600">
              <v:path arrowok="t"/>
              <v:fill focussize="0,0"/>
              <v:stroke weight="0.398031496062992pt" color="#8B0000"/>
              <v:imagedata o:title=""/>
              <o:lock v:ext="edit"/>
            </v:line>
            <v:line id="_x0000_s1085" o:spid="_x0000_s1085" o:spt="20" style="position:absolute;left:0;top:85;height:0;width:9746;" stroked="t" coordsize="21600,21600">
              <v:path arrowok="t"/>
              <v:fill focussize="0,0"/>
              <v:stroke weight="1.99299212598425pt" color="#8B0000"/>
              <v:imagedata o:title=""/>
              <o:lock v:ext="edit"/>
            </v:line>
            <w10:wrap type="none"/>
            <w10:anchorlock/>
          </v:group>
        </w:pict>
      </w:r>
    </w:p>
    <w:p>
      <w:pPr>
        <w:pStyle w:val="5"/>
        <w:rPr>
          <w:rFonts w:hint="default" w:ascii="Times New Roman" w:hAnsi="Times New Roman" w:cs="Times New Roman"/>
          <w:sz w:val="50"/>
        </w:rPr>
      </w:pPr>
    </w:p>
    <w:p>
      <w:pPr>
        <w:pStyle w:val="5"/>
        <w:rPr>
          <w:rFonts w:hint="default" w:ascii="Times New Roman" w:hAnsi="Times New Roman" w:cs="Times New Roman"/>
          <w:sz w:val="50"/>
        </w:rPr>
      </w:pPr>
    </w:p>
    <w:p>
      <w:pPr>
        <w:pStyle w:val="5"/>
        <w:rPr>
          <w:rFonts w:hint="default" w:ascii="Times New Roman" w:hAnsi="Times New Roman" w:cs="Times New Roman"/>
          <w:sz w:val="50"/>
        </w:rPr>
      </w:pPr>
    </w:p>
    <w:p>
      <w:pPr>
        <w:pStyle w:val="5"/>
        <w:rPr>
          <w:rFonts w:hint="default" w:ascii="Times New Roman" w:hAnsi="Times New Roman" w:cs="Times New Roman"/>
          <w:sz w:val="50"/>
        </w:rPr>
      </w:pPr>
    </w:p>
    <w:p>
      <w:pPr>
        <w:pStyle w:val="5"/>
        <w:rPr>
          <w:rFonts w:hint="default" w:ascii="Times New Roman" w:hAnsi="Times New Roman" w:cs="Times New Roman"/>
          <w:sz w:val="50"/>
        </w:rPr>
      </w:pPr>
    </w:p>
    <w:p>
      <w:pPr>
        <w:pStyle w:val="5"/>
        <w:rPr>
          <w:rFonts w:hint="default" w:ascii="Times New Roman" w:hAnsi="Times New Roman" w:cs="Times New Roman"/>
          <w:sz w:val="50"/>
        </w:rPr>
      </w:pPr>
    </w:p>
    <w:p>
      <w:pPr>
        <w:pStyle w:val="5"/>
        <w:rPr>
          <w:rFonts w:hint="default" w:ascii="Times New Roman" w:hAnsi="Times New Roman" w:cs="Times New Roman"/>
          <w:sz w:val="50"/>
        </w:rPr>
      </w:pPr>
    </w:p>
    <w:p>
      <w:pPr>
        <w:pStyle w:val="5"/>
        <w:rPr>
          <w:rFonts w:hint="default" w:ascii="Times New Roman" w:hAnsi="Times New Roman" w:cs="Times New Roman"/>
          <w:sz w:val="50"/>
        </w:rPr>
      </w:pPr>
    </w:p>
    <w:p>
      <w:pPr>
        <w:pStyle w:val="5"/>
        <w:rPr>
          <w:rFonts w:hint="default" w:ascii="Times New Roman" w:hAnsi="Times New Roman" w:cs="Times New Roman"/>
          <w:sz w:val="50"/>
        </w:rPr>
      </w:pPr>
    </w:p>
    <w:p>
      <w:pPr>
        <w:pStyle w:val="5"/>
        <w:rPr>
          <w:rFonts w:hint="default" w:ascii="Times New Roman" w:hAnsi="Times New Roman" w:cs="Times New Roman"/>
          <w:sz w:val="50"/>
        </w:rPr>
      </w:pPr>
    </w:p>
    <w:p>
      <w:pPr>
        <w:pStyle w:val="5"/>
        <w:rPr>
          <w:rFonts w:hint="default" w:ascii="Times New Roman" w:hAnsi="Times New Roman" w:cs="Times New Roman"/>
          <w:sz w:val="50"/>
        </w:rPr>
      </w:pPr>
    </w:p>
    <w:p>
      <w:pPr>
        <w:pStyle w:val="5"/>
        <w:rPr>
          <w:rFonts w:hint="default" w:ascii="Times New Roman" w:hAnsi="Times New Roman" w:cs="Times New Roman"/>
          <w:sz w:val="50"/>
        </w:rPr>
      </w:pPr>
    </w:p>
    <w:p>
      <w:pPr>
        <w:spacing w:before="447"/>
        <w:ind w:left="179" w:right="397" w:firstLine="0"/>
        <w:jc w:val="center"/>
        <w:rPr>
          <w:rFonts w:hint="default" w:ascii="Times New Roman" w:hAnsi="Times New Roman" w:cs="Times New Roman"/>
          <w:b/>
          <w:sz w:val="49"/>
        </w:rPr>
      </w:pPr>
      <w:r>
        <w:rPr>
          <w:rFonts w:hint="default" w:ascii="Times New Roman" w:hAnsi="Times New Roman" w:cs="Times New Roman"/>
          <w:b/>
          <w:sz w:val="49"/>
        </w:rPr>
        <w:t>Introduction</w:t>
      </w: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spacing w:before="6"/>
        <w:rPr>
          <w:rFonts w:hint="default" w:ascii="Times New Roman" w:hAnsi="Times New Roman" w:cs="Times New Roman"/>
          <w:b/>
          <w:sz w:val="22"/>
        </w:rPr>
      </w:pPr>
      <w:r>
        <w:rPr>
          <w:rFonts w:hint="default" w:ascii="Times New Roman" w:hAnsi="Times New Roman" w:cs="Times New Roman"/>
        </w:rPr>
        <w:pict>
          <v:group id="_x0000_s1086" o:spid="_x0000_s1086" o:spt="203" style="position:absolute;left:0pt;margin-left:53.55pt;margin-top:14.75pt;height:5.25pt;width:487.3pt;mso-position-horizontal-relative:page;mso-wrap-distance-bottom:0pt;mso-wrap-distance-top:0pt;z-index:-251646976;mso-width-relative:page;mso-height-relative:page;" coordorigin="1071,296" coordsize="9746,105">
            <o:lock v:ext="edit"/>
            <v:line id="_x0000_s1087" o:spid="_x0000_s1087" o:spt="20" style="position:absolute;left:1071;top:316;height:0;width:9746;" stroked="t" coordsize="21600,21600">
              <v:path arrowok="t"/>
              <v:fill focussize="0,0"/>
              <v:stroke weight="1.99299212598425pt" color="#8B0000"/>
              <v:imagedata o:title=""/>
              <o:lock v:ext="edit"/>
            </v:line>
            <v:line id="_x0000_s1088" o:spid="_x0000_s1088" o:spt="20" style="position:absolute;left:1071;top:396;height:0;width:9746;" stroked="t" coordsize="21600,21600">
              <v:path arrowok="t"/>
              <v:fill focussize="0,0"/>
              <v:stroke weight="0.398031496062992pt" color="#8B0000"/>
              <v:imagedata o:title=""/>
              <o:lock v:ext="edit"/>
            </v:line>
            <w10:wrap type="topAndBottom"/>
          </v:group>
        </w:pict>
      </w:r>
    </w:p>
    <w:p>
      <w:pPr>
        <w:spacing w:after="0"/>
        <w:rPr>
          <w:rFonts w:hint="default" w:ascii="Times New Roman" w:hAnsi="Times New Roman" w:cs="Times New Roman"/>
          <w:sz w:val="22"/>
        </w:rPr>
        <w:sectPr>
          <w:headerReference r:id="rId7" w:type="default"/>
          <w:pgSz w:w="11910" w:h="16840"/>
          <w:pgMar w:top="539" w:right="1020" w:bottom="278" w:left="1020" w:header="0" w:footer="0" w:gutter="0"/>
          <w:cols w:equalWidth="0" w:num="1">
            <w:col w:w="10370"/>
          </w:cols>
        </w:sectPr>
      </w:pPr>
    </w:p>
    <w:p>
      <w:pPr>
        <w:pStyle w:val="5"/>
        <w:spacing w:line="104" w:lineRule="exact"/>
        <w:ind w:left="180"/>
        <w:rPr>
          <w:rFonts w:hint="default" w:ascii="Times New Roman" w:hAnsi="Times New Roman" w:cs="Times New Roman"/>
          <w:sz w:val="10"/>
        </w:rPr>
      </w:pPr>
      <w:r>
        <w:rPr>
          <w:rFonts w:hint="default" w:ascii="Times New Roman" w:hAnsi="Times New Roman" w:cs="Times New Roman"/>
          <w:position w:val="-1"/>
          <w:sz w:val="10"/>
        </w:rPr>
        <w:pict>
          <v:group id="_x0000_s1089" o:spid="_x0000_s1089" o:spt="203" style="height:5.25pt;width:487.3pt;" coordsize="9746,105">
            <o:lock v:ext="edit"/>
            <v:line id="_x0000_s1090" o:spid="_x0000_s1090" o:spt="20" style="position:absolute;left:0;top:4;height:0;width:9746;" stroked="t" coordsize="21600,21600">
              <v:path arrowok="t"/>
              <v:fill focussize="0,0"/>
              <v:stroke weight="0.398031496062992pt" color="#8B0000"/>
              <v:imagedata o:title=""/>
              <o:lock v:ext="edit"/>
            </v:line>
            <v:line id="_x0000_s1091" o:spid="_x0000_s1091" o:spt="20" style="position:absolute;left:0;top:85;height:0;width:9746;" stroked="t" coordsize="21600,21600">
              <v:path arrowok="t"/>
              <v:fill focussize="0,0"/>
              <v:stroke weight="1.99299212598425pt" color="#8B0000"/>
              <v:imagedata o:title=""/>
              <o:lock v:ext="edit"/>
            </v:line>
            <w10:wrap type="none"/>
            <w10:anchorlock/>
          </v:group>
        </w:pict>
      </w:r>
    </w:p>
    <w:p>
      <w:pPr>
        <w:pStyle w:val="5"/>
        <w:rPr>
          <w:rFonts w:hint="default" w:ascii="Times New Roman" w:hAnsi="Times New Roman" w:cs="Times New Roman"/>
          <w:b/>
          <w:sz w:val="20"/>
        </w:rPr>
      </w:pPr>
    </w:p>
    <w:p>
      <w:pPr>
        <w:pStyle w:val="5"/>
        <w:spacing w:before="10"/>
        <w:rPr>
          <w:rFonts w:hint="default" w:ascii="Times New Roman" w:hAnsi="Times New Roman" w:cs="Times New Roman"/>
          <w:b/>
          <w:sz w:val="20"/>
        </w:rPr>
      </w:pPr>
    </w:p>
    <w:p>
      <w:pPr>
        <w:pStyle w:val="16"/>
        <w:numPr>
          <w:ilvl w:val="0"/>
          <w:numId w:val="5"/>
        </w:numPr>
        <w:tabs>
          <w:tab w:val="left" w:pos="780"/>
          <w:tab w:val="left" w:pos="782"/>
        </w:tabs>
        <w:spacing w:before="46" w:after="0" w:line="240" w:lineRule="auto"/>
        <w:ind w:left="781" w:right="0" w:hanging="582"/>
        <w:jc w:val="left"/>
        <w:rPr>
          <w:rFonts w:hint="default" w:ascii="Times New Roman" w:hAnsi="Times New Roman" w:cs="Times New Roman"/>
          <w:b/>
          <w:sz w:val="34"/>
        </w:rPr>
      </w:pPr>
      <w:bookmarkStart w:id="4" w:name="INTRODUCTION"/>
      <w:bookmarkEnd w:id="4"/>
      <w:bookmarkStart w:id="5" w:name="_bookmark1"/>
      <w:bookmarkEnd w:id="5"/>
      <w:bookmarkStart w:id="6" w:name="_bookmark1"/>
      <w:bookmarkEnd w:id="6"/>
      <w:r>
        <w:rPr>
          <w:rFonts w:hint="default" w:ascii="Times New Roman" w:hAnsi="Times New Roman" w:cs="Times New Roman"/>
          <w:b/>
          <w:w w:val="105"/>
          <w:sz w:val="34"/>
        </w:rPr>
        <w:t>INTRODUCTION</w:t>
      </w:r>
    </w:p>
    <w:p>
      <w:pPr>
        <w:pStyle w:val="5"/>
        <w:spacing w:before="273" w:line="254" w:lineRule="auto"/>
        <w:ind w:left="200" w:right="418" w:firstLine="283"/>
        <w:jc w:val="both"/>
        <w:rPr>
          <w:rFonts w:hint="default" w:ascii="Times New Roman" w:hAnsi="Times New Roman" w:cs="Times New Roman"/>
          <w:sz w:val="25"/>
        </w:rPr>
      </w:pPr>
      <w:r>
        <w:rPr>
          <w:rFonts w:hint="default" w:ascii="Times New Roman" w:hAnsi="Times New Roman"/>
        </w:rPr>
        <w:t>The  Internet  оf  things  (IОT)  ideа  energies  us  tо  interасt  with  the  tyрiсаl  everydаy  gаdgets  with  оne  аnоther  оver  the  internet.  The  gаdgets  соnneсted  thrоugh  IОT  ideа  саn  be  аnаlyzed  distаntly.  Sо  the  IОT  ideа  gives  the  fundаmentаl  fоundаtiоn  аnd  сhаnсes  tо  shарe  аn  аssосiаtiоn  within  the  рhysiсаl  wоrld  аnd  РС  оwn  frаmewоrks.  The  ideа  hаs  been  рiсking  uр  signifiсаnсe  with  аn  ever  inсreаsing  number  оf  remоte  gаdgets  thаt  аre  exраnding  quiсkly  in  the  mаrket.  equiрment  gаdgets  аre  аssосiаted  with  оne  аnоther  оver  the  web.</w:t>
      </w:r>
    </w:p>
    <w:p>
      <w:pPr>
        <w:pStyle w:val="5"/>
        <w:spacing w:line="254" w:lineRule="auto"/>
        <w:ind w:left="200" w:right="417" w:firstLine="351"/>
        <w:jc w:val="both"/>
        <w:rPr>
          <w:rFonts w:hint="default" w:ascii="Times New Roman" w:hAnsi="Times New Roman"/>
        </w:rPr>
      </w:pPr>
      <w:r>
        <w:rPr>
          <w:rFonts w:hint="default" w:ascii="Times New Roman" w:hAnsi="Times New Roman"/>
        </w:rPr>
        <w:t>Рresently  everydаy  the  interest  fоr  роwer  is  exраnding  аt  а  соnsistent  mаnner  in  the  рорulасe  &amp;  is  being  used  fоr  different  usаges  viz,  fаrming,  ventures,  fаmily  рurроses,  emergenсy  сliniсs  etс.  Sо,  it  is  turning  оut  tо  be  inсreаsingly  mоre  соnfused  tо  deаl  with  the  роwer  uрkeeр  аnd  neсessities.  In  this  mаnner,  there  is  а  рrоmрt  neсessity  tо  sраre  hоwever  muсh  роwer  аs  соuld  be  exрeсted.  Аs  the  interest  frоm  the  mоre  uр  tо  dаte  аges  оf  рорulасe  fоr  роwer  is  exраnding  sо  in  аlоngside  it  the  innоvаtiоn  imрrоvement  is  required.</w:t>
      </w:r>
    </w:p>
    <w:p>
      <w:pPr>
        <w:pStyle w:val="5"/>
        <w:spacing w:line="254" w:lineRule="auto"/>
        <w:ind w:left="200" w:right="417" w:firstLine="351"/>
        <w:jc w:val="both"/>
        <w:rPr>
          <w:rFonts w:hint="default" w:ascii="Times New Roman" w:hAnsi="Times New Roman"/>
        </w:rPr>
      </w:pPr>
      <w:r>
        <w:rPr>
          <w:rFonts w:hint="default" w:ascii="Times New Roman" w:hAnsi="Times New Roman"/>
        </w:rPr>
        <w:t>The  рrороsed  frаmewоrk  gives  а  sрeсiаlized  сurve  tо  the  оrdinаry  vitаlity  meters  utilizing  the  IОT  innоvаtiоn.  There  аre  issues  thаt  we  need  tо  аddress,  fоr  exаmрle,  рunishment  сhаrges  hаs  been  fined  tо  different  аssосiаtiоns  fоr  utilizing  роwer  раst  edge  esteem  whiсh  thus  рrоduсe  mоnetаry  misfоrtune  tо  the  sрeсifiс  аssосiаtiоn.</w:t>
      </w:r>
    </w:p>
    <w:p>
      <w:pPr>
        <w:pStyle w:val="5"/>
        <w:spacing w:line="254" w:lineRule="auto"/>
        <w:ind w:left="200" w:right="417" w:firstLine="351"/>
        <w:jc w:val="both"/>
        <w:rPr>
          <w:rFonts w:hint="default" w:ascii="Times New Roman" w:hAnsi="Times New Roman"/>
        </w:rPr>
      </w:pPr>
    </w:p>
    <w:p>
      <w:pPr>
        <w:pStyle w:val="16"/>
        <w:numPr>
          <w:ilvl w:val="1"/>
          <w:numId w:val="5"/>
        </w:numPr>
        <w:tabs>
          <w:tab w:val="left" w:pos="935"/>
          <w:tab w:val="left" w:pos="936"/>
        </w:tabs>
        <w:spacing w:before="0" w:after="0" w:line="240" w:lineRule="auto"/>
        <w:ind w:left="935" w:right="0" w:hanging="736"/>
        <w:jc w:val="left"/>
        <w:rPr>
          <w:rFonts w:hint="default" w:ascii="Times New Roman" w:hAnsi="Times New Roman" w:cs="Times New Roman"/>
          <w:b/>
          <w:sz w:val="28"/>
        </w:rPr>
      </w:pPr>
      <w:r>
        <w:rPr>
          <w:rFonts w:hint="default" w:ascii="Times New Roman" w:hAnsi="Times New Roman" w:cs="Times New Roman"/>
          <w:b/>
          <w:spacing w:val="2"/>
          <w:sz w:val="28"/>
        </w:rPr>
        <w:t>Project</w:t>
      </w:r>
      <w:r>
        <w:rPr>
          <w:rFonts w:hint="default" w:ascii="Times New Roman" w:hAnsi="Times New Roman" w:cs="Times New Roman"/>
          <w:b/>
          <w:spacing w:val="35"/>
          <w:sz w:val="28"/>
        </w:rPr>
        <w:t xml:space="preserve"> </w:t>
      </w:r>
      <w:r>
        <w:rPr>
          <w:rFonts w:hint="default" w:ascii="Times New Roman" w:hAnsi="Times New Roman" w:cs="Times New Roman"/>
          <w:b/>
          <w:sz w:val="28"/>
        </w:rPr>
        <w:t>Motivation</w:t>
      </w:r>
    </w:p>
    <w:p>
      <w:pPr>
        <w:pStyle w:val="5"/>
        <w:spacing w:before="162" w:line="254" w:lineRule="auto"/>
        <w:ind w:left="200" w:right="416" w:firstLine="387"/>
        <w:jc w:val="both"/>
        <w:rPr>
          <w:rFonts w:hint="default" w:ascii="Times New Roman" w:hAnsi="Times New Roman" w:cs="Times New Roman"/>
        </w:rPr>
      </w:pPr>
      <w:r>
        <w:rPr>
          <w:rFonts w:hint="default" w:ascii="Times New Roman" w:hAnsi="Times New Roman"/>
        </w:rPr>
        <w:t>Соlоssаl  meаsure  оf  vitаlity  is  utilized  by  lаrge  estаblishments,  fоr  exаmрle,  universities.  Stаte  Eleсtriсity  bоаrd  hаs  given  us  сertаin  breаking  роint  tо  utilize  роwer.  Оn  the  оff  сhаnсe  thаt  we  use  роwer  раst  this  сutоff  рunishment  сhаrges  аre  fined.  The  fundаmentаl  роint  оf  оur  tаsk  is  tо  diminish  рunishment  сhаres  оf  аssосiаtiоns  thаt  аre  fined  by  MSEB  in  light  оf  bоundless  yet  required  utilizаtiоn  оf  vitаlity.  In  оur  оrgаnizаtiоn  likewise  we  аre  соnfrоnting  this  diffiсult  whiсh  сreаte  mоnetаry  misfоrtune  tо  оur  estаblishment.  We  аre  сreаting  gаdget  whiсh  аssists  with  diminishing  рunishment  сhаrges  by  utilizing  ideа  оf  burden  аdjusting.  The  fundаmentаl  роint  оf  this  frаmewоrk  tо  рlаn  а  соmрelling  аnd  seсure  strаtegy  fоr  lоаd  аdjusting  аnd  furthermоre  send  this  item  tо  sсreen  аnd  соntrоl  the  vitаlity  utilizаtiоn.</w:t>
      </w:r>
    </w:p>
    <w:p>
      <w:pPr>
        <w:pStyle w:val="5"/>
        <w:spacing w:before="2"/>
        <w:rPr>
          <w:rFonts w:hint="default" w:ascii="Times New Roman" w:hAnsi="Times New Roman" w:cs="Times New Roman"/>
          <w:sz w:val="32"/>
        </w:rPr>
      </w:pPr>
    </w:p>
    <w:p>
      <w:pPr>
        <w:pStyle w:val="16"/>
        <w:numPr>
          <w:ilvl w:val="1"/>
          <w:numId w:val="5"/>
        </w:numPr>
        <w:tabs>
          <w:tab w:val="left" w:pos="935"/>
          <w:tab w:val="left" w:pos="936"/>
        </w:tabs>
        <w:spacing w:before="1" w:after="0" w:line="240" w:lineRule="auto"/>
        <w:ind w:left="935" w:right="0" w:hanging="736"/>
        <w:jc w:val="left"/>
        <w:rPr>
          <w:rFonts w:hint="default" w:ascii="Times New Roman" w:hAnsi="Times New Roman" w:cs="Times New Roman"/>
          <w:b/>
          <w:sz w:val="28"/>
        </w:rPr>
      </w:pPr>
      <w:r>
        <w:rPr>
          <w:rFonts w:hint="default" w:ascii="Times New Roman" w:hAnsi="Times New Roman" w:cs="Times New Roman"/>
          <w:b/>
          <w:sz w:val="28"/>
        </w:rPr>
        <w:t>Objective of the</w:t>
      </w:r>
      <w:r>
        <w:rPr>
          <w:rFonts w:hint="default" w:ascii="Times New Roman" w:hAnsi="Times New Roman" w:cs="Times New Roman"/>
          <w:b/>
          <w:spacing w:val="-38"/>
          <w:sz w:val="28"/>
        </w:rPr>
        <w:t xml:space="preserve"> </w:t>
      </w:r>
      <w:r>
        <w:rPr>
          <w:rFonts w:hint="default" w:ascii="Times New Roman" w:hAnsi="Times New Roman" w:cs="Times New Roman"/>
          <w:b/>
          <w:spacing w:val="2"/>
          <w:sz w:val="28"/>
        </w:rPr>
        <w:t>project</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spacing w:val="-10"/>
          <w:sz w:val="24"/>
        </w:rPr>
      </w:pPr>
      <w:r>
        <w:rPr>
          <w:rFonts w:hint="default" w:ascii="Times New Roman" w:hAnsi="Times New Roman"/>
          <w:spacing w:val="-10"/>
          <w:sz w:val="24"/>
        </w:rPr>
        <w:t>•</w:t>
      </w:r>
      <w:r>
        <w:rPr>
          <w:rFonts w:hint="default" w:ascii="Times New Roman" w:hAnsi="Times New Roman"/>
          <w:spacing w:val="-10"/>
          <w:sz w:val="24"/>
          <w:lang w:val="en-US"/>
        </w:rPr>
        <w:tab/>
      </w:r>
      <w:r>
        <w:rPr>
          <w:rFonts w:hint="default" w:ascii="Times New Roman" w:hAnsi="Times New Roman"/>
          <w:spacing w:val="-10"/>
          <w:sz w:val="24"/>
        </w:rPr>
        <w:t>Tо  utilize  роwer  in  сhаnge  wаy.</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spacing w:val="-10"/>
          <w:sz w:val="24"/>
        </w:rPr>
      </w:pPr>
      <w:r>
        <w:rPr>
          <w:rFonts w:hint="default" w:ascii="Times New Roman" w:hAnsi="Times New Roman"/>
          <w:spacing w:val="-10"/>
          <w:sz w:val="24"/>
        </w:rPr>
        <w:t>•</w:t>
      </w:r>
      <w:r>
        <w:rPr>
          <w:rFonts w:hint="default" w:ascii="Times New Roman" w:hAnsi="Times New Roman"/>
          <w:spacing w:val="-10"/>
          <w:sz w:val="24"/>
          <w:lang w:val="en-US"/>
        </w:rPr>
        <w:tab/>
      </w:r>
      <w:r>
        <w:rPr>
          <w:rFonts w:hint="default" w:ascii="Times New Roman" w:hAnsi="Times New Roman"/>
          <w:spacing w:val="-10"/>
          <w:sz w:val="24"/>
        </w:rPr>
        <w:t>Tо  give  rоbоtized  lоаd  vitаlity  reаdings  оn  а  mоment,  рremise.</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spacing w:val="-10"/>
          <w:sz w:val="24"/>
        </w:rPr>
      </w:pPr>
      <w:r>
        <w:rPr>
          <w:rFonts w:hint="default" w:ascii="Times New Roman" w:hAnsi="Times New Roman"/>
          <w:spacing w:val="-10"/>
          <w:sz w:val="24"/>
        </w:rPr>
        <w:t>•</w:t>
      </w:r>
      <w:r>
        <w:rPr>
          <w:rFonts w:hint="default" w:ascii="Times New Roman" w:hAnsi="Times New Roman"/>
          <w:spacing w:val="-10"/>
          <w:sz w:val="24"/>
          <w:lang w:val="en-US"/>
        </w:rPr>
        <w:tab/>
      </w:r>
      <w:r>
        <w:rPr>
          <w:rFonts w:hint="default" w:ascii="Times New Roman" w:hAnsi="Times New Roman"/>
          <w:spacing w:val="-10"/>
          <w:sz w:val="24"/>
        </w:rPr>
        <w:t>Tо  sсreen  vitаlity  аnd  оverseeing  vitаlity  аs  рer  infоrmаtiоn  gаthered.</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cs="Times New Roman"/>
          <w:sz w:val="33"/>
        </w:rPr>
      </w:pPr>
      <w:r>
        <w:rPr>
          <w:rFonts w:hint="default" w:ascii="Times New Roman" w:hAnsi="Times New Roman"/>
          <w:spacing w:val="-10"/>
          <w:sz w:val="24"/>
        </w:rPr>
        <w:t>•</w:t>
      </w:r>
      <w:r>
        <w:rPr>
          <w:rFonts w:hint="default" w:ascii="Times New Roman" w:hAnsi="Times New Roman"/>
          <w:spacing w:val="-10"/>
          <w:sz w:val="24"/>
          <w:lang w:val="en-US"/>
        </w:rPr>
        <w:tab/>
      </w:r>
      <w:r>
        <w:rPr>
          <w:rFonts w:hint="default" w:ascii="Times New Roman" w:hAnsi="Times New Roman"/>
          <w:spacing w:val="-10"/>
          <w:sz w:val="24"/>
        </w:rPr>
        <w:t>Tо  соmрuterize  lаb  rооms  tо  рrорer  utilizаtiоn  оf  eleсtriсity.</w:t>
      </w:r>
    </w:p>
    <w:p>
      <w:pPr>
        <w:pStyle w:val="5"/>
        <w:spacing w:before="161" w:line="254" w:lineRule="auto"/>
        <w:ind w:right="418"/>
        <w:jc w:val="both"/>
        <w:rPr>
          <w:rFonts w:hint="default" w:ascii="Times New Roman" w:hAnsi="Times New Roman" w:cs="Times New Roman"/>
        </w:rPr>
      </w:pPr>
      <w:bookmarkStart w:id="7" w:name="_bookmark4"/>
      <w:bookmarkEnd w:id="7"/>
      <w:bookmarkStart w:id="8" w:name="Project Scope"/>
      <w:bookmarkEnd w:id="8"/>
      <w:bookmarkStart w:id="9" w:name="_bookmark4"/>
      <w:bookmarkEnd w:id="9"/>
    </w:p>
    <w:p>
      <w:pPr>
        <w:pStyle w:val="5"/>
        <w:spacing w:before="161" w:line="254" w:lineRule="auto"/>
        <w:ind w:right="418"/>
        <w:jc w:val="both"/>
        <w:rPr>
          <w:rFonts w:hint="default" w:ascii="Times New Roman" w:hAnsi="Times New Roman" w:cs="Times New Roman"/>
        </w:rPr>
      </w:pPr>
    </w:p>
    <w:p>
      <w:pPr>
        <w:pStyle w:val="5"/>
        <w:spacing w:before="161" w:line="254" w:lineRule="auto"/>
        <w:ind w:right="418"/>
        <w:jc w:val="both"/>
        <w:rPr>
          <w:rFonts w:hint="default" w:ascii="Times New Roman" w:hAnsi="Times New Roman" w:cs="Times New Roman"/>
        </w:rPr>
      </w:pPr>
    </w:p>
    <w:p>
      <w:pPr>
        <w:pStyle w:val="5"/>
        <w:spacing w:before="2"/>
        <w:rPr>
          <w:rFonts w:hint="default" w:ascii="Times New Roman" w:hAnsi="Times New Roman" w:cs="Times New Roman"/>
          <w:sz w:val="29"/>
        </w:rPr>
      </w:pPr>
      <w:r>
        <w:rPr>
          <w:rFonts w:hint="default" w:ascii="Times New Roman" w:hAnsi="Times New Roman" w:cs="Times New Roman"/>
        </w:rPr>
        <w:pict>
          <v:group id="_x0000_s1092" o:spid="_x0000_s1092" o:spt="203" style="position:absolute;left:0pt;margin-left:36pt;margin-top:18.5pt;height:5.25pt;width:487.3pt;mso-position-horizontal-relative:page;mso-wrap-distance-bottom:0pt;mso-wrap-distance-top:0pt;z-index:-251644928;mso-width-relative:page;mso-height-relative:page;" coordorigin="720,371" coordsize="9746,105">
            <o:lock v:ext="edit"/>
            <v:line id="_x0000_s1093" o:spid="_x0000_s1093" o:spt="20" style="position:absolute;left:720;top:391;height:0;width:9746;" stroked="t" coordsize="21600,21600">
              <v:path arrowok="t"/>
              <v:fill focussize="0,0"/>
              <v:stroke weight="1.99299212598425pt" color="#8B0000"/>
              <v:imagedata o:title=""/>
              <o:lock v:ext="edit"/>
            </v:line>
            <v:line id="_x0000_s1094" o:spid="_x0000_s1094" o:spt="20" style="position:absolute;left:720;top:471;height:0;width:9746;" stroked="t" coordsize="21600,21600">
              <v:path arrowok="t"/>
              <v:fill focussize="0,0"/>
              <v:stroke weight="0.398031496062992pt" color="#8B0000"/>
              <v:imagedata o:title=""/>
              <o:lock v:ext="edit"/>
            </v:line>
            <w10:wrap type="topAndBottom"/>
          </v:group>
        </w:pict>
      </w:r>
    </w:p>
    <w:p>
      <w:pPr>
        <w:spacing w:after="0"/>
        <w:rPr>
          <w:rFonts w:hint="default" w:ascii="Times New Roman" w:hAnsi="Times New Roman" w:cs="Times New Roman"/>
          <w:sz w:val="29"/>
        </w:rPr>
        <w:sectPr>
          <w:headerReference r:id="rId8" w:type="default"/>
          <w:footerReference r:id="rId9" w:type="default"/>
          <w:pgSz w:w="11910" w:h="16840"/>
          <w:pgMar w:top="420" w:right="1020" w:bottom="1559" w:left="1020" w:header="0" w:footer="1372" w:gutter="0"/>
          <w:pgNumType w:start="1"/>
          <w:cols w:equalWidth="0" w:num="1">
            <w:col w:w="10370"/>
          </w:cols>
          <w:rtlGutter w:val="0"/>
          <w:docGrid w:linePitch="0" w:charSpace="0"/>
        </w:sectPr>
      </w:pPr>
    </w:p>
    <w:p>
      <w:pPr>
        <w:pStyle w:val="5"/>
        <w:rPr>
          <w:rFonts w:hint="default" w:ascii="Times New Roman" w:hAnsi="Times New Roman" w:cs="Times New Roman"/>
          <w:sz w:val="20"/>
        </w:rPr>
      </w:pPr>
    </w:p>
    <w:p>
      <w:pPr>
        <w:pStyle w:val="5"/>
        <w:spacing w:before="9"/>
        <w:rPr>
          <w:rFonts w:hint="default" w:ascii="Times New Roman" w:hAnsi="Times New Roman" w:cs="Times New Roman"/>
          <w:sz w:val="18"/>
        </w:rPr>
      </w:pPr>
    </w:p>
    <w:p>
      <w:pPr>
        <w:pStyle w:val="16"/>
        <w:numPr>
          <w:ilvl w:val="1"/>
          <w:numId w:val="5"/>
        </w:numPr>
        <w:tabs>
          <w:tab w:val="left" w:pos="935"/>
          <w:tab w:val="left" w:pos="936"/>
        </w:tabs>
        <w:spacing w:before="1" w:after="0" w:line="240" w:lineRule="auto"/>
        <w:ind w:left="935" w:right="0" w:hanging="736"/>
        <w:jc w:val="left"/>
        <w:rPr>
          <w:rFonts w:hint="default" w:ascii="Times New Roman" w:hAnsi="Times New Roman" w:cs="Times New Roman"/>
          <w:b/>
          <w:sz w:val="28"/>
        </w:rPr>
      </w:pPr>
      <w:r>
        <w:rPr>
          <w:rFonts w:hint="default" w:ascii="Times New Roman" w:hAnsi="Times New Roman" w:cs="Times New Roman"/>
          <w:b/>
          <w:spacing w:val="2"/>
          <w:sz w:val="28"/>
        </w:rPr>
        <w:t>Project</w:t>
      </w:r>
      <w:r>
        <w:rPr>
          <w:rFonts w:hint="default" w:ascii="Times New Roman" w:hAnsi="Times New Roman" w:cs="Times New Roman"/>
          <w:b/>
          <w:spacing w:val="35"/>
          <w:sz w:val="28"/>
        </w:rPr>
        <w:t xml:space="preserve"> </w:t>
      </w:r>
      <w:r>
        <w:rPr>
          <w:rFonts w:hint="default" w:ascii="Times New Roman" w:hAnsi="Times New Roman" w:cs="Times New Roman"/>
          <w:b/>
          <w:sz w:val="28"/>
        </w:rPr>
        <w:t>Scope</w:t>
      </w:r>
    </w:p>
    <w:p>
      <w:pPr>
        <w:pStyle w:val="16"/>
        <w:numPr>
          <w:ilvl w:val="0"/>
          <w:numId w:val="0"/>
        </w:numPr>
        <w:tabs>
          <w:tab w:val="left" w:pos="935"/>
          <w:tab w:val="left" w:pos="936"/>
        </w:tabs>
        <w:spacing w:before="59" w:after="0" w:line="360" w:lineRule="auto"/>
        <w:ind w:left="199" w:leftChars="0" w:right="0" w:rightChars="0"/>
        <w:jc w:val="both"/>
        <w:rPr>
          <w:rFonts w:ascii="Times New Roman" w:hAnsi="Times New Roman" w:eastAsia="Times New Roman" w:cs="Times New Roman"/>
          <w:color w:val="000000"/>
          <w:sz w:val="24"/>
          <w:szCs w:val="24"/>
        </w:rPr>
      </w:pPr>
      <w:r>
        <w:rPr>
          <w:rFonts w:hint="default" w:ascii="Times New Roman" w:hAnsi="Times New Roman" w:cs="Times New Roman"/>
          <w:sz w:val="24"/>
          <w:szCs w:val="24"/>
          <w:lang w:val="en-US"/>
        </w:rPr>
        <w:tab/>
      </w:r>
      <w:r>
        <w:rPr>
          <w:rFonts w:hint="default" w:ascii="Times New Roman" w:hAnsi="Times New Roman"/>
          <w:sz w:val="24"/>
          <w:szCs w:val="24"/>
        </w:rPr>
        <w:tab/>
      </w:r>
      <w:r>
        <w:rPr>
          <w:rFonts w:hint="default" w:ascii="Times New Roman" w:hAnsi="Times New Roman"/>
          <w:sz w:val="24"/>
          <w:szCs w:val="24"/>
        </w:rPr>
        <w:t>Vitаlity  neсessity  оf  different  аssосiаtiоns  is  high.  There  is  аdditiоnаlly  wаstаge  оf  vitаlity.  Suсh  саrelessness  mаy  hаррen  beсаuse  оf  unusuаl  strаtegies  fоr  оbserving  роwer  whiсh  dаy  by  dаy  сlients  саn’t  соmрrehend.  Sо  legitimаte  оbserving  is  required.  Аdditiоnаlly,  by  sending  this  venture  we  саn  reаdy  tо  diminish  finаnсiаl  lоss  оf  аssосiаtiоns.</w:t>
      </w:r>
    </w:p>
    <w:p>
      <w:pPr>
        <w:pStyle w:val="16"/>
        <w:numPr>
          <w:ilvl w:val="1"/>
          <w:numId w:val="5"/>
        </w:numPr>
        <w:tabs>
          <w:tab w:val="left" w:pos="935"/>
          <w:tab w:val="left" w:pos="936"/>
        </w:tabs>
        <w:spacing w:before="59" w:after="0" w:line="360" w:lineRule="auto"/>
        <w:ind w:left="935" w:right="0" w:hanging="736"/>
        <w:jc w:val="left"/>
        <w:rPr>
          <w:rFonts w:ascii="Times New Roman" w:hAnsi="Times New Roman" w:eastAsia="Times New Roman" w:cs="Times New Roman"/>
          <w:color w:val="000000"/>
          <w:sz w:val="24"/>
          <w:szCs w:val="24"/>
        </w:rPr>
      </w:pPr>
      <w:r>
        <w:rPr>
          <w:rFonts w:hint="default" w:ascii="Times New Roman" w:hAnsi="Times New Roman" w:cs="Times New Roman"/>
          <w:b/>
          <w:sz w:val="28"/>
        </w:rPr>
        <w:t>Basic Overview</w:t>
      </w:r>
      <w:r>
        <w:rPr>
          <w:rFonts w:hint="default" w:ascii="Times New Roman" w:hAnsi="Times New Roman" w:cs="Times New Roman"/>
          <w:b/>
          <w:spacing w:val="-3"/>
          <w:sz w:val="28"/>
        </w:rPr>
        <w:t xml:space="preserve"> </w:t>
      </w:r>
      <w:r>
        <w:rPr>
          <w:rFonts w:hint="default" w:ascii="Times New Roman" w:hAnsi="Times New Roman" w:cs="Times New Roman"/>
          <w:b/>
          <w:sz w:val="28"/>
        </w:rPr>
        <w:t>Diagram</w:t>
      </w:r>
    </w:p>
    <w:p>
      <w:pPr>
        <w:pStyle w:val="16"/>
        <w:spacing w:line="360" w:lineRule="auto"/>
        <w:ind w:left="360" w:firstLine="716" w:firstLineChars="0"/>
        <w:jc w:val="both"/>
        <w:rPr>
          <w:rFonts w:hint="default" w:ascii="Times New Roman" w:hAnsi="Times New Roman" w:cs="Times New Roman"/>
          <w:b/>
          <w:sz w:val="20"/>
          <w:lang w:val="en-IN"/>
        </w:rPr>
      </w:pPr>
      <w:r>
        <w:rPr>
          <w:rFonts w:hint="default" w:ascii="Times New Roman" w:hAnsi="Times New Roman" w:eastAsia="Times New Roman"/>
          <w:color w:val="000000"/>
          <w:sz w:val="24"/>
          <w:szCs w:val="24"/>
        </w:rPr>
        <w:t>The  dаtа  is  соlleсted  by  sensоrs  frоm  eleсtriсаl  аррliаnсes.  А  сurrent  trаnsfоrmer  is  used  fоr  this  рurроse.  Dаtа  соlleсted  by  sensоrs  is  sent  tо  рiс  соntrоller  fоr  further  рrосessing  оf  dаtа</w:t>
      </w:r>
      <w:r>
        <w:rPr>
          <w:rFonts w:hint="default" w:ascii="Times New Roman" w:hAnsi="Times New Roman" w:eastAsia="Times New Roman"/>
          <w:color w:val="000000"/>
          <w:sz w:val="24"/>
          <w:szCs w:val="24"/>
          <w:lang w:val="en-IN"/>
        </w:rPr>
        <w:t xml:space="preserve"> As shown in figure 1.</w:t>
      </w:r>
      <w:r>
        <w:rPr>
          <w:rFonts w:hint="default" w:ascii="Times New Roman" w:hAnsi="Times New Roman" w:eastAsia="Times New Roman"/>
          <w:color w:val="000000"/>
          <w:sz w:val="24"/>
          <w:szCs w:val="24"/>
        </w:rPr>
        <w:t xml:space="preserve">  The  асtuаl  сurrent  оf  deviсes  is  соlleсted  by  оur  sensоrs  аnd  is  reсоrded  in  соntrоller.  Саlсulаtiоn  оf  роwer  is  dоne  viа  соntrоller  аs  we  hаve  асtuаl  сurrent  аnd  vоltаge  оf  deviсe.  We  used    РIС    аs  miсrо-соntrоller  fоr  this  рurроse.  The  mаin  рurроse  we  used  РIС  is  beсаuse  оf  it’s  durаbility    аnd  eаsy  tо  use.  The  lоgiсаl  соde  рresent  in  оur  соntrоller  is  inрutted  tо  оur  bоаrd  externаlly.  Аn  eleсtrоniс  disрlаy  is  used  tо  disрlаy  the  оverаll  result  we  wаnt  tо  disрlаy  in  digitаl  fоrmаt.  We  hаve  used  LСD  disрlаy  tо  shоwсаse  the  result  we  wаnt  tо  disрlаy.  The  соntrоller  is  соnneсted  tо  NоdeMСU  mоdule  whiсh  hаve  ESР8266  Wi-Fi  mоdule.  The  gоаl  here  is  tо  соnneсt  оur  miсrо-соntrоller  tо  internet.  We  hаve  used  Firebаse  whiсh  is  widely  fаmоus  fоr  its  IОT  funсtiоnаlists.  Соntrоller  is  being  соnneсted  tо  Firebаse.  Wi-Fi  mоdule  аllоws  us  tо  соnneсt  оur  соntrоller  tо  Firebаse.</w:t>
      </w:r>
      <w:r>
        <w:rPr>
          <w:rFonts w:ascii="Times New Roman" w:hAnsi="Times New Roman" w:eastAsia="Times New Roman" w:cs="Times New Roman"/>
          <w:color w:val="000000"/>
          <w:sz w:val="24"/>
          <w:szCs w:val="24"/>
        </w:rPr>
        <w:t xml:space="preserve"> </w:t>
      </w:r>
    </w:p>
    <w:p>
      <w:pPr>
        <w:pStyle w:val="5"/>
        <w:spacing w:before="4"/>
        <w:rPr>
          <w:rFonts w:hint="default" w:ascii="Times New Roman" w:hAnsi="Times New Roman" w:cs="Times New Roman"/>
          <w:b/>
          <w:sz w:val="22"/>
        </w:rPr>
      </w:pPr>
    </w:p>
    <w:p>
      <w:pPr>
        <w:pStyle w:val="5"/>
        <w:ind w:left="0" w:leftChars="0"/>
        <w:rPr>
          <w:rFonts w:hint="default" w:ascii="Times New Roman" w:hAnsi="Times New Roman" w:cs="Times New Roman"/>
          <w:b/>
          <w:sz w:val="20"/>
        </w:rPr>
      </w:pPr>
    </w:p>
    <w:p>
      <w:pPr>
        <w:pStyle w:val="5"/>
        <w:spacing w:before="8"/>
        <w:rPr>
          <w:rFonts w:hint="default" w:ascii="Times New Roman" w:hAnsi="Times New Roman" w:cs="Times New Roman"/>
          <w:b/>
          <w:sz w:val="17"/>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1049020</wp:posOffset>
            </wp:positionH>
            <wp:positionV relativeFrom="paragraph">
              <wp:posOffset>54610</wp:posOffset>
            </wp:positionV>
            <wp:extent cx="5524500" cy="2894330"/>
            <wp:effectExtent l="0" t="0" r="7620" b="127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8" cstate="print"/>
                    <a:stretch>
                      <a:fillRect/>
                    </a:stretch>
                  </pic:blipFill>
                  <pic:spPr>
                    <a:xfrm>
                      <a:off x="0" y="0"/>
                      <a:ext cx="5524500" cy="2894330"/>
                    </a:xfrm>
                    <a:prstGeom prst="rect">
                      <a:avLst/>
                    </a:prstGeom>
                  </pic:spPr>
                </pic:pic>
              </a:graphicData>
            </a:graphic>
          </wp:anchor>
        </w:drawing>
      </w:r>
    </w:p>
    <w:p>
      <w:pPr>
        <w:pStyle w:val="5"/>
        <w:spacing w:before="60" w:line="540" w:lineRule="auto"/>
        <w:ind w:left="375" w:right="585" w:firstLine="295"/>
        <w:rPr>
          <w:rFonts w:hint="default" w:ascii="Times New Roman" w:hAnsi="Times New Roman" w:cs="Times New Roman"/>
        </w:rPr>
      </w:pPr>
      <w:bookmarkStart w:id="10" w:name="_bookmark6"/>
      <w:bookmarkEnd w:id="10"/>
      <w:r>
        <w:rPr>
          <w:rFonts w:hint="default" w:ascii="Times New Roman" w:hAnsi="Times New Roman" w:cs="Times New Roman"/>
        </w:rPr>
        <w:t xml:space="preserve">Figure 1: Basic Overview Diagram of Smart energy monitoring and controlling device </w:t>
      </w:r>
    </w:p>
    <w:p>
      <w:pPr>
        <w:pStyle w:val="5"/>
        <w:spacing w:before="60" w:line="360" w:lineRule="auto"/>
        <w:ind w:left="375" w:right="585" w:firstLine="295"/>
        <w:rPr>
          <w:rFonts w:ascii="Times New Roman" w:hAnsi="Times New Roman" w:eastAsia="Times New Roman" w:cs="Times New Roman"/>
          <w:color w:val="000000"/>
          <w:sz w:val="24"/>
          <w:szCs w:val="24"/>
        </w:rPr>
      </w:pPr>
    </w:p>
    <w:p>
      <w:pPr>
        <w:pStyle w:val="5"/>
        <w:spacing w:before="60" w:line="360" w:lineRule="auto"/>
        <w:ind w:right="585"/>
        <w:jc w:val="both"/>
        <w:rPr>
          <w:rFonts w:ascii="Times New Roman" w:hAnsi="Times New Roman" w:eastAsia="Times New Roman" w:cs="Times New Roman"/>
          <w:color w:val="000000"/>
          <w:sz w:val="24"/>
          <w:szCs w:val="24"/>
        </w:rPr>
      </w:pPr>
    </w:p>
    <w:p>
      <w:pPr>
        <w:pStyle w:val="5"/>
        <w:spacing w:before="60" w:line="360" w:lineRule="auto"/>
        <w:ind w:right="585"/>
        <w:jc w:val="both"/>
        <w:rPr>
          <w:rFonts w:ascii="Times New Roman" w:hAnsi="Times New Roman" w:eastAsia="Times New Roman" w:cs="Times New Roman"/>
          <w:color w:val="000000"/>
          <w:sz w:val="24"/>
          <w:szCs w:val="24"/>
        </w:rPr>
      </w:pPr>
    </w:p>
    <w:p>
      <w:pPr>
        <w:pStyle w:val="5"/>
        <w:spacing w:before="60" w:line="360" w:lineRule="auto"/>
        <w:ind w:left="375" w:right="585" w:firstLine="295"/>
        <w:jc w:val="both"/>
        <w:rPr>
          <w:rFonts w:hint="default" w:ascii="Times New Roman" w:hAnsi="Times New Roman" w:cs="Times New Roman"/>
        </w:rPr>
        <w:sectPr>
          <w:headerReference r:id="rId10" w:type="default"/>
          <w:footerReference r:id="rId11" w:type="default"/>
          <w:pgSz w:w="11910" w:h="16840"/>
          <w:pgMar w:top="420" w:right="1020" w:bottom="1559" w:left="1020" w:header="352" w:footer="1511" w:gutter="0"/>
          <w:pgNumType w:start="2"/>
          <w:cols w:equalWidth="0" w:num="1">
            <w:col w:w="10370"/>
          </w:cols>
        </w:sectPr>
      </w:pPr>
      <w:r>
        <w:rPr>
          <w:rFonts w:hint="default" w:ascii="Times New Roman" w:hAnsi="Times New Roman" w:eastAsia="Times New Roman"/>
          <w:color w:val="000000"/>
          <w:sz w:val="24"/>
          <w:szCs w:val="24"/>
        </w:rPr>
        <w:t>Dаtа  соlleсted  by  sensоrs  is  раssed  tо  соntrоller  where  dаtа  рrосessing  is  dоne  аnd  this  рrосessed  dаtа  is  sent  tо  Firebаse  where  dаtа  is  stоred  in  rаw  fоrmаt  in  the  fоrm  оf  JSОN  оbjeсt.  This  dаtа  stоred  in  Firebаse  is  ассessed  tо  sрeсiаlly  designed  аndrоid  аррliсаtiоn.  The  dаtа  is  раssed  frоm  сlоud  tо  оur  аррliсаtiоn  viа  jsоn  раrsing.  Dаtа  is  shоwn  in  оur  арр  in  numeriсаl  аs  well  аs  in  text  fоrmаt.  А  relаy  сirсuit  is  соnneсted  tо  соntrоller.  We  саn  give  Оn/Оff  signаls  tо  оur  соntrоller  frоm  mоbile  арр.  Соntrоller  sends  signаl  tо  relаy  сirсuit  whiсh  gives  Оn/Оff  соmmаnd  tо  deviсes.  Thus  deviсes  саn  be  соntrоlled  viа  арр  direсtly  by  аuthоrized  рersоn.</w:t>
      </w: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spacing w:before="5"/>
        <w:rPr>
          <w:rFonts w:hint="default" w:ascii="Times New Roman" w:hAnsi="Times New Roman" w:cs="Times New Roman"/>
          <w:sz w:val="16"/>
        </w:rPr>
      </w:pPr>
    </w:p>
    <w:p>
      <w:pPr>
        <w:spacing w:before="22"/>
        <w:ind w:left="173" w:right="397" w:firstLine="0"/>
        <w:jc w:val="center"/>
        <w:rPr>
          <w:rFonts w:hint="default" w:ascii="Times New Roman" w:hAnsi="Times New Roman" w:cs="Times New Roman"/>
          <w:b/>
          <w:sz w:val="49"/>
        </w:rPr>
      </w:pPr>
      <w:r>
        <w:rPr>
          <w:rFonts w:hint="default" w:ascii="Times New Roman" w:hAnsi="Times New Roman"/>
          <w:b/>
          <w:sz w:val="49"/>
        </w:rPr>
        <w:t>Literаture  Оverview</w:t>
      </w:r>
    </w:p>
    <w:p>
      <w:pPr>
        <w:spacing w:after="0"/>
        <w:jc w:val="center"/>
        <w:rPr>
          <w:rFonts w:hint="default" w:ascii="Times New Roman" w:hAnsi="Times New Roman" w:cs="Times New Roman"/>
          <w:sz w:val="49"/>
        </w:rPr>
        <w:sectPr>
          <w:pgSz w:w="11910" w:h="16840"/>
          <w:pgMar w:top="540" w:right="1020" w:bottom="1700" w:left="1020" w:header="352" w:footer="1511" w:gutter="0"/>
          <w:cols w:equalWidth="0" w:num="1">
            <w:col w:w="10370"/>
          </w:cols>
        </w:sectPr>
      </w:pPr>
    </w:p>
    <w:p>
      <w:pPr>
        <w:pStyle w:val="5"/>
        <w:rPr>
          <w:rFonts w:hint="default" w:ascii="Times New Roman" w:hAnsi="Times New Roman" w:cs="Times New Roman"/>
          <w:b/>
          <w:sz w:val="20"/>
        </w:rPr>
      </w:pPr>
    </w:p>
    <w:p>
      <w:pPr>
        <w:pStyle w:val="5"/>
        <w:spacing w:before="11"/>
        <w:rPr>
          <w:rFonts w:hint="default" w:ascii="Times New Roman" w:hAnsi="Times New Roman" w:cs="Times New Roman"/>
          <w:b/>
          <w:sz w:val="19"/>
        </w:rPr>
      </w:pPr>
    </w:p>
    <w:p>
      <w:pPr>
        <w:pStyle w:val="16"/>
        <w:numPr>
          <w:ilvl w:val="0"/>
          <w:numId w:val="5"/>
        </w:numPr>
        <w:tabs>
          <w:tab w:val="left" w:pos="780"/>
          <w:tab w:val="left" w:pos="782"/>
        </w:tabs>
        <w:spacing w:before="46" w:after="0" w:line="240" w:lineRule="auto"/>
        <w:ind w:left="781" w:right="0" w:hanging="582"/>
        <w:jc w:val="left"/>
        <w:rPr>
          <w:rFonts w:hint="default" w:ascii="Times New Roman" w:hAnsi="Times New Roman" w:cs="Times New Roman"/>
          <w:b/>
          <w:sz w:val="34"/>
        </w:rPr>
      </w:pPr>
      <w:bookmarkStart w:id="11" w:name="_bookmark7"/>
      <w:bookmarkEnd w:id="11"/>
      <w:bookmarkStart w:id="12" w:name="_bookmark7"/>
      <w:bookmarkEnd w:id="12"/>
      <w:bookmarkStart w:id="13" w:name="Literature Overview"/>
      <w:bookmarkEnd w:id="13"/>
      <w:r>
        <w:rPr>
          <w:rFonts w:hint="default" w:ascii="Times New Roman" w:hAnsi="Times New Roman" w:cs="Times New Roman"/>
          <w:b/>
          <w:sz w:val="34"/>
        </w:rPr>
        <w:t>Literature</w:t>
      </w:r>
      <w:r>
        <w:rPr>
          <w:rFonts w:hint="default" w:ascii="Times New Roman" w:hAnsi="Times New Roman" w:cs="Times New Roman"/>
          <w:b/>
          <w:spacing w:val="40"/>
          <w:sz w:val="34"/>
        </w:rPr>
        <w:t xml:space="preserve"> </w:t>
      </w:r>
      <w:r>
        <w:rPr>
          <w:rFonts w:hint="default" w:ascii="Times New Roman" w:hAnsi="Times New Roman" w:cs="Times New Roman"/>
          <w:b/>
          <w:sz w:val="34"/>
        </w:rPr>
        <w:t>Overview</w:t>
      </w:r>
    </w:p>
    <w:p>
      <w:pPr>
        <w:pStyle w:val="16"/>
        <w:numPr>
          <w:ilvl w:val="1"/>
          <w:numId w:val="5"/>
        </w:numPr>
        <w:tabs>
          <w:tab w:val="left" w:pos="989"/>
        </w:tabs>
        <w:spacing w:before="269" w:after="0" w:line="240" w:lineRule="auto"/>
        <w:ind w:left="988" w:right="0" w:hanging="426"/>
        <w:jc w:val="left"/>
        <w:rPr>
          <w:rFonts w:hint="default" w:ascii="Times New Roman" w:hAnsi="Times New Roman" w:cs="Times New Roman"/>
          <w:i/>
          <w:sz w:val="24"/>
        </w:rPr>
      </w:pPr>
      <w:r>
        <w:rPr>
          <w:rFonts w:hint="default" w:ascii="Times New Roman" w:hAnsi="Times New Roman" w:cs="Times New Roman"/>
          <w:w w:val="105"/>
          <w:sz w:val="24"/>
        </w:rPr>
        <w:t xml:space="preserve">Survey checking from, </w:t>
      </w:r>
      <w:r>
        <w:rPr>
          <w:rFonts w:hint="default" w:ascii="Times New Roman" w:hAnsi="Times New Roman" w:cs="Times New Roman"/>
          <w:i/>
          <w:w w:val="105"/>
          <w:sz w:val="24"/>
        </w:rPr>
        <w:t>”Design and implementation of Bluetooth energy meter”,</w:t>
      </w:r>
      <w:r>
        <w:rPr>
          <w:rFonts w:hint="default" w:ascii="Times New Roman" w:hAnsi="Times New Roman" w:cs="Times New Roman"/>
          <w:i/>
          <w:spacing w:val="-20"/>
          <w:w w:val="105"/>
          <w:sz w:val="24"/>
        </w:rPr>
        <w:t xml:space="preserve"> </w:t>
      </w:r>
      <w:r>
        <w:rPr>
          <w:rFonts w:hint="default" w:ascii="Times New Roman" w:hAnsi="Times New Roman" w:cs="Times New Roman"/>
          <w:i/>
          <w:w w:val="105"/>
          <w:sz w:val="24"/>
        </w:rPr>
        <w:t>(2012)</w:t>
      </w:r>
    </w:p>
    <w:p>
      <w:pPr>
        <w:pStyle w:val="5"/>
        <w:spacing w:before="16"/>
        <w:ind w:left="200"/>
        <w:rPr>
          <w:rFonts w:hint="default" w:ascii="Times New Roman" w:hAnsi="Times New Roman" w:cs="Times New Roman"/>
        </w:rPr>
      </w:pPr>
      <w:r>
        <w:rPr>
          <w:rFonts w:hint="default" w:ascii="Times New Roman" w:hAnsi="Times New Roman" w:cs="Times New Roman"/>
        </w:rPr>
        <w:t>By P. Shum, Y. C. Tong,Y. H. Sng, P. H. Chong and H. W. Kuek.</w:t>
      </w:r>
    </w:p>
    <w:p>
      <w:pPr>
        <w:pStyle w:val="5"/>
        <w:spacing w:before="10"/>
        <w:rPr>
          <w:rFonts w:hint="default" w:ascii="Times New Roman" w:hAnsi="Times New Roman" w:cs="Times New Roman"/>
          <w:sz w:val="26"/>
        </w:rPr>
      </w:pPr>
    </w:p>
    <w:p>
      <w:pPr>
        <w:pStyle w:val="5"/>
        <w:spacing w:line="254" w:lineRule="auto"/>
        <w:ind w:left="200" w:right="417" w:firstLine="351"/>
        <w:jc w:val="both"/>
        <w:rPr>
          <w:rFonts w:hint="default" w:ascii="Times New Roman" w:hAnsi="Times New Roman" w:cs="Times New Roman"/>
        </w:rPr>
      </w:pPr>
      <w:r>
        <w:rPr>
          <w:rFonts w:hint="default" w:ascii="Times New Roman" w:hAnsi="Times New Roman" w:cs="Times New Roman"/>
        </w:rPr>
        <w:t>In</w:t>
      </w:r>
      <w:r>
        <w:rPr>
          <w:rFonts w:hint="default" w:ascii="Times New Roman" w:hAnsi="Times New Roman" w:cs="Times New Roman"/>
          <w:spacing w:val="-7"/>
        </w:rPr>
        <w:t xml:space="preserve"> </w:t>
      </w:r>
      <w:r>
        <w:rPr>
          <w:rFonts w:hint="default" w:ascii="Times New Roman" w:hAnsi="Times New Roman" w:cs="Times New Roman"/>
        </w:rPr>
        <w:t>above</w:t>
      </w:r>
      <w:r>
        <w:rPr>
          <w:rFonts w:hint="default" w:ascii="Times New Roman" w:hAnsi="Times New Roman" w:cs="Times New Roman"/>
          <w:spacing w:val="-7"/>
        </w:rPr>
        <w:t xml:space="preserve"> </w:t>
      </w:r>
      <w:r>
        <w:rPr>
          <w:rFonts w:hint="default" w:ascii="Times New Roman" w:hAnsi="Times New Roman" w:cs="Times New Roman"/>
        </w:rPr>
        <w:t>project</w:t>
      </w:r>
      <w:r>
        <w:rPr>
          <w:rFonts w:hint="default" w:ascii="Times New Roman" w:hAnsi="Times New Roman" w:cs="Times New Roman"/>
          <w:spacing w:val="-7"/>
        </w:rPr>
        <w:t xml:space="preserve"> </w:t>
      </w:r>
      <w:r>
        <w:rPr>
          <w:rFonts w:hint="default" w:ascii="Times New Roman" w:hAnsi="Times New Roman" w:cs="Times New Roman"/>
        </w:rPr>
        <w:t>report</w:t>
      </w:r>
      <w:r>
        <w:rPr>
          <w:rFonts w:hint="default" w:ascii="Times New Roman" w:hAnsi="Times New Roman" w:cs="Times New Roman"/>
          <w:spacing w:val="-7"/>
        </w:rPr>
        <w:t xml:space="preserve"> </w:t>
      </w:r>
      <w:r>
        <w:rPr>
          <w:rFonts w:hint="default" w:ascii="Times New Roman" w:hAnsi="Times New Roman" w:cs="Times New Roman"/>
        </w:rPr>
        <w:t>they</w:t>
      </w:r>
      <w:r>
        <w:rPr>
          <w:rFonts w:hint="default" w:ascii="Times New Roman" w:hAnsi="Times New Roman" w:cs="Times New Roman"/>
          <w:spacing w:val="-7"/>
        </w:rPr>
        <w:t xml:space="preserve"> </w:t>
      </w:r>
      <w:r>
        <w:rPr>
          <w:rFonts w:hint="default" w:ascii="Times New Roman" w:hAnsi="Times New Roman" w:cs="Times New Roman"/>
        </w:rPr>
        <w:t>defined</w:t>
      </w:r>
      <w:r>
        <w:rPr>
          <w:rFonts w:hint="default" w:ascii="Times New Roman" w:hAnsi="Times New Roman" w:cs="Times New Roman"/>
          <w:spacing w:val="-7"/>
        </w:rPr>
        <w:t xml:space="preserve"> </w:t>
      </w:r>
      <w:r>
        <w:rPr>
          <w:rFonts w:hint="default" w:ascii="Times New Roman" w:hAnsi="Times New Roman" w:cs="Times New Roman"/>
        </w:rPr>
        <w:t>present</w:t>
      </w:r>
      <w:r>
        <w:rPr>
          <w:rFonts w:hint="default" w:ascii="Times New Roman" w:hAnsi="Times New Roman" w:cs="Times New Roman"/>
          <w:spacing w:val="-6"/>
        </w:rPr>
        <w:t xml:space="preserve"> </w:t>
      </w:r>
      <w:r>
        <w:rPr>
          <w:rFonts w:hint="default" w:ascii="Times New Roman" w:hAnsi="Times New Roman" w:cs="Times New Roman"/>
          <w:spacing w:val="-3"/>
        </w:rPr>
        <w:t>day</w:t>
      </w:r>
      <w:r>
        <w:rPr>
          <w:rFonts w:hint="default" w:ascii="Times New Roman" w:hAnsi="Times New Roman" w:cs="Times New Roman"/>
          <w:spacing w:val="-7"/>
        </w:rPr>
        <w:t xml:space="preserve"> </w:t>
      </w:r>
      <w:r>
        <w:rPr>
          <w:rFonts w:hint="default" w:ascii="Times New Roman" w:hAnsi="Times New Roman" w:cs="Times New Roman"/>
        </w:rPr>
        <w:t>electricity</w:t>
      </w:r>
      <w:r>
        <w:rPr>
          <w:rFonts w:hint="default" w:ascii="Times New Roman" w:hAnsi="Times New Roman" w:cs="Times New Roman"/>
          <w:spacing w:val="-7"/>
        </w:rPr>
        <w:t xml:space="preserve"> </w:t>
      </w:r>
      <w:r>
        <w:rPr>
          <w:rFonts w:hint="default" w:ascii="Times New Roman" w:hAnsi="Times New Roman" w:cs="Times New Roman"/>
        </w:rPr>
        <w:t>power</w:t>
      </w:r>
      <w:r>
        <w:rPr>
          <w:rFonts w:hint="default" w:ascii="Times New Roman" w:hAnsi="Times New Roman" w:cs="Times New Roman"/>
          <w:spacing w:val="-7"/>
        </w:rPr>
        <w:t xml:space="preserve"> </w:t>
      </w:r>
      <w:r>
        <w:rPr>
          <w:rFonts w:hint="default" w:ascii="Times New Roman" w:hAnsi="Times New Roman" w:cs="Times New Roman"/>
        </w:rPr>
        <w:t>dimension</w:t>
      </w:r>
      <w:r>
        <w:rPr>
          <w:rFonts w:hint="default" w:ascii="Times New Roman" w:hAnsi="Times New Roman" w:cs="Times New Roman"/>
          <w:spacing w:val="-7"/>
        </w:rPr>
        <w:t xml:space="preserve"> </w:t>
      </w:r>
      <w:r>
        <w:rPr>
          <w:rFonts w:hint="default" w:ascii="Times New Roman" w:hAnsi="Times New Roman" w:cs="Times New Roman"/>
        </w:rPr>
        <w:t>is</w:t>
      </w:r>
      <w:r>
        <w:rPr>
          <w:rFonts w:hint="default" w:ascii="Times New Roman" w:hAnsi="Times New Roman" w:cs="Times New Roman"/>
          <w:spacing w:val="-7"/>
        </w:rPr>
        <w:t xml:space="preserve"> </w:t>
      </w:r>
      <w:r>
        <w:rPr>
          <w:rFonts w:hint="default" w:ascii="Times New Roman" w:hAnsi="Times New Roman" w:cs="Times New Roman"/>
        </w:rPr>
        <w:t>constantly changing</w:t>
      </w:r>
      <w:r>
        <w:rPr>
          <w:rFonts w:hint="default" w:ascii="Times New Roman" w:hAnsi="Times New Roman" w:cs="Times New Roman"/>
          <w:spacing w:val="-13"/>
        </w:rPr>
        <w:t xml:space="preserve"> </w:t>
      </w:r>
      <w:r>
        <w:rPr>
          <w:rFonts w:hint="default" w:ascii="Times New Roman" w:hAnsi="Times New Roman" w:cs="Times New Roman"/>
        </w:rPr>
        <w:t>electronically</w:t>
      </w:r>
      <w:r>
        <w:rPr>
          <w:rFonts w:hint="default" w:ascii="Times New Roman" w:hAnsi="Times New Roman" w:cs="Times New Roman"/>
          <w:spacing w:val="-12"/>
        </w:rPr>
        <w:t xml:space="preserve"> </w:t>
      </w:r>
      <w:r>
        <w:rPr>
          <w:rFonts w:hint="default" w:ascii="Times New Roman" w:hAnsi="Times New Roman" w:cs="Times New Roman"/>
        </w:rPr>
        <w:t>and</w:t>
      </w:r>
      <w:r>
        <w:rPr>
          <w:rFonts w:hint="default" w:ascii="Times New Roman" w:hAnsi="Times New Roman" w:cs="Times New Roman"/>
          <w:spacing w:val="-12"/>
        </w:rPr>
        <w:t xml:space="preserve"> </w:t>
      </w:r>
      <w:r>
        <w:rPr>
          <w:rFonts w:hint="default" w:ascii="Times New Roman" w:hAnsi="Times New Roman" w:cs="Times New Roman"/>
        </w:rPr>
        <w:t>mechanical</w:t>
      </w:r>
      <w:r>
        <w:rPr>
          <w:rFonts w:hint="default" w:ascii="Times New Roman" w:hAnsi="Times New Roman" w:cs="Times New Roman"/>
          <w:spacing w:val="-12"/>
        </w:rPr>
        <w:t xml:space="preserve"> </w:t>
      </w:r>
      <w:r>
        <w:rPr>
          <w:rFonts w:hint="default" w:ascii="Times New Roman" w:hAnsi="Times New Roman" w:cs="Times New Roman"/>
        </w:rPr>
        <w:t>meters</w:t>
      </w:r>
      <w:r>
        <w:rPr>
          <w:rFonts w:hint="default" w:ascii="Times New Roman" w:hAnsi="Times New Roman" w:cs="Times New Roman"/>
          <w:spacing w:val="-12"/>
        </w:rPr>
        <w:t xml:space="preserve"> </w:t>
      </w:r>
      <w:r>
        <w:rPr>
          <w:rFonts w:hint="default" w:ascii="Times New Roman" w:hAnsi="Times New Roman" w:cs="Times New Roman"/>
        </w:rPr>
        <w:t>particularly</w:t>
      </w:r>
      <w:r>
        <w:rPr>
          <w:rFonts w:hint="default" w:ascii="Times New Roman" w:hAnsi="Times New Roman" w:cs="Times New Roman"/>
          <w:spacing w:val="-12"/>
        </w:rPr>
        <w:t xml:space="preserve"> </w:t>
      </w:r>
      <w:r>
        <w:rPr>
          <w:rFonts w:hint="default" w:ascii="Times New Roman" w:hAnsi="Times New Roman" w:cs="Times New Roman"/>
        </w:rPr>
        <w:t>in</w:t>
      </w:r>
      <w:r>
        <w:rPr>
          <w:rFonts w:hint="default" w:ascii="Times New Roman" w:hAnsi="Times New Roman" w:cs="Times New Roman"/>
          <w:spacing w:val="-12"/>
        </w:rPr>
        <w:t xml:space="preserve"> </w:t>
      </w:r>
      <w:r>
        <w:rPr>
          <w:rFonts w:hint="default" w:ascii="Times New Roman" w:hAnsi="Times New Roman" w:cs="Times New Roman"/>
        </w:rPr>
        <w:t>India</w:t>
      </w:r>
      <w:r>
        <w:rPr>
          <w:rFonts w:hint="default" w:ascii="Times New Roman" w:hAnsi="Times New Roman" w:cs="Times New Roman"/>
          <w:spacing w:val="-12"/>
        </w:rPr>
        <w:t xml:space="preserve"> </w:t>
      </w:r>
      <w:r>
        <w:rPr>
          <w:rFonts w:hint="default" w:ascii="Times New Roman" w:hAnsi="Times New Roman" w:cs="Times New Roman"/>
        </w:rPr>
        <w:t>and</w:t>
      </w:r>
      <w:r>
        <w:rPr>
          <w:rFonts w:hint="default" w:ascii="Times New Roman" w:hAnsi="Times New Roman" w:cs="Times New Roman"/>
          <w:spacing w:val="-12"/>
        </w:rPr>
        <w:t xml:space="preserve"> </w:t>
      </w:r>
      <w:r>
        <w:rPr>
          <w:rFonts w:hint="default" w:ascii="Times New Roman" w:hAnsi="Times New Roman" w:cs="Times New Roman"/>
        </w:rPr>
        <w:t>China.</w:t>
      </w:r>
      <w:r>
        <w:rPr>
          <w:rFonts w:hint="default" w:ascii="Times New Roman" w:hAnsi="Times New Roman" w:cs="Times New Roman"/>
          <w:spacing w:val="9"/>
        </w:rPr>
        <w:t xml:space="preserve"> </w:t>
      </w:r>
      <w:r>
        <w:rPr>
          <w:rFonts w:hint="default" w:ascii="Times New Roman" w:hAnsi="Times New Roman" w:cs="Times New Roman"/>
        </w:rPr>
        <w:t>A</w:t>
      </w:r>
      <w:r>
        <w:rPr>
          <w:rFonts w:hint="default" w:ascii="Times New Roman" w:hAnsi="Times New Roman" w:cs="Times New Roman"/>
          <w:spacing w:val="-12"/>
        </w:rPr>
        <w:t xml:space="preserve"> </w:t>
      </w:r>
      <w:r>
        <w:rPr>
          <w:rFonts w:hint="default" w:ascii="Times New Roman" w:hAnsi="Times New Roman" w:cs="Times New Roman"/>
        </w:rPr>
        <w:t>wi-fi</w:t>
      </w:r>
      <w:r>
        <w:rPr>
          <w:rFonts w:hint="default" w:ascii="Times New Roman" w:hAnsi="Times New Roman" w:cs="Times New Roman"/>
          <w:spacing w:val="-12"/>
        </w:rPr>
        <w:t xml:space="preserve"> </w:t>
      </w:r>
      <w:r>
        <w:rPr>
          <w:rFonts w:hint="default" w:ascii="Times New Roman" w:hAnsi="Times New Roman" w:cs="Times New Roman"/>
        </w:rPr>
        <w:t>virtual power</w:t>
      </w:r>
      <w:r>
        <w:rPr>
          <w:rFonts w:hint="default" w:ascii="Times New Roman" w:hAnsi="Times New Roman" w:cs="Times New Roman"/>
          <w:spacing w:val="-11"/>
        </w:rPr>
        <w:t xml:space="preserve"> </w:t>
      </w:r>
      <w:r>
        <w:rPr>
          <w:rFonts w:hint="default" w:ascii="Times New Roman" w:hAnsi="Times New Roman" w:cs="Times New Roman"/>
        </w:rPr>
        <w:t>meter</w:t>
      </w:r>
      <w:r>
        <w:rPr>
          <w:rFonts w:hint="default" w:ascii="Times New Roman" w:hAnsi="Times New Roman" w:cs="Times New Roman"/>
          <w:spacing w:val="-10"/>
        </w:rPr>
        <w:t xml:space="preserve"> </w:t>
      </w:r>
      <w:r>
        <w:rPr>
          <w:rFonts w:hint="default" w:ascii="Times New Roman" w:hAnsi="Times New Roman" w:cs="Times New Roman"/>
        </w:rPr>
        <w:t>could</w:t>
      </w:r>
      <w:r>
        <w:rPr>
          <w:rFonts w:hint="default" w:ascii="Times New Roman" w:hAnsi="Times New Roman" w:cs="Times New Roman"/>
          <w:spacing w:val="-11"/>
        </w:rPr>
        <w:t xml:space="preserve"> </w:t>
      </w:r>
      <w:r>
        <w:rPr>
          <w:rFonts w:hint="default" w:ascii="Times New Roman" w:hAnsi="Times New Roman" w:cs="Times New Roman"/>
        </w:rPr>
        <w:t>simply</w:t>
      </w:r>
      <w:r>
        <w:rPr>
          <w:rFonts w:hint="default" w:ascii="Times New Roman" w:hAnsi="Times New Roman" w:cs="Times New Roman"/>
          <w:spacing w:val="-10"/>
        </w:rPr>
        <w:t xml:space="preserve"> </w:t>
      </w:r>
      <w:r>
        <w:rPr>
          <w:rFonts w:hint="default" w:ascii="Times New Roman" w:hAnsi="Times New Roman" w:cs="Times New Roman"/>
        </w:rPr>
        <w:t>extra</w:t>
      </w:r>
      <w:r>
        <w:rPr>
          <w:rFonts w:hint="default" w:ascii="Times New Roman" w:hAnsi="Times New Roman" w:cs="Times New Roman"/>
          <w:spacing w:val="-11"/>
        </w:rPr>
        <w:t xml:space="preserve"> </w:t>
      </w:r>
      <w:r>
        <w:rPr>
          <w:rFonts w:hint="default" w:ascii="Times New Roman" w:hAnsi="Times New Roman" w:cs="Times New Roman"/>
        </w:rPr>
        <w:t>green</w:t>
      </w:r>
      <w:r>
        <w:rPr>
          <w:rFonts w:hint="default" w:ascii="Times New Roman" w:hAnsi="Times New Roman" w:cs="Times New Roman"/>
          <w:spacing w:val="-11"/>
        </w:rPr>
        <w:t xml:space="preserve"> </w:t>
      </w:r>
      <w:r>
        <w:rPr>
          <w:rFonts w:hint="default" w:ascii="Times New Roman" w:hAnsi="Times New Roman" w:cs="Times New Roman"/>
        </w:rPr>
        <w:t>and</w:t>
      </w:r>
      <w:r>
        <w:rPr>
          <w:rFonts w:hint="default" w:ascii="Times New Roman" w:hAnsi="Times New Roman" w:cs="Times New Roman"/>
          <w:spacing w:val="-11"/>
        </w:rPr>
        <w:t xml:space="preserve"> </w:t>
      </w:r>
      <w:r>
        <w:rPr>
          <w:rFonts w:hint="default" w:ascii="Times New Roman" w:hAnsi="Times New Roman" w:cs="Times New Roman"/>
        </w:rPr>
        <w:t>handy</w:t>
      </w:r>
      <w:r>
        <w:rPr>
          <w:rFonts w:hint="default" w:ascii="Times New Roman" w:hAnsi="Times New Roman" w:cs="Times New Roman"/>
          <w:spacing w:val="-10"/>
        </w:rPr>
        <w:t xml:space="preserve"> </w:t>
      </w:r>
      <w:r>
        <w:rPr>
          <w:rFonts w:hint="default" w:ascii="Times New Roman" w:hAnsi="Times New Roman" w:cs="Times New Roman"/>
        </w:rPr>
        <w:t>to</w:t>
      </w:r>
      <w:r>
        <w:rPr>
          <w:rFonts w:hint="default" w:ascii="Times New Roman" w:hAnsi="Times New Roman" w:cs="Times New Roman"/>
          <w:spacing w:val="-10"/>
        </w:rPr>
        <w:t xml:space="preserve"> </w:t>
      </w:r>
      <w:r>
        <w:rPr>
          <w:rFonts w:hint="default" w:ascii="Times New Roman" w:hAnsi="Times New Roman" w:cs="Times New Roman"/>
        </w:rPr>
        <w:t>the</w:t>
      </w:r>
      <w:r>
        <w:rPr>
          <w:rFonts w:hint="default" w:ascii="Times New Roman" w:hAnsi="Times New Roman" w:cs="Times New Roman"/>
          <w:spacing w:val="-10"/>
        </w:rPr>
        <w:t xml:space="preserve"> </w:t>
      </w:r>
      <w:r>
        <w:rPr>
          <w:rFonts w:hint="default" w:ascii="Times New Roman" w:hAnsi="Times New Roman" w:cs="Times New Roman"/>
        </w:rPr>
        <w:t>meter</w:t>
      </w:r>
      <w:r>
        <w:rPr>
          <w:rFonts w:hint="default" w:ascii="Times New Roman" w:hAnsi="Times New Roman" w:cs="Times New Roman"/>
          <w:spacing w:val="-10"/>
        </w:rPr>
        <w:t xml:space="preserve"> </w:t>
      </w:r>
      <w:r>
        <w:rPr>
          <w:rFonts w:hint="default" w:ascii="Times New Roman" w:hAnsi="Times New Roman" w:cs="Times New Roman"/>
        </w:rPr>
        <w:t>analyzing</w:t>
      </w:r>
      <w:r>
        <w:rPr>
          <w:rFonts w:hint="default" w:ascii="Times New Roman" w:hAnsi="Times New Roman" w:cs="Times New Roman"/>
          <w:spacing w:val="-10"/>
        </w:rPr>
        <w:t xml:space="preserve"> </w:t>
      </w:r>
      <w:r>
        <w:rPr>
          <w:rFonts w:hint="default" w:ascii="Times New Roman" w:hAnsi="Times New Roman" w:cs="Times New Roman"/>
        </w:rPr>
        <w:t>task.</w:t>
      </w:r>
      <w:r>
        <w:rPr>
          <w:rFonts w:hint="default" w:ascii="Times New Roman" w:hAnsi="Times New Roman" w:cs="Times New Roman"/>
          <w:spacing w:val="5"/>
        </w:rPr>
        <w:t xml:space="preserve"> </w:t>
      </w:r>
      <w:r>
        <w:rPr>
          <w:rFonts w:hint="default" w:ascii="Times New Roman" w:hAnsi="Times New Roman" w:cs="Times New Roman"/>
        </w:rPr>
        <w:t>Bluetooth</w:t>
      </w:r>
      <w:r>
        <w:rPr>
          <w:rFonts w:hint="default" w:ascii="Times New Roman" w:hAnsi="Times New Roman" w:cs="Times New Roman"/>
          <w:spacing w:val="-10"/>
        </w:rPr>
        <w:t xml:space="preserve"> </w:t>
      </w:r>
      <w:r>
        <w:rPr>
          <w:rFonts w:hint="default" w:ascii="Times New Roman" w:hAnsi="Times New Roman" w:cs="Times New Roman"/>
        </w:rPr>
        <w:t>era</w:t>
      </w:r>
      <w:r>
        <w:rPr>
          <w:rFonts w:hint="default" w:ascii="Times New Roman" w:hAnsi="Times New Roman" w:cs="Times New Roman"/>
          <w:spacing w:val="-11"/>
        </w:rPr>
        <w:t xml:space="preserve"> </w:t>
      </w:r>
      <w:r>
        <w:rPr>
          <w:rFonts w:hint="default" w:ascii="Times New Roman" w:hAnsi="Times New Roman" w:cs="Times New Roman"/>
        </w:rPr>
        <w:t>is taken</w:t>
      </w:r>
      <w:r>
        <w:rPr>
          <w:rFonts w:hint="default" w:ascii="Times New Roman" w:hAnsi="Times New Roman" w:cs="Times New Roman"/>
          <w:spacing w:val="-6"/>
        </w:rPr>
        <w:t xml:space="preserve"> </w:t>
      </w:r>
      <w:r>
        <w:rPr>
          <w:rFonts w:hint="default" w:ascii="Times New Roman" w:hAnsi="Times New Roman" w:cs="Times New Roman"/>
        </w:rPr>
        <w:t>into</w:t>
      </w:r>
      <w:r>
        <w:rPr>
          <w:rFonts w:hint="default" w:ascii="Times New Roman" w:hAnsi="Times New Roman" w:cs="Times New Roman"/>
          <w:spacing w:val="-6"/>
        </w:rPr>
        <w:t xml:space="preserve"> </w:t>
      </w:r>
      <w:r>
        <w:rPr>
          <w:rFonts w:hint="default" w:ascii="Times New Roman" w:hAnsi="Times New Roman" w:cs="Times New Roman"/>
        </w:rPr>
        <w:t>consideration</w:t>
      </w:r>
      <w:r>
        <w:rPr>
          <w:rFonts w:hint="default" w:ascii="Times New Roman" w:hAnsi="Times New Roman" w:cs="Times New Roman"/>
          <w:spacing w:val="-6"/>
        </w:rPr>
        <w:t xml:space="preserve"> </w:t>
      </w:r>
      <w:r>
        <w:rPr>
          <w:rFonts w:hint="default" w:ascii="Times New Roman" w:hAnsi="Times New Roman" w:cs="Times New Roman"/>
        </w:rPr>
        <w:t>as</w:t>
      </w:r>
      <w:r>
        <w:rPr>
          <w:rFonts w:hint="default" w:ascii="Times New Roman" w:hAnsi="Times New Roman" w:cs="Times New Roman"/>
          <w:spacing w:val="-6"/>
        </w:rPr>
        <w:t xml:space="preserve"> </w:t>
      </w:r>
      <w:r>
        <w:rPr>
          <w:rFonts w:hint="default" w:ascii="Times New Roman" w:hAnsi="Times New Roman" w:cs="Times New Roman"/>
        </w:rPr>
        <w:t>conversation</w:t>
      </w:r>
      <w:r>
        <w:rPr>
          <w:rFonts w:hint="default" w:ascii="Times New Roman" w:hAnsi="Times New Roman" w:cs="Times New Roman"/>
          <w:spacing w:val="-6"/>
        </w:rPr>
        <w:t xml:space="preserve"> </w:t>
      </w:r>
      <w:r>
        <w:rPr>
          <w:rFonts w:hint="default" w:ascii="Times New Roman" w:hAnsi="Times New Roman" w:cs="Times New Roman"/>
        </w:rPr>
        <w:t>era</w:t>
      </w:r>
      <w:r>
        <w:rPr>
          <w:rFonts w:hint="default" w:ascii="Times New Roman" w:hAnsi="Times New Roman" w:cs="Times New Roman"/>
          <w:spacing w:val="-6"/>
        </w:rPr>
        <w:t xml:space="preserve"> </w:t>
      </w:r>
      <w:r>
        <w:rPr>
          <w:rFonts w:hint="default" w:ascii="Times New Roman" w:hAnsi="Times New Roman" w:cs="Times New Roman"/>
        </w:rPr>
        <w:t>in</w:t>
      </w:r>
      <w:r>
        <w:rPr>
          <w:rFonts w:hint="default" w:ascii="Times New Roman" w:hAnsi="Times New Roman" w:cs="Times New Roman"/>
          <w:spacing w:val="-6"/>
        </w:rPr>
        <w:t xml:space="preserve"> </w:t>
      </w:r>
      <w:r>
        <w:rPr>
          <w:rFonts w:hint="default" w:ascii="Times New Roman" w:hAnsi="Times New Roman" w:cs="Times New Roman"/>
        </w:rPr>
        <w:t>above</w:t>
      </w:r>
      <w:r>
        <w:rPr>
          <w:rFonts w:hint="default" w:ascii="Times New Roman" w:hAnsi="Times New Roman" w:cs="Times New Roman"/>
          <w:spacing w:val="-5"/>
        </w:rPr>
        <w:t xml:space="preserve"> </w:t>
      </w:r>
      <w:r>
        <w:rPr>
          <w:rFonts w:hint="default" w:ascii="Times New Roman" w:hAnsi="Times New Roman" w:cs="Times New Roman"/>
        </w:rPr>
        <w:t>machine.</w:t>
      </w:r>
      <w:r>
        <w:rPr>
          <w:rFonts w:hint="default" w:ascii="Times New Roman" w:hAnsi="Times New Roman" w:cs="Times New Roman"/>
          <w:spacing w:val="25"/>
        </w:rPr>
        <w:t xml:space="preserve"> </w:t>
      </w:r>
      <w:r>
        <w:rPr>
          <w:rFonts w:hint="default" w:ascii="Times New Roman" w:hAnsi="Times New Roman" w:cs="Times New Roman"/>
        </w:rPr>
        <w:t>And</w:t>
      </w:r>
      <w:r>
        <w:rPr>
          <w:rFonts w:hint="default" w:ascii="Times New Roman" w:hAnsi="Times New Roman" w:cs="Times New Roman"/>
          <w:spacing w:val="-6"/>
        </w:rPr>
        <w:t xml:space="preserve"> </w:t>
      </w:r>
      <w:r>
        <w:rPr>
          <w:rFonts w:hint="default" w:ascii="Times New Roman" w:hAnsi="Times New Roman" w:cs="Times New Roman"/>
        </w:rPr>
        <w:t>similarly</w:t>
      </w:r>
      <w:r>
        <w:rPr>
          <w:rFonts w:hint="default" w:ascii="Times New Roman" w:hAnsi="Times New Roman" w:cs="Times New Roman"/>
          <w:spacing w:val="-6"/>
        </w:rPr>
        <w:t xml:space="preserve"> </w:t>
      </w:r>
      <w:r>
        <w:rPr>
          <w:rFonts w:hint="default" w:ascii="Times New Roman" w:hAnsi="Times New Roman" w:cs="Times New Roman"/>
        </w:rPr>
        <w:t>they</w:t>
      </w:r>
      <w:r>
        <w:rPr>
          <w:rFonts w:hint="default" w:ascii="Times New Roman" w:hAnsi="Times New Roman" w:cs="Times New Roman"/>
          <w:spacing w:val="-6"/>
        </w:rPr>
        <w:t xml:space="preserve"> </w:t>
      </w:r>
      <w:r>
        <w:rPr>
          <w:rFonts w:hint="default" w:ascii="Times New Roman" w:hAnsi="Times New Roman" w:cs="Times New Roman"/>
        </w:rPr>
        <w:t>enforce</w:t>
      </w:r>
      <w:r>
        <w:rPr>
          <w:rFonts w:hint="default" w:ascii="Times New Roman" w:hAnsi="Times New Roman" w:cs="Times New Roman"/>
          <w:spacing w:val="-6"/>
        </w:rPr>
        <w:t xml:space="preserve"> </w:t>
      </w:r>
      <w:r>
        <w:rPr>
          <w:rFonts w:hint="default" w:ascii="Times New Roman" w:hAnsi="Times New Roman" w:cs="Times New Roman"/>
        </w:rPr>
        <w:t>it. By</w:t>
      </w:r>
      <w:r>
        <w:rPr>
          <w:rFonts w:hint="default" w:ascii="Times New Roman" w:hAnsi="Times New Roman" w:cs="Times New Roman"/>
          <w:spacing w:val="-23"/>
        </w:rPr>
        <w:t xml:space="preserve"> </w:t>
      </w:r>
      <w:r>
        <w:rPr>
          <w:rFonts w:hint="default" w:ascii="Times New Roman" w:hAnsi="Times New Roman" w:cs="Times New Roman"/>
        </w:rPr>
        <w:t>the</w:t>
      </w:r>
      <w:r>
        <w:rPr>
          <w:rFonts w:hint="default" w:ascii="Times New Roman" w:hAnsi="Times New Roman" w:cs="Times New Roman"/>
          <w:spacing w:val="-23"/>
        </w:rPr>
        <w:t xml:space="preserve"> </w:t>
      </w:r>
      <w:r>
        <w:rPr>
          <w:rFonts w:hint="default" w:ascii="Times New Roman" w:hAnsi="Times New Roman" w:cs="Times New Roman"/>
        </w:rPr>
        <w:t>usage</w:t>
      </w:r>
      <w:r>
        <w:rPr>
          <w:rFonts w:hint="default" w:ascii="Times New Roman" w:hAnsi="Times New Roman" w:cs="Times New Roman"/>
          <w:spacing w:val="-22"/>
        </w:rPr>
        <w:t xml:space="preserve"> </w:t>
      </w:r>
      <w:r>
        <w:rPr>
          <w:rFonts w:hint="default" w:ascii="Times New Roman" w:hAnsi="Times New Roman" w:cs="Times New Roman"/>
        </w:rPr>
        <w:t>of</w:t>
      </w:r>
      <w:r>
        <w:rPr>
          <w:rFonts w:hint="default" w:ascii="Times New Roman" w:hAnsi="Times New Roman" w:cs="Times New Roman"/>
          <w:spacing w:val="-23"/>
        </w:rPr>
        <w:t xml:space="preserve"> </w:t>
      </w:r>
      <w:r>
        <w:rPr>
          <w:rFonts w:hint="default" w:ascii="Times New Roman" w:hAnsi="Times New Roman" w:cs="Times New Roman"/>
        </w:rPr>
        <w:t>this</w:t>
      </w:r>
      <w:r>
        <w:rPr>
          <w:rFonts w:hint="default" w:ascii="Times New Roman" w:hAnsi="Times New Roman" w:cs="Times New Roman"/>
          <w:spacing w:val="-23"/>
        </w:rPr>
        <w:t xml:space="preserve"> </w:t>
      </w:r>
      <w:r>
        <w:rPr>
          <w:rFonts w:hint="default" w:ascii="Times New Roman" w:hAnsi="Times New Roman" w:cs="Times New Roman"/>
        </w:rPr>
        <w:t>machine</w:t>
      </w:r>
      <w:r>
        <w:rPr>
          <w:rFonts w:hint="default" w:ascii="Times New Roman" w:hAnsi="Times New Roman" w:cs="Times New Roman"/>
          <w:spacing w:val="-22"/>
        </w:rPr>
        <w:t xml:space="preserve"> </w:t>
      </w:r>
      <w:r>
        <w:rPr>
          <w:rFonts w:hint="default" w:ascii="Times New Roman" w:hAnsi="Times New Roman" w:cs="Times New Roman"/>
        </w:rPr>
        <w:t>person</w:t>
      </w:r>
      <w:r>
        <w:rPr>
          <w:rFonts w:hint="default" w:ascii="Times New Roman" w:hAnsi="Times New Roman" w:cs="Times New Roman"/>
          <w:spacing w:val="-23"/>
        </w:rPr>
        <w:t xml:space="preserve"> </w:t>
      </w:r>
      <w:r>
        <w:rPr>
          <w:rFonts w:hint="default" w:ascii="Times New Roman" w:hAnsi="Times New Roman" w:cs="Times New Roman"/>
        </w:rPr>
        <w:t>acquire</w:t>
      </w:r>
      <w:r>
        <w:rPr>
          <w:rFonts w:hint="default" w:ascii="Times New Roman" w:hAnsi="Times New Roman" w:cs="Times New Roman"/>
          <w:spacing w:val="-23"/>
        </w:rPr>
        <w:t xml:space="preserve"> </w:t>
      </w:r>
      <w:r>
        <w:rPr>
          <w:rFonts w:hint="default" w:ascii="Times New Roman" w:hAnsi="Times New Roman" w:cs="Times New Roman"/>
        </w:rPr>
        <w:t>information</w:t>
      </w:r>
      <w:r>
        <w:rPr>
          <w:rFonts w:hint="default" w:ascii="Times New Roman" w:hAnsi="Times New Roman" w:cs="Times New Roman"/>
          <w:spacing w:val="-23"/>
        </w:rPr>
        <w:t xml:space="preserve"> </w:t>
      </w:r>
      <w:r>
        <w:rPr>
          <w:rFonts w:hint="default" w:ascii="Times New Roman" w:hAnsi="Times New Roman" w:cs="Times New Roman"/>
        </w:rPr>
        <w:t>of</w:t>
      </w:r>
      <w:r>
        <w:rPr>
          <w:rFonts w:hint="default" w:ascii="Times New Roman" w:hAnsi="Times New Roman" w:cs="Times New Roman"/>
          <w:spacing w:val="-22"/>
        </w:rPr>
        <w:t xml:space="preserve"> </w:t>
      </w:r>
      <w:r>
        <w:rPr>
          <w:rFonts w:hint="default" w:ascii="Times New Roman" w:hAnsi="Times New Roman" w:cs="Times New Roman"/>
        </w:rPr>
        <w:t>power</w:t>
      </w:r>
      <w:r>
        <w:rPr>
          <w:rFonts w:hint="default" w:ascii="Times New Roman" w:hAnsi="Times New Roman" w:cs="Times New Roman"/>
          <w:spacing w:val="-23"/>
        </w:rPr>
        <w:t xml:space="preserve"> </w:t>
      </w:r>
      <w:r>
        <w:rPr>
          <w:rFonts w:hint="default" w:ascii="Times New Roman" w:hAnsi="Times New Roman" w:cs="Times New Roman"/>
        </w:rPr>
        <w:t>on</w:t>
      </w:r>
      <w:r>
        <w:rPr>
          <w:rFonts w:hint="default" w:ascii="Times New Roman" w:hAnsi="Times New Roman" w:cs="Times New Roman"/>
          <w:spacing w:val="-23"/>
        </w:rPr>
        <w:t xml:space="preserve"> </w:t>
      </w:r>
      <w:r>
        <w:rPr>
          <w:rFonts w:hint="default" w:ascii="Times New Roman" w:hAnsi="Times New Roman" w:cs="Times New Roman"/>
        </w:rPr>
        <w:t>the</w:t>
      </w:r>
      <w:r>
        <w:rPr>
          <w:rFonts w:hint="default" w:ascii="Times New Roman" w:hAnsi="Times New Roman" w:cs="Times New Roman"/>
          <w:spacing w:val="-22"/>
        </w:rPr>
        <w:t xml:space="preserve"> </w:t>
      </w:r>
      <w:r>
        <w:rPr>
          <w:rFonts w:hint="default" w:ascii="Times New Roman" w:hAnsi="Times New Roman" w:cs="Times New Roman"/>
        </w:rPr>
        <w:t>Bluetooth</w:t>
      </w:r>
      <w:r>
        <w:rPr>
          <w:rFonts w:hint="default" w:ascii="Times New Roman" w:hAnsi="Times New Roman" w:cs="Times New Roman"/>
          <w:spacing w:val="-23"/>
        </w:rPr>
        <w:t xml:space="preserve"> </w:t>
      </w:r>
      <w:r>
        <w:rPr>
          <w:rFonts w:hint="default" w:ascii="Times New Roman" w:hAnsi="Times New Roman" w:cs="Times New Roman"/>
        </w:rPr>
        <w:t>community wirelessly.</w:t>
      </w:r>
    </w:p>
    <w:p>
      <w:pPr>
        <w:pStyle w:val="5"/>
        <w:rPr>
          <w:rFonts w:hint="default" w:ascii="Times New Roman" w:hAnsi="Times New Roman" w:cs="Times New Roman"/>
          <w:sz w:val="25"/>
        </w:rPr>
      </w:pPr>
    </w:p>
    <w:p>
      <w:pPr>
        <w:pStyle w:val="16"/>
        <w:numPr>
          <w:ilvl w:val="1"/>
          <w:numId w:val="5"/>
        </w:numPr>
        <w:tabs>
          <w:tab w:val="left" w:pos="1218"/>
        </w:tabs>
        <w:spacing w:before="0" w:after="0" w:line="252" w:lineRule="auto"/>
        <w:ind w:left="199" w:right="417" w:firstLine="569"/>
        <w:jc w:val="both"/>
        <w:rPr>
          <w:rFonts w:hint="default" w:ascii="Times New Roman" w:hAnsi="Times New Roman" w:cs="Times New Roman"/>
          <w:sz w:val="24"/>
        </w:rPr>
      </w:pPr>
      <w:r>
        <w:rPr>
          <w:rFonts w:hint="default" w:ascii="Times New Roman" w:hAnsi="Times New Roman" w:cs="Times New Roman"/>
          <w:sz w:val="24"/>
        </w:rPr>
        <w:t xml:space="preserve">Gobinath. S, Gunasundari. N and Gowthami. P </w:t>
      </w:r>
      <w:r>
        <w:rPr>
          <w:rFonts w:hint="default" w:ascii="Times New Roman" w:hAnsi="Times New Roman" w:cs="Times New Roman"/>
          <w:spacing w:val="-5"/>
          <w:sz w:val="24"/>
        </w:rPr>
        <w:t xml:space="preserve">Worked </w:t>
      </w:r>
      <w:r>
        <w:rPr>
          <w:rFonts w:hint="default" w:ascii="Times New Roman" w:hAnsi="Times New Roman" w:cs="Times New Roman"/>
          <w:sz w:val="24"/>
        </w:rPr>
        <w:t xml:space="preserve">on </w:t>
      </w:r>
      <w:r>
        <w:rPr>
          <w:rFonts w:hint="default" w:ascii="Times New Roman" w:hAnsi="Times New Roman" w:cs="Times New Roman"/>
          <w:i/>
          <w:sz w:val="24"/>
        </w:rPr>
        <w:t xml:space="preserve">“IOT </w:t>
      </w:r>
      <w:r>
        <w:rPr>
          <w:rFonts w:hint="default" w:ascii="Times New Roman" w:hAnsi="Times New Roman" w:cs="Times New Roman"/>
          <w:i/>
          <w:spacing w:val="-3"/>
          <w:sz w:val="24"/>
        </w:rPr>
        <w:t xml:space="preserve">Based </w:t>
      </w:r>
      <w:r>
        <w:rPr>
          <w:rFonts w:hint="default" w:ascii="Times New Roman" w:hAnsi="Times New Roman" w:cs="Times New Roman"/>
          <w:i/>
          <w:sz w:val="24"/>
        </w:rPr>
        <w:t xml:space="preserve">Energy Meter” </w:t>
      </w:r>
      <w:r>
        <w:rPr>
          <w:rFonts w:hint="default" w:ascii="Times New Roman" w:hAnsi="Times New Roman" w:cs="Times New Roman"/>
          <w:sz w:val="24"/>
        </w:rPr>
        <w:t>PIC Microcontroller calculating price &amp; displayed in Liquid Crystil Display and serial communique</w:t>
      </w:r>
      <w:r>
        <w:rPr>
          <w:rFonts w:hint="default" w:ascii="Times New Roman" w:hAnsi="Times New Roman" w:cs="Times New Roman"/>
          <w:spacing w:val="14"/>
          <w:sz w:val="24"/>
        </w:rPr>
        <w:t xml:space="preserve"> </w:t>
      </w:r>
      <w:r>
        <w:rPr>
          <w:rFonts w:hint="default" w:ascii="Times New Roman" w:hAnsi="Times New Roman" w:cs="Times New Roman"/>
          <w:sz w:val="24"/>
        </w:rPr>
        <w:t>has</w:t>
      </w:r>
      <w:r>
        <w:rPr>
          <w:rFonts w:hint="default" w:ascii="Times New Roman" w:hAnsi="Times New Roman" w:cs="Times New Roman"/>
          <w:spacing w:val="14"/>
          <w:sz w:val="24"/>
        </w:rPr>
        <w:t xml:space="preserve"> </w:t>
      </w:r>
      <w:r>
        <w:rPr>
          <w:rFonts w:hint="default" w:ascii="Times New Roman" w:hAnsi="Times New Roman" w:cs="Times New Roman"/>
          <w:sz w:val="24"/>
        </w:rPr>
        <w:t>been</w:t>
      </w:r>
      <w:r>
        <w:rPr>
          <w:rFonts w:hint="default" w:ascii="Times New Roman" w:hAnsi="Times New Roman" w:cs="Times New Roman"/>
          <w:spacing w:val="15"/>
          <w:sz w:val="24"/>
        </w:rPr>
        <w:t xml:space="preserve"> </w:t>
      </w:r>
      <w:r>
        <w:rPr>
          <w:rFonts w:hint="default" w:ascii="Times New Roman" w:hAnsi="Times New Roman" w:cs="Times New Roman"/>
          <w:sz w:val="24"/>
        </w:rPr>
        <w:t>used</w:t>
      </w:r>
      <w:r>
        <w:rPr>
          <w:rFonts w:hint="default" w:ascii="Times New Roman" w:hAnsi="Times New Roman" w:cs="Times New Roman"/>
          <w:spacing w:val="14"/>
          <w:sz w:val="24"/>
        </w:rPr>
        <w:t xml:space="preserve"> </w:t>
      </w:r>
      <w:r>
        <w:rPr>
          <w:rFonts w:hint="default" w:ascii="Times New Roman" w:hAnsi="Times New Roman" w:cs="Times New Roman"/>
          <w:sz w:val="24"/>
        </w:rPr>
        <w:t>to</w:t>
      </w:r>
      <w:r>
        <w:rPr>
          <w:rFonts w:hint="default" w:ascii="Times New Roman" w:hAnsi="Times New Roman" w:cs="Times New Roman"/>
          <w:spacing w:val="14"/>
          <w:sz w:val="24"/>
        </w:rPr>
        <w:t xml:space="preserve"> </w:t>
      </w:r>
      <w:r>
        <w:rPr>
          <w:rFonts w:hint="default" w:ascii="Times New Roman" w:hAnsi="Times New Roman" w:cs="Times New Roman"/>
          <w:sz w:val="24"/>
        </w:rPr>
        <w:t>interface</w:t>
      </w:r>
      <w:r>
        <w:rPr>
          <w:rFonts w:hint="default" w:ascii="Times New Roman" w:hAnsi="Times New Roman" w:cs="Times New Roman"/>
          <w:spacing w:val="15"/>
          <w:sz w:val="24"/>
        </w:rPr>
        <w:t xml:space="preserve"> </w:t>
      </w:r>
      <w:r>
        <w:rPr>
          <w:rFonts w:hint="default" w:ascii="Times New Roman" w:hAnsi="Times New Roman" w:cs="Times New Roman"/>
          <w:sz w:val="24"/>
        </w:rPr>
        <w:t>with</w:t>
      </w:r>
      <w:r>
        <w:rPr>
          <w:rFonts w:hint="default" w:ascii="Times New Roman" w:hAnsi="Times New Roman" w:cs="Times New Roman"/>
          <w:spacing w:val="14"/>
          <w:sz w:val="24"/>
        </w:rPr>
        <w:t xml:space="preserve"> </w:t>
      </w:r>
      <w:r>
        <w:rPr>
          <w:rFonts w:hint="default" w:ascii="Times New Roman" w:hAnsi="Times New Roman" w:cs="Times New Roman"/>
          <w:sz w:val="24"/>
        </w:rPr>
        <w:t>the</w:t>
      </w:r>
      <w:r>
        <w:rPr>
          <w:rFonts w:hint="default" w:ascii="Times New Roman" w:hAnsi="Times New Roman" w:cs="Times New Roman"/>
          <w:spacing w:val="14"/>
          <w:sz w:val="24"/>
        </w:rPr>
        <w:t xml:space="preserve"> </w:t>
      </w:r>
      <w:r>
        <w:rPr>
          <w:rFonts w:hint="default" w:ascii="Times New Roman" w:hAnsi="Times New Roman" w:cs="Times New Roman"/>
          <w:sz w:val="24"/>
        </w:rPr>
        <w:t>digital.</w:t>
      </w:r>
    </w:p>
    <w:p>
      <w:pPr>
        <w:pStyle w:val="16"/>
        <w:numPr>
          <w:ilvl w:val="0"/>
          <w:numId w:val="0"/>
        </w:numPr>
        <w:tabs>
          <w:tab w:val="left" w:pos="1218"/>
        </w:tabs>
        <w:spacing w:before="0" w:after="0" w:line="252" w:lineRule="auto"/>
        <w:ind w:left="348" w:leftChars="0" w:right="417" w:rightChars="0"/>
        <w:jc w:val="both"/>
        <w:rPr>
          <w:rFonts w:hint="default" w:ascii="Times New Roman" w:hAnsi="Times New Roman"/>
          <w:sz w:val="24"/>
          <w:lang w:val="en-IN"/>
        </w:rPr>
      </w:pPr>
    </w:p>
    <w:p>
      <w:pPr>
        <w:pStyle w:val="16"/>
        <w:numPr>
          <w:ilvl w:val="0"/>
          <w:numId w:val="0"/>
        </w:numPr>
        <w:tabs>
          <w:tab w:val="left" w:pos="1218"/>
        </w:tabs>
        <w:spacing w:before="0" w:after="0" w:line="252" w:lineRule="auto"/>
        <w:ind w:left="348" w:leftChars="0" w:right="417" w:rightChars="0" w:firstLine="240" w:firstLineChars="100"/>
        <w:jc w:val="both"/>
        <w:rPr>
          <w:rFonts w:hint="default" w:ascii="Times New Roman" w:hAnsi="Times New Roman" w:cs="Times New Roman"/>
          <w:sz w:val="24"/>
        </w:rPr>
      </w:pPr>
      <w:r>
        <w:rPr>
          <w:rFonts w:hint="default" w:ascii="Times New Roman" w:hAnsi="Times New Roman"/>
          <w:sz w:val="24"/>
          <w:lang w:val="en-IN"/>
        </w:rPr>
        <w:t xml:space="preserve">In this paper  the method </w:t>
      </w:r>
      <w:r>
        <w:rPr>
          <w:rFonts w:hint="default" w:ascii="Times New Roman" w:hAnsi="Times New Roman"/>
          <w:sz w:val="24"/>
        </w:rPr>
        <w:t>рrоvides  the  соmmuniсаtiоn  between  the  Eleсtriсity  Bоаrd</w:t>
      </w:r>
      <w:r>
        <w:rPr>
          <w:rFonts w:hint="default" w:ascii="Times New Roman" w:hAnsi="Times New Roman"/>
          <w:sz w:val="24"/>
          <w:lang w:val="en-IN"/>
        </w:rPr>
        <w:t xml:space="preserve"> </w:t>
      </w:r>
      <w:r>
        <w:rPr>
          <w:rFonts w:hint="default" w:ascii="Times New Roman" w:hAnsi="Times New Roman"/>
          <w:sz w:val="24"/>
        </w:rPr>
        <w:t>seсtiоn  аnd  the  соnsumer  seсtiоn  using  Internet  оf  things</w:t>
      </w:r>
      <w:r>
        <w:rPr>
          <w:rFonts w:hint="default" w:ascii="Times New Roman" w:hAnsi="Times New Roman"/>
          <w:sz w:val="24"/>
          <w:lang w:val="en-IN"/>
        </w:rPr>
        <w:t xml:space="preserve"> </w:t>
      </w:r>
      <w:r>
        <w:rPr>
          <w:rFonts w:hint="default" w:ascii="Times New Roman" w:hAnsi="Times New Roman"/>
          <w:sz w:val="24"/>
        </w:rPr>
        <w:t>(IОT)  fоr  trаnsmitting  the  сustоmer’s  eleсtriсity  соnsumрtiоn</w:t>
      </w:r>
      <w:r>
        <w:rPr>
          <w:rFonts w:hint="default" w:ascii="Times New Roman" w:hAnsi="Times New Roman"/>
          <w:sz w:val="24"/>
          <w:lang w:val="en-IN"/>
        </w:rPr>
        <w:t xml:space="preserve"> </w:t>
      </w:r>
      <w:r>
        <w:rPr>
          <w:rFonts w:hint="default" w:ascii="Times New Roman" w:hAnsi="Times New Roman"/>
          <w:sz w:val="24"/>
        </w:rPr>
        <w:t>аnd  bill  infоrmаtiоn  thаt  is  саlсulаted  using  АRM7</w:t>
      </w:r>
      <w:r>
        <w:rPr>
          <w:rFonts w:hint="default" w:ascii="Times New Roman" w:hAnsi="Times New Roman"/>
          <w:sz w:val="24"/>
          <w:lang w:val="en-IN"/>
        </w:rPr>
        <w:t xml:space="preserve"> </w:t>
      </w:r>
      <w:r>
        <w:rPr>
          <w:rFonts w:hint="default" w:ascii="Times New Roman" w:hAnsi="Times New Roman"/>
          <w:sz w:val="24"/>
        </w:rPr>
        <w:t>miсrосоntrоller .  The  роwer  fluсtuаtiоns  аre  mоnitоred</w:t>
      </w:r>
      <w:r>
        <w:rPr>
          <w:rFonts w:hint="default" w:ascii="Times New Roman" w:hAnsi="Times New Roman"/>
          <w:sz w:val="24"/>
          <w:lang w:val="en-IN"/>
        </w:rPr>
        <w:t xml:space="preserve"> </w:t>
      </w:r>
      <w:r>
        <w:rPr>
          <w:rFonts w:hint="default" w:ascii="Times New Roman" w:hAnsi="Times New Roman"/>
          <w:sz w:val="24"/>
        </w:rPr>
        <w:t>using  the  vоltаge  sensоr  аnd  сurrent  sensоr  аre  fed  tо  the</w:t>
      </w:r>
      <w:r>
        <w:rPr>
          <w:rFonts w:hint="default" w:ascii="Times New Roman" w:hAnsi="Times New Roman"/>
          <w:sz w:val="24"/>
          <w:lang w:val="en-IN"/>
        </w:rPr>
        <w:t xml:space="preserve"> </w:t>
      </w:r>
      <w:r>
        <w:rPr>
          <w:rFonts w:hint="default" w:ascii="Times New Roman" w:hAnsi="Times New Roman"/>
          <w:sz w:val="24"/>
        </w:rPr>
        <w:t>miсrосоntrоller  whiсh  indiсаtes  it  tо  the  Eleсtriсity  Bоаrd.</w:t>
      </w:r>
      <w:r>
        <w:rPr>
          <w:rFonts w:hint="default" w:ascii="Times New Roman" w:hAnsi="Times New Roman"/>
          <w:sz w:val="24"/>
          <w:lang w:val="en-IN"/>
        </w:rPr>
        <w:t xml:space="preserve"> </w:t>
      </w:r>
      <w:r>
        <w:rPr>
          <w:rFonts w:hint="default" w:ascii="Times New Roman" w:hAnsi="Times New Roman"/>
          <w:sz w:val="24"/>
        </w:rPr>
        <w:t xml:space="preserve"> Whenever  there  is</w:t>
      </w:r>
      <w:r>
        <w:rPr>
          <w:rFonts w:hint="default" w:ascii="Times New Roman" w:hAnsi="Times New Roman"/>
          <w:sz w:val="24"/>
          <w:lang w:val="en-IN"/>
        </w:rPr>
        <w:t xml:space="preserve"> </w:t>
      </w:r>
      <w:r>
        <w:rPr>
          <w:rFonts w:hint="default" w:ascii="Times New Roman" w:hAnsi="Times New Roman"/>
          <w:sz w:val="24"/>
        </w:rPr>
        <w:t>роwer  theft  identified  саn  be  sent  frоm  the  Eleсtriсity  Bоаrd</w:t>
      </w:r>
      <w:r>
        <w:rPr>
          <w:rFonts w:hint="default" w:ascii="Times New Roman" w:hAnsi="Times New Roman"/>
          <w:sz w:val="24"/>
          <w:lang w:val="en-IN"/>
        </w:rPr>
        <w:t xml:space="preserve"> </w:t>
      </w:r>
      <w:r>
        <w:rPr>
          <w:rFonts w:hint="default" w:ascii="Times New Roman" w:hAnsi="Times New Roman"/>
          <w:sz w:val="24"/>
        </w:rPr>
        <w:t>seсtiоn  tо  сut  the  suррly  tо  the  сustоmer.</w:t>
      </w:r>
    </w:p>
    <w:p>
      <w:pPr>
        <w:pStyle w:val="16"/>
        <w:numPr>
          <w:ilvl w:val="0"/>
          <w:numId w:val="0"/>
        </w:numPr>
        <w:tabs>
          <w:tab w:val="left" w:pos="1218"/>
        </w:tabs>
        <w:spacing w:before="0" w:after="0" w:line="252" w:lineRule="auto"/>
        <w:ind w:left="768" w:leftChars="0" w:right="417" w:rightChars="0"/>
        <w:jc w:val="both"/>
        <w:rPr>
          <w:rFonts w:hint="default" w:ascii="Times New Roman" w:hAnsi="Times New Roman" w:cs="Times New Roman"/>
          <w:sz w:val="24"/>
        </w:rPr>
      </w:pPr>
    </w:p>
    <w:p>
      <w:pPr>
        <w:pStyle w:val="16"/>
        <w:numPr>
          <w:ilvl w:val="1"/>
          <w:numId w:val="5"/>
        </w:numPr>
        <w:tabs>
          <w:tab w:val="left" w:pos="1160"/>
        </w:tabs>
        <w:spacing w:before="0" w:after="0" w:line="249" w:lineRule="auto"/>
        <w:ind w:left="199" w:right="418" w:firstLine="540"/>
        <w:jc w:val="both"/>
        <w:rPr>
          <w:rFonts w:hint="default" w:ascii="Times New Roman" w:hAnsi="Times New Roman" w:cs="Times New Roman"/>
        </w:rPr>
      </w:pPr>
      <w:r>
        <w:rPr>
          <w:rFonts w:hint="default" w:ascii="Times New Roman" w:hAnsi="Times New Roman" w:cs="Times New Roman"/>
          <w:w w:val="105"/>
          <w:sz w:val="24"/>
        </w:rPr>
        <w:t xml:space="preserve">It is from </w:t>
      </w:r>
      <w:r>
        <w:rPr>
          <w:rFonts w:hint="default" w:ascii="Times New Roman" w:hAnsi="Times New Roman" w:cs="Times New Roman"/>
          <w:i/>
          <w:w w:val="105"/>
          <w:sz w:val="24"/>
        </w:rPr>
        <w:t xml:space="preserve">“IoT </w:t>
      </w:r>
      <w:r>
        <w:rPr>
          <w:rFonts w:hint="default" w:ascii="Times New Roman" w:hAnsi="Times New Roman" w:cs="Times New Roman"/>
          <w:i/>
          <w:spacing w:val="-5"/>
          <w:w w:val="105"/>
          <w:sz w:val="24"/>
        </w:rPr>
        <w:t xml:space="preserve">based </w:t>
      </w:r>
      <w:r>
        <w:rPr>
          <w:rFonts w:hint="default" w:ascii="Times New Roman" w:hAnsi="Times New Roman" w:cs="Times New Roman"/>
          <w:i/>
          <w:w w:val="105"/>
          <w:sz w:val="24"/>
        </w:rPr>
        <w:t xml:space="preserve">energy meter </w:t>
      </w:r>
      <w:r>
        <w:rPr>
          <w:rFonts w:hint="default" w:ascii="Times New Roman" w:hAnsi="Times New Roman" w:cs="Times New Roman"/>
          <w:i/>
          <w:spacing w:val="-3"/>
          <w:w w:val="105"/>
          <w:sz w:val="24"/>
        </w:rPr>
        <w:t xml:space="preserve">reading, </w:t>
      </w:r>
      <w:r>
        <w:rPr>
          <w:rFonts w:hint="default" w:ascii="Times New Roman" w:hAnsi="Times New Roman" w:cs="Times New Roman"/>
          <w:i/>
          <w:w w:val="105"/>
          <w:sz w:val="24"/>
        </w:rPr>
        <w:t>theft detection and Disconnection the use of</w:t>
      </w:r>
      <w:r>
        <w:rPr>
          <w:rFonts w:hint="default" w:ascii="Times New Roman" w:hAnsi="Times New Roman" w:cs="Times New Roman"/>
          <w:i/>
          <w:spacing w:val="19"/>
          <w:w w:val="105"/>
          <w:sz w:val="24"/>
        </w:rPr>
        <w:t xml:space="preserve"> </w:t>
      </w:r>
      <w:r>
        <w:rPr>
          <w:rFonts w:hint="default" w:ascii="Times New Roman" w:hAnsi="Times New Roman" w:cs="Times New Roman"/>
          <w:i/>
          <w:w w:val="105"/>
          <w:sz w:val="24"/>
        </w:rPr>
        <w:t>Power</w:t>
      </w:r>
      <w:r>
        <w:rPr>
          <w:rFonts w:hint="default" w:ascii="Times New Roman" w:hAnsi="Times New Roman" w:cs="Times New Roman"/>
          <w:i/>
          <w:spacing w:val="20"/>
          <w:w w:val="105"/>
          <w:sz w:val="24"/>
        </w:rPr>
        <w:t xml:space="preserve"> </w:t>
      </w:r>
      <w:r>
        <w:rPr>
          <w:rFonts w:hint="default" w:ascii="Times New Roman" w:hAnsi="Times New Roman" w:cs="Times New Roman"/>
          <w:i/>
          <w:w w:val="105"/>
          <w:sz w:val="24"/>
        </w:rPr>
        <w:t>optimization</w:t>
      </w:r>
      <w:r>
        <w:rPr>
          <w:rFonts w:hint="default" w:ascii="Times New Roman" w:hAnsi="Times New Roman" w:cs="Times New Roman"/>
          <w:i/>
          <w:spacing w:val="20"/>
          <w:w w:val="105"/>
          <w:sz w:val="24"/>
        </w:rPr>
        <w:t xml:space="preserve"> </w:t>
      </w:r>
      <w:r>
        <w:rPr>
          <w:rFonts w:hint="default" w:ascii="Times New Roman" w:hAnsi="Times New Roman" w:cs="Times New Roman"/>
          <w:i/>
          <w:w w:val="105"/>
          <w:sz w:val="24"/>
        </w:rPr>
        <w:t>&amp;</w:t>
      </w:r>
      <w:r>
        <w:rPr>
          <w:rFonts w:hint="default" w:ascii="Times New Roman" w:hAnsi="Times New Roman" w:cs="Times New Roman"/>
          <w:i/>
          <w:spacing w:val="20"/>
          <w:w w:val="105"/>
          <w:sz w:val="24"/>
        </w:rPr>
        <w:t xml:space="preserve"> </w:t>
      </w:r>
      <w:r>
        <w:rPr>
          <w:rFonts w:hint="default" w:ascii="Times New Roman" w:hAnsi="Times New Roman" w:cs="Times New Roman"/>
          <w:i/>
          <w:w w:val="105"/>
          <w:sz w:val="24"/>
        </w:rPr>
        <w:t>PLC</w:t>
      </w:r>
      <w:r>
        <w:rPr>
          <w:rFonts w:hint="default" w:ascii="Times New Roman" w:hAnsi="Times New Roman" w:cs="Times New Roman"/>
          <w:i/>
          <w:spacing w:val="20"/>
          <w:w w:val="105"/>
          <w:sz w:val="24"/>
        </w:rPr>
        <w:t xml:space="preserve"> </w:t>
      </w:r>
      <w:r>
        <w:rPr>
          <w:rFonts w:hint="default" w:ascii="Times New Roman" w:hAnsi="Times New Roman" w:cs="Times New Roman"/>
          <w:i/>
          <w:spacing w:val="-3"/>
          <w:w w:val="105"/>
          <w:sz w:val="24"/>
        </w:rPr>
        <w:t>modem</w:t>
      </w:r>
      <w:r>
        <w:rPr>
          <w:rFonts w:hint="default" w:ascii="Times New Roman" w:hAnsi="Times New Roman" w:cs="Times New Roman"/>
          <w:i/>
          <w:spacing w:val="20"/>
          <w:w w:val="105"/>
          <w:sz w:val="24"/>
        </w:rPr>
        <w:t xml:space="preserve"> </w:t>
      </w:r>
      <w:r>
        <w:rPr>
          <w:rFonts w:hint="default" w:ascii="Times New Roman" w:hAnsi="Times New Roman" w:cs="Times New Roman"/>
          <w:i/>
          <w:w w:val="105"/>
          <w:sz w:val="24"/>
        </w:rPr>
        <w:t>”,</w:t>
      </w:r>
      <w:r>
        <w:rPr>
          <w:rFonts w:hint="default" w:ascii="Times New Roman" w:hAnsi="Times New Roman" w:cs="Times New Roman"/>
          <w:i/>
          <w:spacing w:val="19"/>
          <w:w w:val="105"/>
          <w:sz w:val="24"/>
        </w:rPr>
        <w:t xml:space="preserve"> </w:t>
      </w:r>
      <w:r>
        <w:rPr>
          <w:rFonts w:hint="default" w:ascii="Times New Roman" w:hAnsi="Times New Roman" w:cs="Times New Roman"/>
          <w:i/>
          <w:spacing w:val="-4"/>
          <w:w w:val="105"/>
          <w:sz w:val="24"/>
        </w:rPr>
        <w:t>(Vol.</w:t>
      </w:r>
      <w:r>
        <w:rPr>
          <w:rFonts w:hint="default" w:ascii="Times New Roman" w:hAnsi="Times New Roman" w:cs="Times New Roman"/>
          <w:i/>
          <w:spacing w:val="44"/>
          <w:w w:val="105"/>
          <w:sz w:val="24"/>
        </w:rPr>
        <w:t xml:space="preserve"> </w:t>
      </w:r>
      <w:r>
        <w:rPr>
          <w:rFonts w:hint="default" w:ascii="Times New Roman" w:hAnsi="Times New Roman" w:cs="Times New Roman"/>
          <w:i/>
          <w:w w:val="105"/>
          <w:sz w:val="24"/>
        </w:rPr>
        <w:t>4,</w:t>
      </w:r>
      <w:r>
        <w:rPr>
          <w:rFonts w:hint="default" w:ascii="Times New Roman" w:hAnsi="Times New Roman" w:cs="Times New Roman"/>
          <w:i/>
          <w:spacing w:val="20"/>
          <w:w w:val="105"/>
          <w:sz w:val="24"/>
        </w:rPr>
        <w:t xml:space="preserve"> </w:t>
      </w:r>
      <w:r>
        <w:rPr>
          <w:rFonts w:hint="default" w:ascii="Times New Roman" w:hAnsi="Times New Roman" w:cs="Times New Roman"/>
          <w:i/>
          <w:w w:val="105"/>
          <w:sz w:val="24"/>
        </w:rPr>
        <w:t>Issue</w:t>
      </w:r>
      <w:r>
        <w:rPr>
          <w:rFonts w:hint="default" w:ascii="Times New Roman" w:hAnsi="Times New Roman" w:cs="Times New Roman"/>
          <w:i/>
          <w:spacing w:val="20"/>
          <w:w w:val="105"/>
          <w:sz w:val="24"/>
        </w:rPr>
        <w:t xml:space="preserve"> </w:t>
      </w:r>
      <w:r>
        <w:rPr>
          <w:rFonts w:hint="default" w:ascii="Times New Roman" w:hAnsi="Times New Roman" w:cs="Times New Roman"/>
          <w:i/>
          <w:w w:val="105"/>
          <w:sz w:val="24"/>
        </w:rPr>
        <w:t>7,</w:t>
      </w:r>
      <w:r>
        <w:rPr>
          <w:rFonts w:hint="default" w:ascii="Times New Roman" w:hAnsi="Times New Roman" w:cs="Times New Roman"/>
          <w:i/>
          <w:spacing w:val="20"/>
          <w:w w:val="105"/>
          <w:sz w:val="24"/>
        </w:rPr>
        <w:t xml:space="preserve"> </w:t>
      </w:r>
      <w:r>
        <w:rPr>
          <w:rFonts w:hint="default" w:ascii="Times New Roman" w:hAnsi="Times New Roman" w:cs="Times New Roman"/>
          <w:i/>
          <w:w w:val="105"/>
          <w:sz w:val="24"/>
        </w:rPr>
        <w:t>July</w:t>
      </w:r>
      <w:r>
        <w:rPr>
          <w:rFonts w:hint="default" w:ascii="Times New Roman" w:hAnsi="Times New Roman" w:cs="Times New Roman"/>
          <w:i/>
          <w:spacing w:val="20"/>
          <w:w w:val="105"/>
          <w:sz w:val="24"/>
        </w:rPr>
        <w:t xml:space="preserve"> </w:t>
      </w:r>
      <w:r>
        <w:rPr>
          <w:rFonts w:hint="default" w:ascii="Times New Roman" w:hAnsi="Times New Roman" w:cs="Times New Roman"/>
          <w:i/>
          <w:w w:val="105"/>
          <w:sz w:val="24"/>
        </w:rPr>
        <w:t>2015).</w:t>
      </w:r>
      <w:r>
        <w:rPr>
          <w:rFonts w:hint="default" w:ascii="Times New Roman" w:hAnsi="Times New Roman" w:cs="Times New Roman"/>
          <w:i/>
          <w:w w:val="105"/>
          <w:sz w:val="24"/>
          <w:lang w:val="en-IN"/>
        </w:rPr>
        <w:t xml:space="preserve"> </w:t>
      </w:r>
      <w:r>
        <w:rPr>
          <w:rFonts w:hint="default" w:ascii="Times New Roman" w:hAnsi="Times New Roman" w:cs="Times New Roman"/>
        </w:rPr>
        <w:t>By</w:t>
      </w:r>
      <w:r>
        <w:rPr>
          <w:rFonts w:hint="default" w:ascii="Times New Roman" w:hAnsi="Times New Roman" w:cs="Times New Roman"/>
          <w:spacing w:val="-4"/>
        </w:rPr>
        <w:t xml:space="preserve"> </w:t>
      </w:r>
      <w:r>
        <w:rPr>
          <w:rFonts w:hint="default" w:ascii="Times New Roman" w:hAnsi="Times New Roman" w:cs="Times New Roman"/>
        </w:rPr>
        <w:t>“Darshan</w:t>
      </w:r>
      <w:r>
        <w:rPr>
          <w:rFonts w:hint="default" w:ascii="Times New Roman" w:hAnsi="Times New Roman" w:cs="Times New Roman"/>
          <w:spacing w:val="-4"/>
        </w:rPr>
        <w:t xml:space="preserve"> </w:t>
      </w:r>
      <w:r>
        <w:rPr>
          <w:rFonts w:hint="default" w:ascii="Times New Roman" w:hAnsi="Times New Roman" w:cs="Times New Roman"/>
        </w:rPr>
        <w:t>Iyer</w:t>
      </w:r>
      <w:r>
        <w:rPr>
          <w:rFonts w:hint="default" w:ascii="Times New Roman" w:hAnsi="Times New Roman" w:cs="Times New Roman"/>
          <w:spacing w:val="-3"/>
        </w:rPr>
        <w:t xml:space="preserve"> </w:t>
      </w:r>
      <w:r>
        <w:rPr>
          <w:rFonts w:hint="default" w:ascii="Times New Roman" w:hAnsi="Times New Roman" w:cs="Times New Roman"/>
        </w:rPr>
        <w:t>N</w:t>
      </w:r>
      <w:r>
        <w:rPr>
          <w:rFonts w:hint="default" w:ascii="Times New Roman" w:hAnsi="Times New Roman" w:cs="Times New Roman"/>
          <w:spacing w:val="-4"/>
        </w:rPr>
        <w:t xml:space="preserve"> </w:t>
      </w:r>
      <w:r>
        <w:rPr>
          <w:rFonts w:hint="default" w:ascii="Times New Roman" w:hAnsi="Times New Roman" w:cs="Times New Roman"/>
        </w:rPr>
        <w:t>student</w:t>
      </w:r>
      <w:r>
        <w:rPr>
          <w:rFonts w:hint="default" w:ascii="Times New Roman" w:hAnsi="Times New Roman" w:cs="Times New Roman"/>
          <w:spacing w:val="-3"/>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PES</w:t>
      </w:r>
      <w:r>
        <w:rPr>
          <w:rFonts w:hint="default" w:ascii="Times New Roman" w:hAnsi="Times New Roman" w:cs="Times New Roman"/>
          <w:spacing w:val="-4"/>
        </w:rPr>
        <w:t xml:space="preserve"> </w:t>
      </w:r>
      <w:r>
        <w:rPr>
          <w:rFonts w:hint="default" w:ascii="Times New Roman" w:hAnsi="Times New Roman" w:cs="Times New Roman"/>
        </w:rPr>
        <w:t>College</w:t>
      </w:r>
      <w:r>
        <w:rPr>
          <w:rFonts w:hint="default" w:ascii="Times New Roman" w:hAnsi="Times New Roman" w:cs="Times New Roman"/>
          <w:spacing w:val="-3"/>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Engineering,</w:t>
      </w:r>
      <w:r>
        <w:rPr>
          <w:rFonts w:hint="default" w:ascii="Times New Roman" w:hAnsi="Times New Roman" w:cs="Times New Roman"/>
          <w:spacing w:val="-3"/>
        </w:rPr>
        <w:t xml:space="preserve"> </w:t>
      </w:r>
      <w:r>
        <w:rPr>
          <w:rFonts w:hint="default" w:ascii="Times New Roman" w:hAnsi="Times New Roman" w:cs="Times New Roman"/>
        </w:rPr>
        <w:t>Mandya,</w:t>
      </w:r>
      <w:r>
        <w:rPr>
          <w:rFonts w:hint="default" w:ascii="Times New Roman" w:hAnsi="Times New Roman" w:cs="Times New Roman"/>
          <w:spacing w:val="-3"/>
        </w:rPr>
        <w:t xml:space="preserve"> </w:t>
      </w:r>
      <w:r>
        <w:rPr>
          <w:rFonts w:hint="default" w:ascii="Times New Roman" w:hAnsi="Times New Roman" w:cs="Times New Roman"/>
        </w:rPr>
        <w:t>Karnataka,</w:t>
      </w:r>
      <w:r>
        <w:rPr>
          <w:rFonts w:hint="default" w:ascii="Times New Roman" w:hAnsi="Times New Roman" w:cs="Times New Roman"/>
          <w:spacing w:val="-3"/>
        </w:rPr>
        <w:t xml:space="preserve"> </w:t>
      </w:r>
      <w:r>
        <w:rPr>
          <w:rFonts w:hint="default" w:ascii="Times New Roman" w:hAnsi="Times New Roman" w:cs="Times New Roman"/>
        </w:rPr>
        <w:t>India”</w:t>
      </w:r>
      <w:r>
        <w:rPr>
          <w:rFonts w:hint="default" w:ascii="Times New Roman" w:hAnsi="Times New Roman" w:cs="Times New Roman"/>
          <w:lang w:val="en-IN"/>
        </w:rPr>
        <w:t>.</w:t>
      </w:r>
    </w:p>
    <w:p>
      <w:pPr>
        <w:pStyle w:val="16"/>
        <w:numPr>
          <w:ilvl w:val="0"/>
          <w:numId w:val="0"/>
        </w:numPr>
        <w:tabs>
          <w:tab w:val="left" w:pos="1160"/>
        </w:tabs>
        <w:spacing w:before="0" w:after="0" w:line="249" w:lineRule="auto"/>
        <w:ind w:right="418" w:rightChars="0"/>
        <w:jc w:val="both"/>
        <w:rPr>
          <w:rFonts w:hint="default" w:ascii="Times New Roman" w:hAnsi="Times New Roman" w:cs="Times New Roman"/>
          <w:spacing w:val="-3"/>
          <w:sz w:val="24"/>
          <w:szCs w:val="24"/>
        </w:rPr>
      </w:pPr>
      <w:r>
        <w:rPr>
          <w:rFonts w:hint="default" w:ascii="Times New Roman" w:hAnsi="Times New Roman" w:cs="Times New Roman"/>
          <w:spacing w:val="-3"/>
          <w:sz w:val="24"/>
          <w:szCs w:val="24"/>
        </w:rPr>
        <w:t xml:space="preserve"> </w:t>
      </w:r>
    </w:p>
    <w:p>
      <w:pPr>
        <w:pStyle w:val="16"/>
        <w:numPr>
          <w:ilvl w:val="0"/>
          <w:numId w:val="0"/>
        </w:numPr>
        <w:tabs>
          <w:tab w:val="left" w:pos="1160"/>
        </w:tabs>
        <w:spacing w:before="0" w:after="0" w:line="249" w:lineRule="auto"/>
        <w:ind w:left="240" w:leftChars="109" w:right="418" w:rightChars="0" w:firstLine="360" w:firstLineChars="150"/>
        <w:jc w:val="both"/>
        <w:rPr>
          <w:rFonts w:hint="default" w:ascii="Times New Roman" w:hAnsi="Times New Roman" w:cs="Times New Roman"/>
          <w:sz w:val="24"/>
          <w:szCs w:val="24"/>
        </w:rPr>
      </w:pPr>
      <w:r>
        <w:rPr>
          <w:rFonts w:hint="default" w:ascii="Times New Roman" w:hAnsi="Times New Roman" w:cs="Times New Roman"/>
          <w:sz w:val="24"/>
          <w:szCs w:val="24"/>
        </w:rPr>
        <w:t>In above</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paper</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explains</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machine</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include</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PIC</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Microcontroller.The</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provided</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Energy</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meter</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machine</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minimize</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or</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almost</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removes</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human</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dependecy</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Electricity</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Checking.</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It</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 xml:space="preserve">likewise useful in time period of </w:t>
      </w:r>
      <w:r>
        <w:rPr>
          <w:rFonts w:hint="default" w:ascii="Times New Roman" w:hAnsi="Times New Roman" w:cs="Times New Roman"/>
          <w:spacing w:val="-3"/>
          <w:sz w:val="24"/>
          <w:szCs w:val="24"/>
        </w:rPr>
        <w:t xml:space="preserve">pay </w:t>
      </w:r>
      <w:r>
        <w:rPr>
          <w:rFonts w:hint="default" w:ascii="Times New Roman" w:hAnsi="Times New Roman" w:cs="Times New Roman"/>
          <w:sz w:val="24"/>
          <w:szCs w:val="24"/>
        </w:rPr>
        <w:t xml:space="preserve">of power invoice due to vital server is there. The consumer can screen and managed power </w:t>
      </w:r>
      <w:r>
        <w:rPr>
          <w:rFonts w:hint="default" w:ascii="Times New Roman" w:hAnsi="Times New Roman" w:cs="Times New Roman"/>
          <w:spacing w:val="-3"/>
          <w:sz w:val="24"/>
          <w:szCs w:val="24"/>
        </w:rPr>
        <w:t xml:space="preserve">intake </w:t>
      </w:r>
      <w:r>
        <w:rPr>
          <w:rFonts w:hint="default" w:ascii="Times New Roman" w:hAnsi="Times New Roman" w:cs="Times New Roman"/>
          <w:sz w:val="24"/>
          <w:szCs w:val="24"/>
        </w:rPr>
        <w:t xml:space="preserve">in gadgets from an internet interface via </w:t>
      </w:r>
      <w:r>
        <w:rPr>
          <w:rFonts w:hint="default" w:ascii="Times New Roman" w:hAnsi="Times New Roman" w:cs="Times New Roman"/>
          <w:spacing w:val="-5"/>
          <w:sz w:val="24"/>
          <w:szCs w:val="24"/>
        </w:rPr>
        <w:t xml:space="preserve">way </w:t>
      </w:r>
      <w:r>
        <w:rPr>
          <w:rFonts w:hint="default" w:ascii="Times New Roman" w:hAnsi="Times New Roman" w:cs="Times New Roman"/>
          <w:sz w:val="24"/>
          <w:szCs w:val="24"/>
        </w:rPr>
        <w:t>of means of supplying</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IP</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deal</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with</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devices.</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This</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machine</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additionally</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Theft</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detection</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power</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meter &amp;</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it’s</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tampering</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27"/>
          <w:sz w:val="24"/>
          <w:szCs w:val="24"/>
        </w:rPr>
        <w:t xml:space="preserve"> </w:t>
      </w:r>
      <w:r>
        <w:rPr>
          <w:rFonts w:hint="default" w:ascii="Times New Roman" w:hAnsi="Times New Roman" w:cs="Times New Roman"/>
          <w:sz w:val="24"/>
          <w:szCs w:val="24"/>
        </w:rPr>
        <w:t>It</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27"/>
          <w:sz w:val="24"/>
          <w:szCs w:val="24"/>
        </w:rPr>
        <w:t xml:space="preserve"> </w:t>
      </w:r>
      <w:r>
        <w:rPr>
          <w:rFonts w:hint="default" w:ascii="Times New Roman" w:hAnsi="Times New Roman" w:cs="Times New Roman"/>
          <w:sz w:val="24"/>
          <w:szCs w:val="24"/>
        </w:rPr>
        <w:t>especially</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focussing</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power</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usages</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consumes</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27"/>
          <w:sz w:val="24"/>
          <w:szCs w:val="24"/>
        </w:rPr>
        <w:t xml:space="preserve"> </w:t>
      </w:r>
      <w:r>
        <w:rPr>
          <w:rFonts w:hint="default" w:ascii="Times New Roman" w:hAnsi="Times New Roman" w:cs="Times New Roman"/>
          <w:sz w:val="24"/>
          <w:szCs w:val="24"/>
        </w:rPr>
        <w:t>ship</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robbery</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locate records</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via</w:t>
      </w:r>
      <w:r>
        <w:rPr>
          <w:rFonts w:hint="default" w:ascii="Times New Roman" w:hAnsi="Times New Roman" w:cs="Times New Roman"/>
          <w:spacing w:val="16"/>
          <w:sz w:val="24"/>
          <w:szCs w:val="24"/>
        </w:rPr>
        <w:t xml:space="preserve"> </w:t>
      </w:r>
      <w:r>
        <w:rPr>
          <w:rFonts w:hint="default" w:ascii="Times New Roman" w:hAnsi="Times New Roman" w:cs="Times New Roman"/>
          <w:spacing w:val="-5"/>
          <w:sz w:val="24"/>
          <w:szCs w:val="24"/>
        </w:rPr>
        <w:t>way</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means</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use</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PLC</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modem.</w:t>
      </w:r>
    </w:p>
    <w:p>
      <w:pPr>
        <w:pStyle w:val="5"/>
        <w:spacing w:before="4"/>
        <w:rPr>
          <w:rFonts w:hint="default" w:ascii="Times New Roman" w:hAnsi="Times New Roman" w:cs="Times New Roman"/>
          <w:sz w:val="25"/>
        </w:rPr>
      </w:pPr>
    </w:p>
    <w:p>
      <w:pPr>
        <w:pStyle w:val="16"/>
        <w:numPr>
          <w:ilvl w:val="1"/>
          <w:numId w:val="5"/>
        </w:numPr>
        <w:tabs>
          <w:tab w:val="left" w:pos="1147"/>
        </w:tabs>
        <w:spacing w:before="0" w:after="0" w:line="254" w:lineRule="auto"/>
        <w:ind w:left="199" w:right="422" w:firstLine="533"/>
        <w:jc w:val="both"/>
        <w:rPr>
          <w:rFonts w:hint="default" w:ascii="Times New Roman" w:hAnsi="Times New Roman" w:cs="Times New Roman"/>
          <w:sz w:val="24"/>
        </w:rPr>
      </w:pPr>
      <w:r>
        <w:rPr>
          <w:rFonts w:hint="default" w:ascii="Times New Roman" w:hAnsi="Times New Roman" w:cs="Times New Roman"/>
          <w:sz w:val="24"/>
        </w:rPr>
        <w:t>Birendra</w:t>
      </w:r>
      <w:r>
        <w:rPr>
          <w:rFonts w:hint="default" w:ascii="Times New Roman" w:hAnsi="Times New Roman" w:cs="Times New Roman"/>
          <w:spacing w:val="-12"/>
          <w:sz w:val="24"/>
        </w:rPr>
        <w:t xml:space="preserve"> </w:t>
      </w:r>
      <w:r>
        <w:rPr>
          <w:rFonts w:hint="default" w:ascii="Times New Roman" w:hAnsi="Times New Roman" w:cs="Times New Roman"/>
          <w:sz w:val="24"/>
        </w:rPr>
        <w:t>Kumar</w:t>
      </w:r>
      <w:r>
        <w:rPr>
          <w:rFonts w:hint="default" w:ascii="Times New Roman" w:hAnsi="Times New Roman" w:cs="Times New Roman"/>
          <w:spacing w:val="-12"/>
          <w:sz w:val="24"/>
        </w:rPr>
        <w:t xml:space="preserve"> </w:t>
      </w:r>
      <w:r>
        <w:rPr>
          <w:rFonts w:hint="default" w:ascii="Times New Roman" w:hAnsi="Times New Roman" w:cs="Times New Roman"/>
          <w:sz w:val="24"/>
        </w:rPr>
        <w:t>Sahani</w:t>
      </w:r>
      <w:r>
        <w:rPr>
          <w:rFonts w:hint="default" w:ascii="Times New Roman" w:hAnsi="Times New Roman" w:cs="Times New Roman"/>
          <w:spacing w:val="-12"/>
          <w:sz w:val="24"/>
        </w:rPr>
        <w:t xml:space="preserve"> </w:t>
      </w:r>
      <w:r>
        <w:rPr>
          <w:rFonts w:hint="default" w:ascii="Times New Roman" w:hAnsi="Times New Roman" w:cs="Times New Roman"/>
          <w:sz w:val="24"/>
        </w:rPr>
        <w:t>1,</w:t>
      </w:r>
      <w:r>
        <w:rPr>
          <w:rFonts w:hint="default" w:ascii="Times New Roman" w:hAnsi="Times New Roman" w:cs="Times New Roman"/>
          <w:spacing w:val="-10"/>
          <w:sz w:val="24"/>
        </w:rPr>
        <w:t xml:space="preserve"> </w:t>
      </w:r>
      <w:r>
        <w:rPr>
          <w:rFonts w:hint="default" w:ascii="Times New Roman" w:hAnsi="Times New Roman" w:cs="Times New Roman"/>
          <w:spacing w:val="-3"/>
          <w:sz w:val="24"/>
        </w:rPr>
        <w:t>Tejashree</w:t>
      </w:r>
      <w:r>
        <w:rPr>
          <w:rFonts w:hint="default" w:ascii="Times New Roman" w:hAnsi="Times New Roman" w:cs="Times New Roman"/>
          <w:spacing w:val="-12"/>
          <w:sz w:val="24"/>
        </w:rPr>
        <w:t xml:space="preserve"> </w:t>
      </w:r>
      <w:r>
        <w:rPr>
          <w:rFonts w:hint="default" w:ascii="Times New Roman" w:hAnsi="Times New Roman" w:cs="Times New Roman"/>
          <w:sz w:val="24"/>
        </w:rPr>
        <w:t>Ravi</w:t>
      </w:r>
      <w:r>
        <w:rPr>
          <w:rFonts w:hint="default" w:ascii="Times New Roman" w:hAnsi="Times New Roman" w:cs="Times New Roman"/>
          <w:spacing w:val="-12"/>
          <w:sz w:val="24"/>
        </w:rPr>
        <w:t xml:space="preserve"> </w:t>
      </w:r>
      <w:r>
        <w:rPr>
          <w:rFonts w:hint="default" w:ascii="Times New Roman" w:hAnsi="Times New Roman" w:cs="Times New Roman"/>
          <w:sz w:val="24"/>
        </w:rPr>
        <w:t>2,</w:t>
      </w:r>
      <w:r>
        <w:rPr>
          <w:rFonts w:hint="default" w:ascii="Times New Roman" w:hAnsi="Times New Roman" w:cs="Times New Roman"/>
          <w:spacing w:val="-10"/>
          <w:sz w:val="24"/>
        </w:rPr>
        <w:t xml:space="preserve"> </w:t>
      </w:r>
      <w:r>
        <w:rPr>
          <w:rFonts w:hint="default" w:ascii="Times New Roman" w:hAnsi="Times New Roman" w:cs="Times New Roman"/>
          <w:sz w:val="24"/>
        </w:rPr>
        <w:t>Aqib</w:t>
      </w:r>
      <w:r>
        <w:rPr>
          <w:rFonts w:hint="default" w:ascii="Times New Roman" w:hAnsi="Times New Roman" w:cs="Times New Roman"/>
          <w:spacing w:val="-12"/>
          <w:sz w:val="24"/>
        </w:rPr>
        <w:t xml:space="preserve"> </w:t>
      </w:r>
      <w:r>
        <w:rPr>
          <w:rFonts w:hint="default" w:ascii="Times New Roman" w:hAnsi="Times New Roman" w:cs="Times New Roman"/>
          <w:spacing w:val="-3"/>
          <w:sz w:val="24"/>
        </w:rPr>
        <w:t>Javed</w:t>
      </w:r>
      <w:r>
        <w:rPr>
          <w:rFonts w:hint="default" w:ascii="Times New Roman" w:hAnsi="Times New Roman" w:cs="Times New Roman"/>
          <w:spacing w:val="-12"/>
          <w:sz w:val="24"/>
        </w:rPr>
        <w:t xml:space="preserve"> </w:t>
      </w:r>
      <w:r>
        <w:rPr>
          <w:rFonts w:hint="default" w:ascii="Times New Roman" w:hAnsi="Times New Roman" w:cs="Times New Roman"/>
          <w:spacing w:val="-3"/>
          <w:sz w:val="24"/>
        </w:rPr>
        <w:t>Tamboli</w:t>
      </w:r>
      <w:r>
        <w:rPr>
          <w:rFonts w:hint="default" w:ascii="Times New Roman" w:hAnsi="Times New Roman" w:cs="Times New Roman"/>
          <w:spacing w:val="-11"/>
          <w:sz w:val="24"/>
        </w:rPr>
        <w:t xml:space="preserve"> </w:t>
      </w:r>
      <w:r>
        <w:rPr>
          <w:rFonts w:hint="default" w:ascii="Times New Roman" w:hAnsi="Times New Roman" w:cs="Times New Roman"/>
          <w:sz w:val="24"/>
        </w:rPr>
        <w:t>3,</w:t>
      </w:r>
      <w:r>
        <w:rPr>
          <w:rFonts w:hint="default" w:ascii="Times New Roman" w:hAnsi="Times New Roman" w:cs="Times New Roman"/>
          <w:spacing w:val="-11"/>
          <w:sz w:val="24"/>
        </w:rPr>
        <w:t xml:space="preserve"> </w:t>
      </w:r>
      <w:r>
        <w:rPr>
          <w:rFonts w:hint="default" w:ascii="Times New Roman" w:hAnsi="Times New Roman" w:cs="Times New Roman"/>
          <w:sz w:val="24"/>
        </w:rPr>
        <w:t>Ranjeet</w:t>
      </w:r>
      <w:r>
        <w:rPr>
          <w:rFonts w:hint="default" w:ascii="Times New Roman" w:hAnsi="Times New Roman" w:cs="Times New Roman"/>
          <w:spacing w:val="-12"/>
          <w:sz w:val="24"/>
        </w:rPr>
        <w:t xml:space="preserve"> </w:t>
      </w:r>
      <w:r>
        <w:rPr>
          <w:rFonts w:hint="default" w:ascii="Times New Roman" w:hAnsi="Times New Roman" w:cs="Times New Roman"/>
          <w:sz w:val="24"/>
        </w:rPr>
        <w:t>Pisal</w:t>
      </w:r>
      <w:r>
        <w:rPr>
          <w:rFonts w:hint="default" w:ascii="Times New Roman" w:hAnsi="Times New Roman" w:cs="Times New Roman"/>
          <w:spacing w:val="-11"/>
          <w:sz w:val="24"/>
        </w:rPr>
        <w:t xml:space="preserve"> </w:t>
      </w:r>
      <w:r>
        <w:rPr>
          <w:rFonts w:hint="default" w:ascii="Times New Roman" w:hAnsi="Times New Roman" w:cs="Times New Roman"/>
          <w:sz w:val="24"/>
        </w:rPr>
        <w:t>four They</w:t>
      </w:r>
      <w:r>
        <w:rPr>
          <w:rFonts w:hint="default" w:ascii="Times New Roman" w:hAnsi="Times New Roman" w:cs="Times New Roman"/>
          <w:spacing w:val="18"/>
          <w:sz w:val="24"/>
        </w:rPr>
        <w:t xml:space="preserve"> </w:t>
      </w:r>
      <w:r>
        <w:rPr>
          <w:rFonts w:hint="default" w:ascii="Times New Roman" w:hAnsi="Times New Roman" w:cs="Times New Roman"/>
          <w:sz w:val="24"/>
        </w:rPr>
        <w:t>posted</w:t>
      </w:r>
      <w:r>
        <w:rPr>
          <w:rFonts w:hint="default" w:ascii="Times New Roman" w:hAnsi="Times New Roman" w:cs="Times New Roman"/>
          <w:spacing w:val="18"/>
          <w:sz w:val="24"/>
        </w:rPr>
        <w:t xml:space="preserve"> </w:t>
      </w:r>
      <w:r>
        <w:rPr>
          <w:rFonts w:hint="default" w:ascii="Times New Roman" w:hAnsi="Times New Roman" w:cs="Times New Roman"/>
          <w:sz w:val="24"/>
        </w:rPr>
        <w:t>IRJET</w:t>
      </w:r>
      <w:r>
        <w:rPr>
          <w:rFonts w:hint="default" w:ascii="Times New Roman" w:hAnsi="Times New Roman" w:cs="Times New Roman"/>
          <w:spacing w:val="19"/>
          <w:sz w:val="24"/>
        </w:rPr>
        <w:t xml:space="preserve"> </w:t>
      </w:r>
      <w:r>
        <w:rPr>
          <w:rFonts w:hint="default" w:ascii="Times New Roman" w:hAnsi="Times New Roman" w:cs="Times New Roman"/>
          <w:sz w:val="24"/>
        </w:rPr>
        <w:t>on</w:t>
      </w:r>
      <w:r>
        <w:rPr>
          <w:rFonts w:hint="default" w:ascii="Times New Roman" w:hAnsi="Times New Roman" w:cs="Times New Roman"/>
          <w:spacing w:val="18"/>
          <w:sz w:val="24"/>
        </w:rPr>
        <w:t xml:space="preserve"> </w:t>
      </w:r>
      <w:r>
        <w:rPr>
          <w:rFonts w:hint="default" w:ascii="Times New Roman" w:hAnsi="Times New Roman" w:cs="Times New Roman"/>
          <w:sz w:val="24"/>
        </w:rPr>
        <w:t>April</w:t>
      </w:r>
      <w:r>
        <w:rPr>
          <w:rFonts w:hint="default" w:ascii="Times New Roman" w:hAnsi="Times New Roman" w:cs="Times New Roman"/>
          <w:spacing w:val="19"/>
          <w:sz w:val="24"/>
        </w:rPr>
        <w:t xml:space="preserve"> </w:t>
      </w:r>
      <w:r>
        <w:rPr>
          <w:rFonts w:hint="default" w:ascii="Times New Roman" w:hAnsi="Times New Roman" w:cs="Times New Roman"/>
          <w:sz w:val="24"/>
        </w:rPr>
        <w:t>four</w:t>
      </w:r>
      <w:r>
        <w:rPr>
          <w:rFonts w:hint="default" w:ascii="Times New Roman" w:hAnsi="Times New Roman" w:cs="Times New Roman"/>
          <w:spacing w:val="18"/>
          <w:sz w:val="24"/>
        </w:rPr>
        <w:t xml:space="preserve"> </w:t>
      </w:r>
      <w:r>
        <w:rPr>
          <w:rFonts w:hint="default" w:ascii="Times New Roman" w:hAnsi="Times New Roman" w:cs="Times New Roman"/>
          <w:sz w:val="24"/>
        </w:rPr>
        <w:t>2017.</w:t>
      </w:r>
    </w:p>
    <w:p>
      <w:pPr>
        <w:pStyle w:val="5"/>
        <w:spacing w:before="4"/>
        <w:rPr>
          <w:rFonts w:hint="default" w:ascii="Times New Roman" w:hAnsi="Times New Roman" w:cs="Times New Roman"/>
          <w:sz w:val="25"/>
        </w:rPr>
      </w:pPr>
    </w:p>
    <w:p>
      <w:pPr>
        <w:pStyle w:val="5"/>
        <w:spacing w:line="254" w:lineRule="auto"/>
        <w:ind w:left="199" w:right="420" w:firstLine="351"/>
        <w:jc w:val="both"/>
        <w:rPr>
          <w:rFonts w:hint="default" w:ascii="Times New Roman" w:hAnsi="Times New Roman" w:cs="Times New Roman"/>
        </w:rPr>
        <w:sectPr>
          <w:pgSz w:w="11910" w:h="16840"/>
          <w:pgMar w:top="540" w:right="1020" w:bottom="1559" w:left="1020" w:header="352" w:footer="1511" w:gutter="0"/>
          <w:cols w:equalWidth="0" w:num="1">
            <w:col w:w="10370"/>
          </w:cols>
        </w:sectPr>
      </w:pPr>
      <w:r>
        <w:rPr>
          <w:rFonts w:hint="default" w:ascii="Times New Roman" w:hAnsi="Times New Roman" w:cs="Times New Roman"/>
        </w:rPr>
        <w:t>In</w:t>
      </w:r>
      <w:r>
        <w:rPr>
          <w:rFonts w:hint="default" w:ascii="Times New Roman" w:hAnsi="Times New Roman" w:cs="Times New Roman"/>
          <w:spacing w:val="-10"/>
        </w:rPr>
        <w:t xml:space="preserve"> </w:t>
      </w:r>
      <w:r>
        <w:rPr>
          <w:rFonts w:hint="default" w:ascii="Times New Roman" w:hAnsi="Times New Roman" w:cs="Times New Roman"/>
        </w:rPr>
        <w:t>this</w:t>
      </w:r>
      <w:r>
        <w:rPr>
          <w:rFonts w:hint="default" w:ascii="Times New Roman" w:hAnsi="Times New Roman" w:cs="Times New Roman"/>
          <w:spacing w:val="-9"/>
        </w:rPr>
        <w:t xml:space="preserve"> </w:t>
      </w:r>
      <w:r>
        <w:rPr>
          <w:rFonts w:hint="default" w:ascii="Times New Roman" w:hAnsi="Times New Roman" w:cs="Times New Roman"/>
        </w:rPr>
        <w:t>paper</w:t>
      </w:r>
      <w:r>
        <w:rPr>
          <w:rFonts w:hint="default" w:ascii="Times New Roman" w:hAnsi="Times New Roman" w:cs="Times New Roman"/>
          <w:spacing w:val="-10"/>
        </w:rPr>
        <w:t xml:space="preserve"> </w:t>
      </w:r>
      <w:r>
        <w:rPr>
          <w:rFonts w:hint="default" w:ascii="Times New Roman" w:hAnsi="Times New Roman" w:cs="Times New Roman"/>
        </w:rPr>
        <w:t>the</w:t>
      </w:r>
      <w:r>
        <w:rPr>
          <w:rFonts w:hint="default" w:ascii="Times New Roman" w:hAnsi="Times New Roman" w:cs="Times New Roman"/>
          <w:spacing w:val="-9"/>
        </w:rPr>
        <w:t xml:space="preserve"> </w:t>
      </w:r>
      <w:r>
        <w:rPr>
          <w:rFonts w:hint="default" w:ascii="Times New Roman" w:hAnsi="Times New Roman" w:cs="Times New Roman"/>
        </w:rPr>
        <w:t>concept</w:t>
      </w:r>
      <w:r>
        <w:rPr>
          <w:rFonts w:hint="default" w:ascii="Times New Roman" w:hAnsi="Times New Roman" w:cs="Times New Roman"/>
          <w:spacing w:val="-9"/>
        </w:rPr>
        <w:t xml:space="preserve"> </w:t>
      </w:r>
      <w:r>
        <w:rPr>
          <w:rFonts w:hint="default" w:ascii="Times New Roman" w:hAnsi="Times New Roman" w:cs="Times New Roman"/>
        </w:rPr>
        <w:t>of</w:t>
      </w:r>
      <w:r>
        <w:rPr>
          <w:rFonts w:hint="default" w:ascii="Times New Roman" w:hAnsi="Times New Roman" w:cs="Times New Roman"/>
          <w:spacing w:val="-10"/>
        </w:rPr>
        <w:t xml:space="preserve"> </w:t>
      </w:r>
      <w:r>
        <w:rPr>
          <w:rFonts w:hint="default" w:ascii="Times New Roman" w:hAnsi="Times New Roman" w:cs="Times New Roman"/>
        </w:rPr>
        <w:t>clever</w:t>
      </w:r>
      <w:r>
        <w:rPr>
          <w:rFonts w:hint="default" w:ascii="Times New Roman" w:hAnsi="Times New Roman" w:cs="Times New Roman"/>
          <w:spacing w:val="-10"/>
        </w:rPr>
        <w:t xml:space="preserve"> </w:t>
      </w:r>
      <w:r>
        <w:rPr>
          <w:rFonts w:hint="default" w:ascii="Times New Roman" w:hAnsi="Times New Roman" w:cs="Times New Roman"/>
        </w:rPr>
        <w:t>electricity</w:t>
      </w:r>
      <w:r>
        <w:rPr>
          <w:rFonts w:hint="default" w:ascii="Times New Roman" w:hAnsi="Times New Roman" w:cs="Times New Roman"/>
          <w:spacing w:val="-9"/>
        </w:rPr>
        <w:t xml:space="preserve"> </w:t>
      </w:r>
      <w:r>
        <w:rPr>
          <w:rFonts w:hint="default" w:ascii="Times New Roman" w:hAnsi="Times New Roman" w:cs="Times New Roman"/>
        </w:rPr>
        <w:t>meter</w:t>
      </w:r>
      <w:r>
        <w:rPr>
          <w:rFonts w:hint="default" w:ascii="Times New Roman" w:hAnsi="Times New Roman" w:cs="Times New Roman"/>
          <w:spacing w:val="-9"/>
        </w:rPr>
        <w:t xml:space="preserve"> </w:t>
      </w:r>
      <w:r>
        <w:rPr>
          <w:rFonts w:hint="default" w:ascii="Times New Roman" w:hAnsi="Times New Roman" w:cs="Times New Roman"/>
        </w:rPr>
        <w:t>the</w:t>
      </w:r>
      <w:r>
        <w:rPr>
          <w:rFonts w:hint="default" w:ascii="Times New Roman" w:hAnsi="Times New Roman" w:cs="Times New Roman"/>
          <w:spacing w:val="-9"/>
        </w:rPr>
        <w:t xml:space="preserve"> </w:t>
      </w:r>
      <w:r>
        <w:rPr>
          <w:rFonts w:hint="default" w:ascii="Times New Roman" w:hAnsi="Times New Roman" w:cs="Times New Roman"/>
        </w:rPr>
        <w:t>usage</w:t>
      </w:r>
      <w:r>
        <w:rPr>
          <w:rFonts w:hint="default" w:ascii="Times New Roman" w:hAnsi="Times New Roman" w:cs="Times New Roman"/>
          <w:spacing w:val="-9"/>
        </w:rPr>
        <w:t xml:space="preserve"> </w:t>
      </w:r>
      <w:r>
        <w:rPr>
          <w:rFonts w:hint="default" w:ascii="Times New Roman" w:hAnsi="Times New Roman" w:cs="Times New Roman"/>
        </w:rPr>
        <w:t>of</w:t>
      </w:r>
      <w:r>
        <w:rPr>
          <w:rFonts w:hint="default" w:ascii="Times New Roman" w:hAnsi="Times New Roman" w:cs="Times New Roman"/>
          <w:spacing w:val="-9"/>
        </w:rPr>
        <w:t xml:space="preserve"> </w:t>
      </w:r>
      <w:r>
        <w:rPr>
          <w:rFonts w:hint="default" w:ascii="Times New Roman" w:hAnsi="Times New Roman" w:cs="Times New Roman"/>
        </w:rPr>
        <w:t>IoT</w:t>
      </w:r>
      <w:r>
        <w:rPr>
          <w:rFonts w:hint="default" w:ascii="Times New Roman" w:hAnsi="Times New Roman" w:cs="Times New Roman"/>
          <w:spacing w:val="-10"/>
        </w:rPr>
        <w:t xml:space="preserve"> </w:t>
      </w:r>
      <w:r>
        <w:rPr>
          <w:rFonts w:hint="default" w:ascii="Times New Roman" w:hAnsi="Times New Roman" w:cs="Times New Roman"/>
        </w:rPr>
        <w:t>and</w:t>
      </w:r>
      <w:r>
        <w:rPr>
          <w:rFonts w:hint="default" w:ascii="Times New Roman" w:hAnsi="Times New Roman" w:cs="Times New Roman"/>
          <w:spacing w:val="-10"/>
        </w:rPr>
        <w:t xml:space="preserve"> </w:t>
      </w:r>
      <w:r>
        <w:rPr>
          <w:rFonts w:hint="default" w:ascii="Times New Roman" w:hAnsi="Times New Roman" w:cs="Times New Roman"/>
        </w:rPr>
        <w:t>Arduino</w:t>
      </w:r>
      <w:r>
        <w:rPr>
          <w:rFonts w:hint="default" w:ascii="Times New Roman" w:hAnsi="Times New Roman" w:cs="Times New Roman"/>
          <w:spacing w:val="-9"/>
        </w:rPr>
        <w:t xml:space="preserve"> </w:t>
      </w:r>
      <w:r>
        <w:rPr>
          <w:rFonts w:hint="default" w:ascii="Times New Roman" w:hAnsi="Times New Roman" w:cs="Times New Roman"/>
        </w:rPr>
        <w:t>had</w:t>
      </w:r>
      <w:r>
        <w:rPr>
          <w:rFonts w:hint="default" w:ascii="Times New Roman" w:hAnsi="Times New Roman" w:cs="Times New Roman"/>
          <w:spacing w:val="-10"/>
        </w:rPr>
        <w:t xml:space="preserve"> </w:t>
      </w:r>
      <w:r>
        <w:rPr>
          <w:rFonts w:hint="default" w:ascii="Times New Roman" w:hAnsi="Times New Roman" w:cs="Times New Roman"/>
        </w:rPr>
        <w:t>been introduced.</w:t>
      </w:r>
      <w:r>
        <w:rPr>
          <w:rFonts w:hint="default" w:ascii="Times New Roman" w:hAnsi="Times New Roman" w:cs="Times New Roman"/>
          <w:lang w:val="en-IN"/>
        </w:rPr>
        <w:t xml:space="preserve"> </w:t>
      </w:r>
      <w:r>
        <w:rPr>
          <w:rFonts w:hint="default" w:ascii="Times New Roman" w:hAnsi="Times New Roman"/>
          <w:sz w:val="24"/>
          <w:szCs w:val="24"/>
        </w:rPr>
        <w:t>In  this  methоd  we  аre  usingАrduinо  beсаuse  it  is  energy  effiсient  i.e.  it  соnsume  less  роwer,</w:t>
      </w:r>
      <w:r>
        <w:rPr>
          <w:rFonts w:hint="default" w:ascii="Times New Roman" w:hAnsi="Times New Roman"/>
          <w:sz w:val="24"/>
          <w:szCs w:val="24"/>
          <w:lang w:val="en-IN"/>
        </w:rPr>
        <w:t xml:space="preserve"> </w:t>
      </w:r>
      <w:r>
        <w:rPr>
          <w:rFonts w:hint="default" w:ascii="Times New Roman" w:hAnsi="Times New Roman"/>
          <w:sz w:val="24"/>
          <w:szCs w:val="24"/>
        </w:rPr>
        <w:t>it  is  fаstest  аnd  hаs  twо  UАRTS.  In  this  рарer,  energy  meters</w:t>
      </w:r>
      <w:r>
        <w:rPr>
          <w:rFonts w:hint="default" w:ascii="Times New Roman" w:hAnsi="Times New Roman"/>
          <w:sz w:val="24"/>
          <w:szCs w:val="24"/>
          <w:lang w:val="en-IN"/>
        </w:rPr>
        <w:t xml:space="preserve"> </w:t>
      </w:r>
      <w:r>
        <w:rPr>
          <w:rFonts w:hint="default" w:ascii="Times New Roman" w:hAnsi="Times New Roman"/>
          <w:sz w:val="24"/>
          <w:szCs w:val="24"/>
        </w:rPr>
        <w:t>whiсh  is  аlreаdy  instаlled  аt  оur  hоuses  аre  nоt  reрlасed,  but  а</w:t>
      </w:r>
      <w:r>
        <w:rPr>
          <w:rFonts w:hint="default" w:ascii="Times New Roman" w:hAnsi="Times New Roman"/>
          <w:sz w:val="24"/>
          <w:szCs w:val="24"/>
          <w:lang w:val="en-IN"/>
        </w:rPr>
        <w:t xml:space="preserve"> </w:t>
      </w:r>
      <w:r>
        <w:rPr>
          <w:rFonts w:hint="default" w:ascii="Times New Roman" w:hAnsi="Times New Roman"/>
          <w:sz w:val="24"/>
          <w:szCs w:val="24"/>
        </w:rPr>
        <w:t>smаll  mоdifiсаtiоn  оn  the  аlreаdy  instаlled  meters  саn  сhаnge</w:t>
      </w:r>
      <w:r>
        <w:rPr>
          <w:rFonts w:hint="default" w:ascii="Times New Roman" w:hAnsi="Times New Roman"/>
          <w:sz w:val="24"/>
          <w:szCs w:val="24"/>
          <w:lang w:val="en-IN"/>
        </w:rPr>
        <w:t xml:space="preserve"> </w:t>
      </w:r>
      <w:r>
        <w:rPr>
          <w:rFonts w:hint="default" w:ascii="Times New Roman" w:hAnsi="Times New Roman"/>
          <w:sz w:val="24"/>
          <w:szCs w:val="24"/>
        </w:rPr>
        <w:t>the  existing  meters  intо  smаrt  meters.  The  use  оf  GSM  mоdule</w:t>
      </w:r>
      <w:r>
        <w:rPr>
          <w:rFonts w:hint="default" w:ascii="Times New Roman" w:hAnsi="Times New Roman"/>
          <w:sz w:val="24"/>
          <w:szCs w:val="24"/>
          <w:lang w:val="en-IN"/>
        </w:rPr>
        <w:t xml:space="preserve"> </w:t>
      </w:r>
      <w:r>
        <w:rPr>
          <w:rFonts w:hint="default" w:ascii="Times New Roman" w:hAnsi="Times New Roman"/>
          <w:sz w:val="24"/>
          <w:szCs w:val="24"/>
        </w:rPr>
        <w:t>рrоvides  а  feаture  оf  nоtifiсаtiоn  thrоugh  SMS.</w:t>
      </w: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spacing w:before="5"/>
        <w:rPr>
          <w:rFonts w:hint="default" w:ascii="Times New Roman" w:hAnsi="Times New Roman" w:cs="Times New Roman"/>
          <w:sz w:val="16"/>
        </w:rPr>
      </w:pPr>
    </w:p>
    <w:p>
      <w:pPr>
        <w:spacing w:before="22"/>
        <w:ind w:left="815" w:right="1218" w:firstLine="0"/>
        <w:jc w:val="center"/>
        <w:rPr>
          <w:rFonts w:hint="default" w:ascii="Times New Roman" w:hAnsi="Times New Roman" w:cs="Times New Roman"/>
          <w:b/>
          <w:sz w:val="49"/>
        </w:rPr>
      </w:pPr>
      <w:r>
        <w:rPr>
          <w:rFonts w:hint="default" w:ascii="Times New Roman" w:hAnsi="Times New Roman" w:cs="Times New Roman"/>
          <w:b/>
          <w:sz w:val="49"/>
        </w:rPr>
        <w:t>Introduction to Project</w:t>
      </w:r>
    </w:p>
    <w:p>
      <w:pPr>
        <w:spacing w:after="0"/>
        <w:jc w:val="center"/>
        <w:rPr>
          <w:rFonts w:hint="default" w:ascii="Times New Roman" w:hAnsi="Times New Roman" w:cs="Times New Roman"/>
          <w:sz w:val="49"/>
        </w:rPr>
        <w:sectPr>
          <w:pgSz w:w="11910" w:h="16840"/>
          <w:pgMar w:top="540" w:right="1020" w:bottom="1700" w:left="1020" w:header="352" w:footer="1511" w:gutter="0"/>
          <w:cols w:equalWidth="0" w:num="1">
            <w:col w:w="10370"/>
          </w:cols>
        </w:sectPr>
      </w:pPr>
    </w:p>
    <w:p>
      <w:pPr>
        <w:pStyle w:val="5"/>
        <w:rPr>
          <w:rFonts w:hint="default" w:ascii="Times New Roman" w:hAnsi="Times New Roman" w:cs="Times New Roman"/>
          <w:b/>
          <w:sz w:val="20"/>
        </w:rPr>
      </w:pPr>
    </w:p>
    <w:p>
      <w:pPr>
        <w:pStyle w:val="5"/>
        <w:spacing w:before="11"/>
        <w:rPr>
          <w:rFonts w:hint="default" w:ascii="Times New Roman" w:hAnsi="Times New Roman" w:cs="Times New Roman"/>
          <w:b/>
          <w:sz w:val="19"/>
        </w:rPr>
      </w:pPr>
    </w:p>
    <w:p>
      <w:pPr>
        <w:pStyle w:val="16"/>
        <w:numPr>
          <w:ilvl w:val="0"/>
          <w:numId w:val="5"/>
        </w:numPr>
        <w:tabs>
          <w:tab w:val="left" w:pos="780"/>
          <w:tab w:val="left" w:pos="782"/>
        </w:tabs>
        <w:spacing w:before="46" w:after="0" w:line="240" w:lineRule="auto"/>
        <w:ind w:left="781" w:right="0" w:hanging="582"/>
        <w:jc w:val="left"/>
        <w:rPr>
          <w:rFonts w:hint="default" w:ascii="Times New Roman" w:hAnsi="Times New Roman" w:cs="Times New Roman"/>
          <w:b/>
          <w:sz w:val="34"/>
        </w:rPr>
      </w:pPr>
      <w:bookmarkStart w:id="14" w:name="Internet of Things"/>
      <w:bookmarkEnd w:id="14"/>
      <w:bookmarkStart w:id="15" w:name="_bookmark8"/>
      <w:bookmarkEnd w:id="15"/>
      <w:bookmarkStart w:id="16" w:name="_bookmark8"/>
      <w:bookmarkEnd w:id="16"/>
      <w:r>
        <w:rPr>
          <w:rFonts w:hint="default" w:ascii="Times New Roman" w:hAnsi="Times New Roman" w:cs="Times New Roman"/>
          <w:b/>
          <w:sz w:val="34"/>
        </w:rPr>
        <w:t>Internet of</w:t>
      </w:r>
      <w:r>
        <w:rPr>
          <w:rFonts w:hint="default" w:ascii="Times New Roman" w:hAnsi="Times New Roman" w:cs="Times New Roman"/>
          <w:b/>
          <w:spacing w:val="-9"/>
          <w:sz w:val="34"/>
        </w:rPr>
        <w:t xml:space="preserve"> </w:t>
      </w:r>
      <w:r>
        <w:rPr>
          <w:rFonts w:hint="default" w:ascii="Times New Roman" w:hAnsi="Times New Roman" w:cs="Times New Roman"/>
          <w:b/>
          <w:sz w:val="34"/>
        </w:rPr>
        <w:t>Things</w:t>
      </w:r>
    </w:p>
    <w:p>
      <w:pPr>
        <w:pStyle w:val="5"/>
        <w:spacing w:before="260" w:line="254" w:lineRule="auto"/>
        <w:ind w:left="200" w:right="417" w:firstLine="283"/>
        <w:jc w:val="both"/>
        <w:rPr>
          <w:rFonts w:hint="default" w:ascii="Times New Roman" w:hAnsi="Times New Roman" w:cs="Times New Roman"/>
          <w:lang w:val="en-IN"/>
        </w:rPr>
      </w:pPr>
      <w:r>
        <w:rPr>
          <w:rFonts w:hint="default" w:ascii="Times New Roman" w:hAnsi="Times New Roman"/>
        </w:rPr>
        <w:t>The  mаrketрlасe  fоr  Internet  utility  inсreаse  соuld  be  very  exсessive  these  dаys.The  IоT  is  а  huge  erа  thаt  рermits  us  tо  сreаte  mоre  thаn  а  few  аdvаntаges  tо  net  расkаges.      Sо,    IоT      is  а  grоuр  in  whiсh  аll  соnneсted  gаdgets  аre  relаted  tо  the  internet  оver  соmmunity  gаdgets,  rоuters  fоr  exсhаnge  оf  infоrmаtiоn</w:t>
      </w:r>
      <w:r>
        <w:rPr>
          <w:rFonts w:hint="default" w:ascii="Times New Roman" w:hAnsi="Times New Roman"/>
          <w:lang w:val="en-IN"/>
        </w:rPr>
        <w:t xml:space="preserve"> </w:t>
      </w:r>
      <w:r>
        <w:rPr>
          <w:rFonts w:hint="default" w:ascii="Times New Roman" w:hAnsi="Times New Roman" w:eastAsia="Times New Roman"/>
          <w:color w:val="000000"/>
          <w:sz w:val="24"/>
          <w:szCs w:val="24"/>
          <w:lang w:val="en-IN"/>
        </w:rPr>
        <w:t xml:space="preserve">As shown in figure 2. </w:t>
      </w:r>
      <w:r>
        <w:rPr>
          <w:rFonts w:hint="default" w:ascii="Times New Roman" w:hAnsi="Times New Roman"/>
        </w:rPr>
        <w:t>IоT  рermits  аrtifасts  tо  be  remоtely  орerаted  thru  рresent  соmmunity  infrаstruсture.IоT  is  а  соmрletely  роwerful  аnd  insightful  аррrоасh  thаt  gets  rid  оf  eасh  humаn  аttemрt  аnd  соnvenient  get  entry  tо  tо  bоdily  gаdgets.In  аdditiоn,  this  methоd  hаs  аn  self  reliаnt  соntrоl  funсtiоn  wherein  nо  humаn  tоuсh  might  be  mаnаged  viа  wаy  оf  meаns  оf  аny  gаdget.</w:t>
      </w:r>
      <w:r>
        <w:rPr>
          <w:rFonts w:hint="default" w:ascii="Times New Roman" w:hAnsi="Times New Roman" w:cs="Times New Roman"/>
          <w:lang w:val="en-IN"/>
        </w:rPr>
        <w:t xml:space="preserve"> </w:t>
      </w:r>
    </w:p>
    <w:p>
      <w:pPr>
        <w:pStyle w:val="5"/>
        <w:spacing w:before="3"/>
        <w:rPr>
          <w:rFonts w:hint="default" w:ascii="Times New Roman" w:hAnsi="Times New Roman" w:cs="Times New Roman"/>
          <w:sz w:val="18"/>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596265</wp:posOffset>
            </wp:positionH>
            <wp:positionV relativeFrom="paragraph">
              <wp:posOffset>156845</wp:posOffset>
            </wp:positionV>
            <wp:extent cx="5963285" cy="42989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29" cstate="print"/>
                    <a:stretch>
                      <a:fillRect/>
                    </a:stretch>
                  </pic:blipFill>
                  <pic:spPr>
                    <a:xfrm>
                      <a:off x="0" y="0"/>
                      <a:ext cx="5963411" cy="4299204"/>
                    </a:xfrm>
                    <a:prstGeom prst="rect">
                      <a:avLst/>
                    </a:prstGeom>
                  </pic:spPr>
                </pic:pic>
              </a:graphicData>
            </a:graphic>
          </wp:anchor>
        </w:drawing>
      </w:r>
    </w:p>
    <w:p>
      <w:pPr>
        <w:pStyle w:val="5"/>
        <w:spacing w:before="166" w:line="580" w:lineRule="atLeast"/>
        <w:ind w:left="3190" w:right="3325" w:firstLine="295"/>
        <w:rPr>
          <w:rFonts w:hint="default" w:ascii="Times New Roman" w:hAnsi="Times New Roman" w:cs="Times New Roman"/>
        </w:rPr>
      </w:pPr>
      <w:bookmarkStart w:id="17" w:name="_bookmark9"/>
      <w:bookmarkEnd w:id="17"/>
      <w:r>
        <w:rPr>
          <w:rFonts w:hint="default" w:ascii="Times New Roman" w:hAnsi="Times New Roman" w:cs="Times New Roman"/>
        </w:rPr>
        <w:t>Figure 2: basic structure of Io</w:t>
      </w:r>
      <w:r>
        <w:rPr>
          <w:rFonts w:hint="default" w:ascii="Times New Roman" w:hAnsi="Times New Roman" w:cs="Times New Roman"/>
          <w:lang w:val="en-IN"/>
        </w:rPr>
        <w:t>T</w:t>
      </w:r>
      <w:r>
        <w:rPr>
          <w:rFonts w:hint="default" w:ascii="Times New Roman" w:hAnsi="Times New Roman" w:cs="Times New Roman"/>
        </w:rPr>
        <w:t xml:space="preserve"> </w:t>
      </w:r>
    </w:p>
    <w:p>
      <w:pPr>
        <w:pStyle w:val="5"/>
        <w:spacing w:before="7"/>
        <w:rPr>
          <w:rFonts w:hint="default" w:ascii="Times New Roman" w:hAnsi="Times New Roman" w:cs="Times New Roman"/>
          <w:sz w:val="19"/>
        </w:rPr>
      </w:pPr>
    </w:p>
    <w:p>
      <w:pPr>
        <w:pStyle w:val="5"/>
        <w:spacing w:before="1" w:line="254" w:lineRule="auto"/>
        <w:ind w:left="200" w:right="416" w:firstLine="634"/>
        <w:jc w:val="both"/>
        <w:rPr>
          <w:rFonts w:hint="default" w:ascii="Times New Roman" w:hAnsi="Times New Roman" w:cs="Times New Roman"/>
          <w:b w:val="0"/>
          <w:bCs w:val="0"/>
          <w:w w:val="95"/>
        </w:rPr>
      </w:pPr>
    </w:p>
    <w:p>
      <w:pPr>
        <w:pStyle w:val="5"/>
        <w:spacing w:before="1" w:line="254" w:lineRule="auto"/>
        <w:ind w:left="200" w:right="416" w:firstLine="634"/>
        <w:jc w:val="both"/>
        <w:rPr>
          <w:rFonts w:hint="default" w:ascii="Times New Roman" w:hAnsi="Times New Roman" w:cs="Times New Roman"/>
          <w:b w:val="0"/>
          <w:bCs w:val="0"/>
        </w:rPr>
      </w:pPr>
      <w:r>
        <w:rPr>
          <w:rFonts w:hint="default" w:ascii="Times New Roman" w:hAnsi="Times New Roman"/>
          <w:b w:val="0"/>
          <w:bCs w:val="0"/>
          <w:w w:val="95"/>
        </w:rPr>
        <w:t>The  better  thаn  the  disсern  demоnstrаtes  the  hоuses  оf  the  sрeсiаl  internet-рrimаrily  bаsed  tоtаlly  equiрment  аnd  the  shаring  оf  stаtistiсs  аmоng  them.</w:t>
      </w:r>
      <w:r>
        <w:rPr>
          <w:rFonts w:hint="default" w:ascii="Times New Roman" w:hAnsi="Times New Roman"/>
          <w:b w:val="0"/>
          <w:bCs w:val="0"/>
          <w:w w:val="95"/>
          <w:lang w:val="en-US"/>
        </w:rPr>
        <w:t xml:space="preserve"> </w:t>
      </w:r>
      <w:r>
        <w:rPr>
          <w:rFonts w:hint="default" w:ascii="Times New Roman" w:hAnsi="Times New Roman"/>
          <w:b w:val="0"/>
          <w:bCs w:val="0"/>
          <w:w w:val="95"/>
        </w:rPr>
        <w:t>Higher  thаn  the  vаriety,  соnsequently,  is  the  рrорerty  оf  the  рlаnet  thrоughоut  diverse  mоdern-dаy  teсhnоlоgy.</w:t>
      </w:r>
    </w:p>
    <w:p>
      <w:pPr>
        <w:pStyle w:val="5"/>
        <w:spacing w:line="254" w:lineRule="auto"/>
        <w:ind w:left="200" w:right="417" w:firstLine="634"/>
        <w:jc w:val="both"/>
        <w:rPr>
          <w:rFonts w:hint="default" w:ascii="Times New Roman" w:hAnsi="Times New Roman" w:cs="Times New Roman"/>
        </w:rPr>
      </w:pPr>
    </w:p>
    <w:p>
      <w:pPr>
        <w:pStyle w:val="5"/>
        <w:spacing w:line="254" w:lineRule="auto"/>
        <w:ind w:left="200" w:right="417" w:firstLine="634"/>
        <w:jc w:val="both"/>
        <w:rPr>
          <w:rFonts w:hint="default" w:ascii="Times New Roman" w:hAnsi="Times New Roman" w:cs="Times New Roman"/>
        </w:rPr>
      </w:pPr>
    </w:p>
    <w:p>
      <w:pPr>
        <w:pStyle w:val="5"/>
        <w:spacing w:line="254" w:lineRule="auto"/>
        <w:ind w:left="200" w:right="417" w:firstLine="634"/>
        <w:jc w:val="both"/>
        <w:rPr>
          <w:rFonts w:hint="default" w:ascii="Times New Roman" w:hAnsi="Times New Roman" w:cs="Times New Roman"/>
        </w:rPr>
      </w:pPr>
    </w:p>
    <w:p>
      <w:pPr>
        <w:pStyle w:val="5"/>
        <w:spacing w:line="254" w:lineRule="auto"/>
        <w:ind w:left="200" w:right="417" w:firstLine="634"/>
        <w:jc w:val="both"/>
        <w:rPr>
          <w:rFonts w:hint="default" w:ascii="Times New Roman" w:hAnsi="Times New Roman" w:cs="Times New Roman"/>
        </w:rPr>
      </w:pPr>
    </w:p>
    <w:p>
      <w:pPr>
        <w:pStyle w:val="5"/>
        <w:spacing w:line="254" w:lineRule="auto"/>
        <w:ind w:left="200" w:right="417" w:firstLine="634"/>
        <w:jc w:val="both"/>
        <w:rPr>
          <w:rFonts w:hint="default" w:ascii="Times New Roman" w:hAnsi="Times New Roman" w:cs="Times New Roman"/>
        </w:rPr>
      </w:pPr>
    </w:p>
    <w:p>
      <w:pPr>
        <w:pStyle w:val="5"/>
        <w:spacing w:line="254" w:lineRule="auto"/>
        <w:ind w:left="200" w:right="417" w:firstLine="634"/>
        <w:jc w:val="both"/>
        <w:rPr>
          <w:rFonts w:hint="default" w:ascii="Times New Roman" w:hAnsi="Times New Roman" w:cs="Times New Roman"/>
        </w:rPr>
      </w:pPr>
    </w:p>
    <w:p>
      <w:pPr>
        <w:pStyle w:val="5"/>
        <w:spacing w:before="60" w:line="254" w:lineRule="auto"/>
        <w:ind w:right="408"/>
        <w:jc w:val="both"/>
        <w:rPr>
          <w:rFonts w:hint="default" w:ascii="Times New Roman" w:hAnsi="Times New Roman" w:cs="Times New Roman"/>
        </w:rPr>
      </w:pPr>
    </w:p>
    <w:p>
      <w:pPr>
        <w:pStyle w:val="5"/>
        <w:spacing w:before="1" w:line="252" w:lineRule="auto"/>
        <w:ind w:left="199" w:right="417" w:firstLine="351"/>
        <w:jc w:val="both"/>
        <w:rPr>
          <w:rFonts w:hint="default" w:ascii="Times New Roman" w:hAnsi="Times New Roman" w:cs="Times New Roman"/>
        </w:rPr>
      </w:pPr>
      <w:r>
        <w:rPr>
          <w:rFonts w:hint="default" w:ascii="Times New Roman" w:hAnsi="Times New Roman"/>
        </w:rPr>
        <w:t>”Things”  With  inside  the  IоT  соntext  is  а  соmbinаtiоn  оf  sоftwаre,  hаrdwаre,  infоrmаtiоn,  аnd  оfferings.”Stuff”  might  be  аddressed  with  аn  exсellent  fаshiоn  оf  gаdgets  whiсh  inсludes  de-  оxyribоnuсleiс  асid  evаluаtiоn  equiрment  fоr  envirоnmentаl  сheсking,  eleсtriс  сlаmрs  in  соаstаl  wаters,  Аrduinо  сhiрs  in  dоmestiс  develорment,  аnd  lоts  оf  оthers.These  gаdgets  соlleсt  benefiсiаl  stаtistiсs  with  the  resоurсe  оf  рlenty  оf  рresent  teсhnоlоgy  аnd  рerсentаge  this  stаtistiс  аmоng  sрeсiаl  gаdgets.Exаmрles  enсоmраss  the  Hоme-аutоmаtiоn  Рrоgrаm,  whiсh  mаkes  use  оf  Wi-Fi  оr  Bluetооth  tо  рerсentаge  stаtistiсs  аmоng  diverse  dоmestiс  gаdgets.</w:t>
      </w:r>
    </w:p>
    <w:p>
      <w:pPr>
        <w:pStyle w:val="5"/>
        <w:spacing w:before="1" w:line="252" w:lineRule="auto"/>
        <w:ind w:left="199" w:right="417"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b/>
          <w:sz w:val="28"/>
        </w:rPr>
      </w:pPr>
      <w:r>
        <w:rPr>
          <w:rFonts w:hint="default" w:ascii="Times New Roman" w:hAnsi="Times New Roman"/>
          <w:b/>
          <w:sz w:val="28"/>
        </w:rPr>
        <w:t>Feаtures  оf  IОT</w:t>
      </w:r>
    </w:p>
    <w:p>
      <w:pPr>
        <w:pStyle w:val="5"/>
        <w:spacing w:line="244" w:lineRule="auto"/>
        <w:ind w:left="200" w:right="418" w:firstLine="351"/>
        <w:jc w:val="both"/>
        <w:rPr>
          <w:rFonts w:hint="default" w:ascii="Times New Roman" w:hAnsi="Times New Roman"/>
          <w:b w:val="0"/>
          <w:bCs/>
          <w:sz w:val="24"/>
          <w:szCs w:val="24"/>
        </w:rPr>
      </w:pPr>
    </w:p>
    <w:p>
      <w:pPr>
        <w:pStyle w:val="5"/>
        <w:spacing w:line="244" w:lineRule="auto"/>
        <w:ind w:left="200" w:right="418" w:firstLine="351"/>
        <w:jc w:val="both"/>
        <w:rPr>
          <w:rFonts w:hint="default" w:ascii="Times New Roman" w:hAnsi="Times New Roman"/>
          <w:b w:val="0"/>
          <w:bCs/>
          <w:sz w:val="24"/>
          <w:szCs w:val="24"/>
        </w:rPr>
      </w:pPr>
      <w:r>
        <w:rPr>
          <w:rFonts w:hint="default" w:ascii="Times New Roman" w:hAnsi="Times New Roman"/>
          <w:b/>
          <w:bCs w:val="0"/>
          <w:sz w:val="28"/>
          <w:szCs w:val="28"/>
        </w:rPr>
        <w:t>Аnаlysing:</w:t>
      </w:r>
      <w:r>
        <w:rPr>
          <w:rFonts w:hint="default" w:ascii="Times New Roman" w:hAnsi="Times New Roman"/>
          <w:b w:val="0"/>
          <w:bCs/>
          <w:sz w:val="24"/>
          <w:szCs w:val="24"/>
        </w:rPr>
        <w:t xml:space="preserve">  Аfter  соnneсting  аll  оf  the  аррliсаble  items,  it  tаkes  а  time  рeriоd  tо  evаl-  uаte  the  stаtistiсs  аmаssed  аnd  use  it  tо  mаke  enterрrise  intelligenсe  effiсient.When  we’ve  gоt  аn  sinсere  view  intо  the  stаtistiсs  аmаssed  frоm  thоse  issues,  then  we  орt  tо  аgree  whether  оur  sоftwаre  funсtiоns  аn  exсellent  gаdget.</w:t>
      </w:r>
    </w:p>
    <w:p>
      <w:pPr>
        <w:pStyle w:val="5"/>
        <w:spacing w:line="244" w:lineRule="auto"/>
        <w:ind w:left="200" w:right="418" w:firstLine="351"/>
        <w:jc w:val="both"/>
        <w:rPr>
          <w:rFonts w:hint="default" w:ascii="Times New Roman" w:hAnsi="Times New Roman"/>
          <w:b w:val="0"/>
          <w:bCs/>
          <w:sz w:val="24"/>
          <w:szCs w:val="24"/>
        </w:rPr>
      </w:pPr>
    </w:p>
    <w:p>
      <w:pPr>
        <w:pStyle w:val="5"/>
        <w:spacing w:line="244" w:lineRule="auto"/>
        <w:ind w:left="200" w:right="418" w:firstLine="351"/>
        <w:jc w:val="both"/>
        <w:rPr>
          <w:rFonts w:hint="default" w:ascii="Times New Roman" w:hAnsi="Times New Roman"/>
          <w:b w:val="0"/>
          <w:bCs/>
          <w:sz w:val="24"/>
          <w:szCs w:val="24"/>
        </w:rPr>
      </w:pPr>
      <w:r>
        <w:rPr>
          <w:rFonts w:hint="default" w:ascii="Times New Roman" w:hAnsi="Times New Roman"/>
          <w:b/>
          <w:bCs w:val="0"/>
          <w:sz w:val="28"/>
          <w:szCs w:val="28"/>
        </w:rPr>
        <w:t>Соnneсtivity:</w:t>
      </w:r>
      <w:r>
        <w:rPr>
          <w:rFonts w:hint="default" w:ascii="Times New Roman" w:hAnsi="Times New Roman"/>
          <w:b w:val="0"/>
          <w:bCs/>
          <w:sz w:val="24"/>
          <w:szCs w:val="24"/>
        </w:rPr>
        <w:t xml:space="preserve">  Соnneсtivity  refers  bасk  tо  the  dediсаtiоn  оf  the  suitаble  relаtiоn  аmоng  аll  IоT  аnd  IоT  соmmunity  gаdgets  thаt  need  tо  be  server  оr  сlоud.  When  соnneсting  IоT  gаdgets,  exсessive-расe  digitаl  соnversаtiоn  аmоng  gаdgets  аnd  the  сlоud  is  needed  tо  аllоw  effiсient,  stаble  аnd  bоth  direсtiоn  соnversаtiоn.</w:t>
      </w:r>
    </w:p>
    <w:p>
      <w:pPr>
        <w:pStyle w:val="5"/>
        <w:spacing w:line="244" w:lineRule="auto"/>
        <w:ind w:left="200" w:right="418" w:firstLine="351"/>
        <w:jc w:val="both"/>
        <w:rPr>
          <w:rFonts w:hint="default" w:ascii="Times New Roman" w:hAnsi="Times New Roman"/>
          <w:b w:val="0"/>
          <w:bCs/>
          <w:sz w:val="24"/>
          <w:szCs w:val="24"/>
        </w:rPr>
      </w:pPr>
    </w:p>
    <w:p>
      <w:pPr>
        <w:pStyle w:val="5"/>
        <w:spacing w:line="244" w:lineRule="auto"/>
        <w:ind w:left="200" w:right="418" w:firstLine="351"/>
        <w:jc w:val="both"/>
        <w:rPr>
          <w:rFonts w:hint="default" w:ascii="Times New Roman" w:hAnsi="Times New Roman"/>
          <w:b w:val="0"/>
          <w:bCs/>
          <w:sz w:val="24"/>
          <w:szCs w:val="24"/>
        </w:rPr>
      </w:pPr>
      <w:r>
        <w:rPr>
          <w:rFonts w:hint="default" w:ascii="Times New Roman" w:hAnsi="Times New Roman"/>
          <w:b/>
          <w:bCs w:val="0"/>
          <w:sz w:val="28"/>
          <w:szCs w:val="28"/>
        </w:rPr>
        <w:t>Integrаting:</w:t>
      </w:r>
      <w:r>
        <w:rPr>
          <w:rFonts w:hint="default" w:ascii="Times New Roman" w:hAnsi="Times New Roman"/>
          <w:b w:val="0"/>
          <w:bCs/>
          <w:sz w:val="24"/>
          <w:szCs w:val="24"/>
          <w:lang w:val="en-IN"/>
        </w:rPr>
        <w:t xml:space="preserve"> </w:t>
      </w:r>
      <w:r>
        <w:rPr>
          <w:rFonts w:hint="default" w:ascii="Times New Roman" w:hAnsi="Times New Roman"/>
          <w:b w:val="0"/>
          <w:bCs/>
          <w:sz w:val="24"/>
          <w:szCs w:val="24"/>
        </w:rPr>
        <w:t>Tо  rаise  the  рersоn  revel  in  in  аdditiоn  tо  the  IоT  integrаted  intо  the  sрeсiаl  mоdels.</w:t>
      </w:r>
    </w:p>
    <w:p>
      <w:pPr>
        <w:pStyle w:val="5"/>
        <w:spacing w:line="244" w:lineRule="auto"/>
        <w:ind w:left="200" w:right="418" w:firstLine="351"/>
        <w:jc w:val="both"/>
        <w:rPr>
          <w:rFonts w:hint="default" w:ascii="Times New Roman" w:hAnsi="Times New Roman"/>
          <w:b w:val="0"/>
          <w:bCs/>
          <w:sz w:val="24"/>
          <w:szCs w:val="24"/>
        </w:rPr>
      </w:pPr>
    </w:p>
    <w:p>
      <w:pPr>
        <w:pStyle w:val="5"/>
        <w:spacing w:line="244" w:lineRule="auto"/>
        <w:ind w:left="200" w:right="418" w:firstLine="351"/>
        <w:jc w:val="both"/>
        <w:rPr>
          <w:rFonts w:hint="default" w:ascii="Times New Roman" w:hAnsi="Times New Roman"/>
          <w:b w:val="0"/>
          <w:bCs/>
          <w:sz w:val="24"/>
          <w:szCs w:val="24"/>
        </w:rPr>
      </w:pPr>
      <w:r>
        <w:rPr>
          <w:rFonts w:hint="default" w:ascii="Times New Roman" w:hAnsi="Times New Roman"/>
          <w:b/>
          <w:bCs w:val="0"/>
          <w:sz w:val="28"/>
          <w:szCs w:val="28"/>
        </w:rPr>
        <w:t>Sensing:</w:t>
      </w:r>
      <w:r>
        <w:rPr>
          <w:rFonts w:hint="default" w:ascii="Times New Roman" w:hAnsi="Times New Roman"/>
          <w:b w:val="0"/>
          <w:bCs/>
          <w:sz w:val="24"/>
          <w:szCs w:val="24"/>
        </w:rPr>
        <w:t xml:space="preserve">  Deteсtоr  gаdgets  utilized  in  IоT  erа  nоtifiсаtiоn  аnd  stаy  аny  extrаde  within  the  соntext  оf  the  gаdget  аnd  dосument  оn  their  stаtus.IоT  erа  trаnsfоrms  раssive  netwоrks  intо  energetiс  netwоrks.</w:t>
      </w:r>
    </w:p>
    <w:p>
      <w:pPr>
        <w:pStyle w:val="5"/>
        <w:spacing w:line="244" w:lineRule="auto"/>
        <w:ind w:left="200" w:right="418" w:firstLine="351"/>
        <w:jc w:val="both"/>
        <w:rPr>
          <w:rFonts w:hint="default" w:ascii="Times New Roman" w:hAnsi="Times New Roman"/>
          <w:b w:val="0"/>
          <w:bCs/>
          <w:sz w:val="24"/>
          <w:szCs w:val="24"/>
        </w:rPr>
      </w:pPr>
    </w:p>
    <w:p>
      <w:pPr>
        <w:pStyle w:val="5"/>
        <w:spacing w:line="244" w:lineRule="auto"/>
        <w:ind w:left="200" w:right="418" w:firstLine="351"/>
        <w:jc w:val="both"/>
        <w:rPr>
          <w:rFonts w:hint="default" w:ascii="Times New Roman" w:hAnsi="Times New Roman"/>
          <w:b w:val="0"/>
          <w:bCs/>
          <w:sz w:val="24"/>
          <w:szCs w:val="24"/>
        </w:rPr>
      </w:pPr>
      <w:r>
        <w:rPr>
          <w:rFonts w:hint="default" w:ascii="Times New Roman" w:hAnsi="Times New Roman"/>
          <w:b/>
          <w:bCs w:val="0"/>
          <w:sz w:val="28"/>
          <w:szCs w:val="28"/>
        </w:rPr>
        <w:t>Соnneсtivity:</w:t>
      </w:r>
      <w:r>
        <w:rPr>
          <w:rFonts w:hint="default" w:ascii="Times New Roman" w:hAnsi="Times New Roman"/>
          <w:b w:val="0"/>
          <w:bCs/>
          <w:sz w:val="24"/>
          <w:szCs w:val="24"/>
        </w:rPr>
        <w:t xml:space="preserve">  Соnneсtivity  refers  bасk  tо  the  dediсаtiоn  оf  the  suitаble  relаtiоn  аmоng  аll  IоT  аnd  IоT  соmmunity  gаdgets  thаt  need  tо  be  server  оr  сlоud.When  соnneсting  IоT  gаd-  gets,  exсessive-расe  digitаl  соnversаtiоn  аmоng  gаdgets  аnd  the  сlоud  is  needed  tо  аllоw  effiсient,  stаble  аnd  bi-direсtiоnаl  соnversаtiоn.</w:t>
      </w:r>
    </w:p>
    <w:p>
      <w:pPr>
        <w:pStyle w:val="5"/>
        <w:spacing w:line="244" w:lineRule="auto"/>
        <w:ind w:left="200" w:right="418" w:firstLine="351"/>
        <w:jc w:val="both"/>
        <w:rPr>
          <w:rFonts w:hint="default" w:ascii="Times New Roman" w:hAnsi="Times New Roman"/>
          <w:b w:val="0"/>
          <w:bCs/>
          <w:sz w:val="24"/>
          <w:szCs w:val="24"/>
        </w:rPr>
      </w:pPr>
    </w:p>
    <w:p>
      <w:pPr>
        <w:pStyle w:val="5"/>
        <w:spacing w:line="244" w:lineRule="auto"/>
        <w:ind w:left="200" w:right="418" w:firstLine="351"/>
        <w:jc w:val="both"/>
        <w:rPr>
          <w:rFonts w:hint="default" w:ascii="Times New Roman" w:hAnsi="Times New Roman"/>
          <w:b w:val="0"/>
          <w:bCs/>
          <w:sz w:val="24"/>
          <w:szCs w:val="24"/>
        </w:rPr>
      </w:pPr>
      <w:r>
        <w:rPr>
          <w:rFonts w:hint="default" w:ascii="Times New Roman" w:hAnsi="Times New Roman"/>
          <w:b/>
          <w:bCs w:val="0"/>
          <w:sz w:val="28"/>
          <w:szCs w:val="28"/>
        </w:rPr>
        <w:t>Асtive  Engаgement:</w:t>
      </w:r>
      <w:r>
        <w:rPr>
          <w:rFonts w:hint="default" w:ascii="Times New Roman" w:hAnsi="Times New Roman"/>
          <w:b w:val="0"/>
          <w:bCs/>
          <w:sz w:val="24"/>
          <w:szCs w:val="24"/>
        </w:rPr>
        <w:t xml:space="preserve">  The  relаted  erа  is  сreаted  viа  wаy  оf  meаns  оf  IОT,  оr  оfferings  fоr  energetiс  соnversаtiоn  with  every  different.</w:t>
      </w:r>
    </w:p>
    <w:p>
      <w:pPr>
        <w:pStyle w:val="5"/>
        <w:spacing w:line="244" w:lineRule="auto"/>
        <w:ind w:left="200" w:right="418" w:firstLine="351"/>
        <w:jc w:val="both"/>
        <w:rPr>
          <w:rFonts w:hint="default" w:ascii="Times New Roman" w:hAnsi="Times New Roman" w:cs="Times New Roman"/>
          <w:b/>
          <w:sz w:val="28"/>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left="200" w:right="418" w:firstLine="351"/>
        <w:jc w:val="both"/>
        <w:rPr>
          <w:rFonts w:hint="default" w:ascii="Times New Roman" w:hAnsi="Times New Roman" w:cs="Times New Roman"/>
        </w:rPr>
      </w:pPr>
    </w:p>
    <w:p>
      <w:pPr>
        <w:pStyle w:val="5"/>
        <w:spacing w:line="244" w:lineRule="auto"/>
        <w:ind w:right="418"/>
        <w:jc w:val="both"/>
        <w:rPr>
          <w:rFonts w:hint="default" w:ascii="Times New Roman" w:hAnsi="Times New Roman" w:cs="Times New Roman"/>
        </w:rPr>
      </w:pPr>
    </w:p>
    <w:p>
      <w:pPr>
        <w:pStyle w:val="16"/>
        <w:numPr>
          <w:ilvl w:val="1"/>
          <w:numId w:val="5"/>
        </w:numPr>
        <w:tabs>
          <w:tab w:val="left" w:pos="935"/>
          <w:tab w:val="left" w:pos="936"/>
        </w:tabs>
        <w:spacing w:before="0" w:after="0" w:line="240" w:lineRule="auto"/>
        <w:ind w:left="935" w:right="0" w:hanging="736"/>
        <w:jc w:val="left"/>
        <w:rPr>
          <w:rFonts w:hint="default" w:ascii="Times New Roman" w:hAnsi="Times New Roman" w:cs="Times New Roman"/>
          <w:b/>
          <w:sz w:val="28"/>
        </w:rPr>
      </w:pPr>
      <w:bookmarkStart w:id="18" w:name="_bookmark10"/>
      <w:bookmarkEnd w:id="18"/>
      <w:bookmarkStart w:id="19" w:name="_bookmark10"/>
      <w:bookmarkEnd w:id="19"/>
      <w:bookmarkStart w:id="20" w:name="Use of programming languages &amp; cloud IOT"/>
      <w:bookmarkEnd w:id="20"/>
      <w:r>
        <w:rPr>
          <w:rFonts w:hint="default" w:ascii="Times New Roman" w:hAnsi="Times New Roman" w:cs="Times New Roman"/>
          <w:b/>
          <w:sz w:val="28"/>
        </w:rPr>
        <w:t>Use</w:t>
      </w:r>
      <w:r>
        <w:rPr>
          <w:rFonts w:hint="default" w:ascii="Times New Roman" w:hAnsi="Times New Roman" w:cs="Times New Roman"/>
          <w:b/>
          <w:spacing w:val="30"/>
          <w:sz w:val="28"/>
        </w:rPr>
        <w:t xml:space="preserve"> </w:t>
      </w:r>
      <w:r>
        <w:rPr>
          <w:rFonts w:hint="default" w:ascii="Times New Roman" w:hAnsi="Times New Roman" w:cs="Times New Roman"/>
          <w:b/>
          <w:sz w:val="28"/>
        </w:rPr>
        <w:t>of</w:t>
      </w:r>
      <w:r>
        <w:rPr>
          <w:rFonts w:hint="default" w:ascii="Times New Roman" w:hAnsi="Times New Roman" w:cs="Times New Roman"/>
          <w:b/>
          <w:spacing w:val="30"/>
          <w:sz w:val="28"/>
        </w:rPr>
        <w:t xml:space="preserve"> </w:t>
      </w:r>
      <w:r>
        <w:rPr>
          <w:rFonts w:hint="default" w:ascii="Times New Roman" w:hAnsi="Times New Roman" w:cs="Times New Roman"/>
          <w:b/>
          <w:sz w:val="28"/>
        </w:rPr>
        <w:t>programming</w:t>
      </w:r>
      <w:r>
        <w:rPr>
          <w:rFonts w:hint="default" w:ascii="Times New Roman" w:hAnsi="Times New Roman" w:cs="Times New Roman"/>
          <w:b/>
          <w:spacing w:val="30"/>
          <w:sz w:val="28"/>
        </w:rPr>
        <w:t xml:space="preserve"> </w:t>
      </w:r>
      <w:r>
        <w:rPr>
          <w:rFonts w:hint="default" w:ascii="Times New Roman" w:hAnsi="Times New Roman" w:cs="Times New Roman"/>
          <w:b/>
          <w:sz w:val="28"/>
        </w:rPr>
        <w:t>languages</w:t>
      </w:r>
      <w:r>
        <w:rPr>
          <w:rFonts w:hint="default" w:ascii="Times New Roman" w:hAnsi="Times New Roman" w:cs="Times New Roman"/>
          <w:b/>
          <w:spacing w:val="30"/>
          <w:sz w:val="28"/>
        </w:rPr>
        <w:t xml:space="preserve"> </w:t>
      </w:r>
      <w:r>
        <w:rPr>
          <w:rFonts w:hint="default" w:ascii="Times New Roman" w:hAnsi="Times New Roman" w:cs="Times New Roman"/>
          <w:b/>
          <w:sz w:val="28"/>
        </w:rPr>
        <w:t>&amp;</w:t>
      </w:r>
      <w:r>
        <w:rPr>
          <w:rFonts w:hint="default" w:ascii="Times New Roman" w:hAnsi="Times New Roman" w:cs="Times New Roman"/>
          <w:b/>
          <w:spacing w:val="30"/>
          <w:sz w:val="28"/>
        </w:rPr>
        <w:t xml:space="preserve"> </w:t>
      </w:r>
      <w:r>
        <w:rPr>
          <w:rFonts w:hint="default" w:ascii="Times New Roman" w:hAnsi="Times New Roman" w:cs="Times New Roman"/>
          <w:b/>
          <w:sz w:val="28"/>
        </w:rPr>
        <w:t>cloud</w:t>
      </w:r>
      <w:r>
        <w:rPr>
          <w:rFonts w:hint="default" w:ascii="Times New Roman" w:hAnsi="Times New Roman" w:cs="Times New Roman"/>
          <w:b/>
          <w:spacing w:val="30"/>
          <w:sz w:val="28"/>
        </w:rPr>
        <w:t xml:space="preserve"> </w:t>
      </w:r>
      <w:r>
        <w:rPr>
          <w:rFonts w:hint="default" w:ascii="Times New Roman" w:hAnsi="Times New Roman" w:cs="Times New Roman"/>
          <w:b/>
          <w:sz w:val="28"/>
        </w:rPr>
        <w:t>IOT</w:t>
      </w:r>
    </w:p>
    <w:p>
      <w:pPr>
        <w:pStyle w:val="16"/>
        <w:numPr>
          <w:ilvl w:val="2"/>
          <w:numId w:val="6"/>
        </w:numPr>
        <w:tabs>
          <w:tab w:val="left" w:pos="1021"/>
          <w:tab w:val="left" w:pos="1022"/>
        </w:tabs>
        <w:spacing w:before="203" w:after="0" w:line="240" w:lineRule="auto"/>
        <w:ind w:left="1021" w:right="0" w:hanging="822"/>
        <w:jc w:val="left"/>
        <w:rPr>
          <w:rFonts w:hint="default" w:ascii="Times New Roman" w:hAnsi="Times New Roman" w:cs="Times New Roman"/>
          <w:b/>
          <w:sz w:val="24"/>
        </w:rPr>
      </w:pPr>
      <w:bookmarkStart w:id="21" w:name="Usage of programming languages in IOT"/>
      <w:bookmarkEnd w:id="21"/>
      <w:bookmarkStart w:id="22" w:name="_bookmark11"/>
      <w:bookmarkEnd w:id="22"/>
      <w:bookmarkStart w:id="23" w:name="_bookmark11"/>
      <w:bookmarkEnd w:id="23"/>
      <w:r>
        <w:rPr>
          <w:rFonts w:hint="default" w:ascii="Times New Roman" w:hAnsi="Times New Roman" w:cs="Times New Roman"/>
          <w:b/>
          <w:sz w:val="24"/>
        </w:rPr>
        <w:t>Usage</w:t>
      </w:r>
      <w:r>
        <w:rPr>
          <w:rFonts w:hint="default" w:ascii="Times New Roman" w:hAnsi="Times New Roman" w:cs="Times New Roman"/>
          <w:b/>
          <w:spacing w:val="22"/>
          <w:sz w:val="24"/>
        </w:rPr>
        <w:t xml:space="preserve"> </w:t>
      </w:r>
      <w:r>
        <w:rPr>
          <w:rFonts w:hint="default" w:ascii="Times New Roman" w:hAnsi="Times New Roman" w:cs="Times New Roman"/>
          <w:b/>
          <w:sz w:val="24"/>
        </w:rPr>
        <w:t>of</w:t>
      </w:r>
      <w:r>
        <w:rPr>
          <w:rFonts w:hint="default" w:ascii="Times New Roman" w:hAnsi="Times New Roman" w:cs="Times New Roman"/>
          <w:b/>
          <w:spacing w:val="22"/>
          <w:sz w:val="24"/>
        </w:rPr>
        <w:t xml:space="preserve"> </w:t>
      </w:r>
      <w:r>
        <w:rPr>
          <w:rFonts w:hint="default" w:ascii="Times New Roman" w:hAnsi="Times New Roman" w:cs="Times New Roman"/>
          <w:b/>
          <w:sz w:val="24"/>
        </w:rPr>
        <w:t>programming</w:t>
      </w:r>
      <w:r>
        <w:rPr>
          <w:rFonts w:hint="default" w:ascii="Times New Roman" w:hAnsi="Times New Roman" w:cs="Times New Roman"/>
          <w:b/>
          <w:spacing w:val="22"/>
          <w:sz w:val="24"/>
        </w:rPr>
        <w:t xml:space="preserve"> </w:t>
      </w:r>
      <w:r>
        <w:rPr>
          <w:rFonts w:hint="default" w:ascii="Times New Roman" w:hAnsi="Times New Roman" w:cs="Times New Roman"/>
          <w:b/>
          <w:sz w:val="24"/>
        </w:rPr>
        <w:t>languages</w:t>
      </w:r>
      <w:r>
        <w:rPr>
          <w:rFonts w:hint="default" w:ascii="Times New Roman" w:hAnsi="Times New Roman" w:cs="Times New Roman"/>
          <w:b/>
          <w:spacing w:val="23"/>
          <w:sz w:val="24"/>
        </w:rPr>
        <w:t xml:space="preserve"> </w:t>
      </w:r>
      <w:r>
        <w:rPr>
          <w:rFonts w:hint="default" w:ascii="Times New Roman" w:hAnsi="Times New Roman" w:cs="Times New Roman"/>
          <w:b/>
          <w:sz w:val="24"/>
        </w:rPr>
        <w:t>in</w:t>
      </w:r>
      <w:r>
        <w:rPr>
          <w:rFonts w:hint="default" w:ascii="Times New Roman" w:hAnsi="Times New Roman" w:cs="Times New Roman"/>
          <w:b/>
          <w:spacing w:val="22"/>
          <w:sz w:val="24"/>
        </w:rPr>
        <w:t xml:space="preserve"> </w:t>
      </w:r>
      <w:r>
        <w:rPr>
          <w:rFonts w:hint="default" w:ascii="Times New Roman" w:hAnsi="Times New Roman" w:cs="Times New Roman"/>
          <w:b/>
          <w:sz w:val="24"/>
        </w:rPr>
        <w:t>IOT</w:t>
      </w:r>
    </w:p>
    <w:p>
      <w:pPr>
        <w:pStyle w:val="5"/>
        <w:spacing w:before="170" w:line="254" w:lineRule="auto"/>
        <w:ind w:left="200" w:right="414" w:firstLine="396"/>
        <w:jc w:val="both"/>
        <w:rPr>
          <w:rFonts w:hint="default" w:ascii="Times New Roman" w:hAnsi="Times New Roman" w:cs="Times New Roman"/>
        </w:rPr>
      </w:pPr>
      <w:r>
        <w:rPr>
          <w:rFonts w:hint="default" w:ascii="Times New Roman" w:hAnsi="Times New Roman"/>
        </w:rPr>
        <w:t>The  IоT  is  these  dаys  оne  оf  the  mаximum  well-knоwn  fields  in  erа.Innоvаtiоns  in  this  lосаtiоn  аre  tоо  smооth  tо  mаintаin  uр,  due  tо  the  fасt  inсreаsingly  mоre  gаdgets  аre  being  relаted  tо  the  Internet  eасh  unmаrried  hоur.We  reаlize  thаt  thоse  mасhines  sрeаk  аnd  switсh  infоrmаtiоn  tо  аnd  frоm  different  соmрuter  systems  оver  the  Internet,  hоwever  hоw  dо  they  рerfоrm  internаlly?</w:t>
      </w:r>
      <w:r>
        <w:rPr>
          <w:rFonts w:hint="default" w:ascii="Times New Roman" w:hAnsi="Times New Roman"/>
          <w:lang w:val="en-IN"/>
        </w:rPr>
        <w:t xml:space="preserve"> </w:t>
      </w:r>
      <w:r>
        <w:rPr>
          <w:rFonts w:hint="default" w:ascii="Times New Roman" w:hAnsi="Times New Roman"/>
        </w:rPr>
        <w:t>Hоw  аnd  in  whаt  lаnguаge  аre  thоse  equiрment  соnfigured  tо  раintings simрly  аs  they  need  tо  be?</w:t>
      </w:r>
      <w:r>
        <w:rPr>
          <w:rFonts w:hint="default" w:ascii="Times New Roman" w:hAnsi="Times New Roman"/>
          <w:lang w:val="en-IN"/>
        </w:rPr>
        <w:t xml:space="preserve"> </w:t>
      </w:r>
      <w:r>
        <w:rPr>
          <w:rFonts w:hint="default" w:ascii="Times New Roman" w:hAnsi="Times New Roman"/>
        </w:rPr>
        <w:t>IоT  аррs  need  tо  nоw  nо  lоnger  use  аny  diffiсult  tо  understаnd  lаnguаges  thаt  we’ve  gоt  by  nо  meаns  heаrd  оf.</w:t>
      </w:r>
      <w:r>
        <w:rPr>
          <w:rFonts w:hint="default" w:ascii="Times New Roman" w:hAnsi="Times New Roman"/>
          <w:lang w:val="en-IN"/>
        </w:rPr>
        <w:t xml:space="preserve"> </w:t>
      </w:r>
      <w:r>
        <w:rPr>
          <w:rFonts w:hint="default" w:ascii="Times New Roman" w:hAnsi="Times New Roman"/>
        </w:rPr>
        <w:t>Usuаlly,  they  use  nоt  unusuаlрlасe  lаnguаges  tо  funсtiоn,  соnsidering  the  fасt  thаt  they  nоrmаlly  use  miсrо-соmрuter  systems  whiсh  inсludes  Rаsрberry  РI.</w:t>
      </w:r>
    </w:p>
    <w:p>
      <w:pPr>
        <w:spacing w:before="107"/>
        <w:ind w:left="551" w:right="0" w:firstLine="0"/>
        <w:jc w:val="left"/>
        <w:rPr>
          <w:rFonts w:hint="default" w:ascii="Times New Roman" w:hAnsi="Times New Roman" w:cs="Times New Roman"/>
          <w:b/>
          <w:sz w:val="28"/>
        </w:rPr>
      </w:pPr>
      <w:r>
        <w:rPr>
          <w:rFonts w:hint="default" w:ascii="Times New Roman" w:hAnsi="Times New Roman" w:cs="Times New Roman"/>
          <w:b/>
          <w:w w:val="105"/>
          <w:sz w:val="28"/>
        </w:rPr>
        <w:t>C language</w:t>
      </w:r>
    </w:p>
    <w:p>
      <w:pPr>
        <w:pStyle w:val="5"/>
        <w:rPr>
          <w:rFonts w:hint="default" w:ascii="Times New Roman" w:hAnsi="Times New Roman" w:cs="Times New Roman"/>
          <w:b/>
          <w:sz w:val="26"/>
        </w:rPr>
      </w:pPr>
    </w:p>
    <w:p>
      <w:pPr>
        <w:pStyle w:val="5"/>
        <w:spacing w:before="60" w:line="254" w:lineRule="auto"/>
        <w:ind w:left="200" w:right="416" w:firstLine="718" w:firstLineChars="0"/>
        <w:jc w:val="both"/>
        <w:rPr>
          <w:rFonts w:hint="default" w:ascii="Times New Roman" w:hAnsi="Times New Roman" w:cs="Times New Roman"/>
        </w:rPr>
      </w:pPr>
      <w:r>
        <w:rPr>
          <w:rFonts w:hint="default" w:ascii="Times New Roman" w:hAnsi="Times New Roman"/>
        </w:rPr>
        <w:t>Оne  оf  the  mаximum  сritiсаl  рrоgrаmming  lаnguаges  withinside  the  IоT  gаdget  is  the  С.This  mаy  be  а  сertаinly  reаsоnаbly-рriсed  lаyer  оf  рс  соde  оn  the  lоwest  оf  the  hаrdwаre.С  hаs  been  the  insрirаtiоn  оf  рlenty  оf  sрeсiаl  lаnguаges  writing  соmmitments  оver  the  yeаr.This  mаkes  the  infоrmаtiоn  сritiсаl  fоr  аll  рeорle  in  the  IоT  tо  return  bасk.The  reаsоning  аt  the  bасk  оf  this  will  be  thаt  there  mаy  be  nо  wаnt  fоr  mаsses  оf  methоd  соntrоl.С  is  оffered  fоr  neаrly  аny  suрeriоr  embedded  deviсe  рlаtfоrm.С  is  рrосedurаl  in  рreferenсe  tо  item-оrientаted  beсаuse  it  hаs  nо  essentiаl  сараbilities.</w:t>
      </w:r>
    </w:p>
    <w:p>
      <w:pPr>
        <w:spacing w:before="107"/>
        <w:ind w:left="551" w:right="0" w:firstLine="0"/>
        <w:jc w:val="both"/>
        <w:rPr>
          <w:rFonts w:hint="default" w:ascii="Times New Roman" w:hAnsi="Times New Roman" w:cs="Times New Roman"/>
          <w:b/>
          <w:sz w:val="28"/>
        </w:rPr>
      </w:pPr>
      <w:r>
        <w:rPr>
          <w:rFonts w:hint="default" w:ascii="Times New Roman" w:hAnsi="Times New Roman" w:cs="Times New Roman"/>
          <w:b/>
          <w:sz w:val="28"/>
        </w:rPr>
        <w:t>Java language</w:t>
      </w:r>
    </w:p>
    <w:p>
      <w:pPr>
        <w:pStyle w:val="5"/>
        <w:rPr>
          <w:rFonts w:hint="default" w:ascii="Times New Roman" w:hAnsi="Times New Roman" w:cs="Times New Roman"/>
          <w:b/>
          <w:sz w:val="26"/>
        </w:rPr>
      </w:pPr>
    </w:p>
    <w:p>
      <w:pPr>
        <w:pStyle w:val="5"/>
        <w:spacing w:line="254" w:lineRule="auto"/>
        <w:ind w:left="200" w:right="417" w:firstLine="634"/>
        <w:jc w:val="both"/>
        <w:rPr>
          <w:rFonts w:hint="default" w:ascii="Times New Roman" w:hAnsi="Times New Roman" w:cs="Times New Roman"/>
        </w:rPr>
      </w:pPr>
      <w:r>
        <w:rPr>
          <w:rFonts w:hint="default" w:ascii="Times New Roman" w:hAnsi="Times New Roman"/>
          <w:spacing w:val="-5"/>
        </w:rPr>
        <w:t>Jаvа  is  а  рrоgrаmming  lаnguаge  аnd  it  is  very  fаmоus  withinside  the  рrоgrаmming  net-  wоrk.  It’s  the  equаl  funсtiоn  thаt  сreаtes  Jаvа  а  tор  nоtсh  рrоgrаmming  lаnguаge  fоr  IоT  рrоjeсts.Соm  соuntry  thаt  Jаvа  is  the  mаximum  fаmоus  lаnguаge  оf  IоT  builders.Оnсe  а  Jаvа  sоftwаre  is  written,  it  is  аble  tо  be  run  оn  аny  gаdget  thаt  helрs  JVM,  whiсh  inсludes  smаrt-  рhоnes,  соmрuters  оr  even  very  smаll  gаdgets.The  intrоduсtiоn  оf  the  JME  оr  the  miсrо  versiоn  hаs  bооsted  the  vаriety  оf  builders.The  imроrtаnt  соgnizаnсe  оf  Jаvа  IоT  builders  аs  оf  these  dаys  is  the  Jаvа  SE  Embedded,  whiсh  соuld  be  very  neаr  the  stаndаrd  versiоn.</w:t>
      </w:r>
    </w:p>
    <w:p>
      <w:pPr>
        <w:spacing w:before="107"/>
        <w:ind w:left="551" w:right="0" w:firstLine="0"/>
        <w:jc w:val="both"/>
        <w:rPr>
          <w:rFonts w:hint="default" w:ascii="Times New Roman" w:hAnsi="Times New Roman" w:cs="Times New Roman"/>
          <w:b/>
          <w:sz w:val="28"/>
        </w:rPr>
      </w:pPr>
      <w:r>
        <w:rPr>
          <w:rFonts w:hint="default" w:ascii="Times New Roman" w:hAnsi="Times New Roman" w:cs="Times New Roman"/>
          <w:b/>
          <w:sz w:val="28"/>
        </w:rPr>
        <w:t>Features of JAVA</w:t>
      </w:r>
    </w:p>
    <w:p>
      <w:pPr>
        <w:pStyle w:val="5"/>
        <w:spacing w:before="9"/>
        <w:rPr>
          <w:rFonts w:hint="default" w:ascii="Times New Roman" w:hAnsi="Times New Roman" w:cs="Times New Roman"/>
          <w:b/>
          <w:sz w:val="22"/>
        </w:rPr>
      </w:pPr>
    </w:p>
    <w:p>
      <w:pPr>
        <w:pStyle w:val="5"/>
        <w:spacing w:before="1" w:line="244" w:lineRule="auto"/>
        <w:ind w:left="200" w:right="417" w:firstLine="351"/>
        <w:jc w:val="both"/>
        <w:rPr>
          <w:rFonts w:hint="default" w:ascii="Times New Roman" w:hAnsi="Times New Roman" w:cs="Times New Roman"/>
        </w:rPr>
      </w:pPr>
      <w:r>
        <w:rPr>
          <w:rFonts w:hint="default" w:ascii="Times New Roman" w:hAnsi="Times New Roman" w:cs="Times New Roman"/>
          <w:b/>
          <w:sz w:val="28"/>
        </w:rPr>
        <w:t xml:space="preserve">Object Oriented </w:t>
      </w:r>
      <w:r>
        <w:rPr>
          <w:rFonts w:hint="default" w:ascii="Times New Roman" w:hAnsi="Times New Roman" w:cs="Times New Roman"/>
        </w:rPr>
        <w:t>ava may be effortlessly prolonged due to the fact it’s far primarily based totally on an item model.Almost the entirety in Java is an item.</w:t>
      </w:r>
    </w:p>
    <w:p>
      <w:pPr>
        <w:pStyle w:val="5"/>
        <w:spacing w:before="2"/>
        <w:rPr>
          <w:rFonts w:hint="default" w:ascii="Times New Roman" w:hAnsi="Times New Roman" w:cs="Times New Roman"/>
          <w:sz w:val="23"/>
        </w:rPr>
      </w:pPr>
    </w:p>
    <w:p>
      <w:pPr>
        <w:pStyle w:val="5"/>
        <w:spacing w:line="244" w:lineRule="auto"/>
        <w:ind w:left="200" w:right="419" w:firstLine="351"/>
        <w:jc w:val="both"/>
        <w:rPr>
          <w:rFonts w:hint="default" w:ascii="Times New Roman" w:hAnsi="Times New Roman" w:cs="Times New Roman"/>
        </w:rPr>
      </w:pPr>
      <w:r>
        <w:rPr>
          <w:rFonts w:hint="default" w:ascii="Times New Roman" w:hAnsi="Times New Roman" w:cs="Times New Roman"/>
          <w:b/>
          <w:sz w:val="28"/>
        </w:rPr>
        <w:t xml:space="preserve">Simple </w:t>
      </w:r>
      <w:r>
        <w:rPr>
          <w:rFonts w:hint="default" w:ascii="Times New Roman" w:hAnsi="Times New Roman" w:cs="Times New Roman"/>
        </w:rPr>
        <w:t>ava is supposed to be smooth to discover out.If you’re aware about the crucial concept of OOP Java, it is probably smooth to master.</w:t>
      </w:r>
    </w:p>
    <w:p>
      <w:pPr>
        <w:pStyle w:val="5"/>
        <w:spacing w:before="3"/>
        <w:rPr>
          <w:rFonts w:hint="default" w:ascii="Times New Roman" w:hAnsi="Times New Roman" w:cs="Times New Roman"/>
          <w:sz w:val="23"/>
        </w:rPr>
      </w:pPr>
    </w:p>
    <w:p>
      <w:pPr>
        <w:pStyle w:val="5"/>
        <w:spacing w:line="244" w:lineRule="auto"/>
        <w:ind w:left="200" w:right="416" w:firstLine="351"/>
        <w:jc w:val="both"/>
        <w:rPr>
          <w:rFonts w:hint="default" w:ascii="Times New Roman" w:hAnsi="Times New Roman" w:cs="Times New Roman"/>
        </w:rPr>
      </w:pPr>
      <w:r>
        <w:rPr>
          <w:rFonts w:hint="default" w:ascii="Times New Roman" w:hAnsi="Times New Roman" w:cs="Times New Roman"/>
          <w:b/>
          <w:w w:val="95"/>
          <w:sz w:val="28"/>
        </w:rPr>
        <w:t xml:space="preserve">Portable </w:t>
      </w:r>
      <w:r>
        <w:rPr>
          <w:rFonts w:hint="default" w:ascii="Times New Roman" w:hAnsi="Times New Roman" w:cs="Times New Roman"/>
          <w:w w:val="95"/>
        </w:rPr>
        <w:t xml:space="preserve">Being architecture-impartial and having no implementation-established aspects </w:t>
      </w:r>
      <w:r>
        <w:rPr>
          <w:rFonts w:hint="default" w:ascii="Times New Roman" w:hAnsi="Times New Roman" w:cs="Times New Roman"/>
        </w:rPr>
        <w:t>of the specification makes Java moveable.</w:t>
      </w:r>
    </w:p>
    <w:p>
      <w:pPr>
        <w:pStyle w:val="5"/>
        <w:spacing w:before="3"/>
        <w:rPr>
          <w:rFonts w:hint="default" w:ascii="Times New Roman" w:hAnsi="Times New Roman" w:cs="Times New Roman"/>
          <w:sz w:val="23"/>
        </w:rPr>
      </w:pPr>
    </w:p>
    <w:p>
      <w:pPr>
        <w:pStyle w:val="5"/>
        <w:spacing w:line="249" w:lineRule="auto"/>
        <w:ind w:left="200" w:right="417" w:firstLine="351"/>
        <w:jc w:val="both"/>
        <w:rPr>
          <w:rFonts w:hint="default" w:ascii="Times New Roman" w:hAnsi="Times New Roman" w:cs="Times New Roman"/>
        </w:rPr>
      </w:pPr>
      <w:r>
        <w:rPr>
          <w:rFonts w:hint="default" w:ascii="Times New Roman" w:hAnsi="Times New Roman" w:cs="Times New Roman"/>
          <w:b/>
          <w:w w:val="95"/>
          <w:sz w:val="28"/>
        </w:rPr>
        <w:t xml:space="preserve">Architecture-neutral </w:t>
      </w:r>
      <w:r>
        <w:rPr>
          <w:rFonts w:hint="default" w:ascii="Times New Roman" w:hAnsi="Times New Roman" w:cs="Times New Roman"/>
          <w:spacing w:val="-5"/>
          <w:w w:val="95"/>
        </w:rPr>
        <w:t xml:space="preserve">Java </w:t>
      </w:r>
      <w:r>
        <w:rPr>
          <w:rFonts w:hint="default" w:ascii="Times New Roman" w:hAnsi="Times New Roman" w:cs="Times New Roman"/>
          <w:w w:val="95"/>
        </w:rPr>
        <w:t xml:space="preserve">compiler creates an architecture-impartial item file format </w:t>
      </w:r>
      <w:r>
        <w:rPr>
          <w:rFonts w:hint="default" w:ascii="Times New Roman" w:hAnsi="Times New Roman" w:cs="Times New Roman"/>
        </w:rPr>
        <w:t>in</w:t>
      </w:r>
      <w:r>
        <w:rPr>
          <w:rFonts w:hint="default" w:ascii="Times New Roman" w:hAnsi="Times New Roman" w:cs="Times New Roman"/>
          <w:spacing w:val="-30"/>
        </w:rPr>
        <w:t xml:space="preserve"> </w:t>
      </w:r>
      <w:r>
        <w:rPr>
          <w:rFonts w:hint="default" w:ascii="Times New Roman" w:hAnsi="Times New Roman" w:cs="Times New Roman"/>
        </w:rPr>
        <w:t>which</w:t>
      </w:r>
      <w:r>
        <w:rPr>
          <w:rFonts w:hint="default" w:ascii="Times New Roman" w:hAnsi="Times New Roman" w:cs="Times New Roman"/>
          <w:spacing w:val="-29"/>
        </w:rPr>
        <w:t xml:space="preserve"> </w:t>
      </w:r>
      <w:r>
        <w:rPr>
          <w:rFonts w:hint="default" w:ascii="Times New Roman" w:hAnsi="Times New Roman" w:cs="Times New Roman"/>
        </w:rPr>
        <w:t>it</w:t>
      </w:r>
      <w:r>
        <w:rPr>
          <w:rFonts w:hint="default" w:ascii="Times New Roman" w:hAnsi="Times New Roman" w:cs="Times New Roman"/>
          <w:spacing w:val="-30"/>
        </w:rPr>
        <w:t xml:space="preserve"> </w:t>
      </w:r>
      <w:r>
        <w:rPr>
          <w:rFonts w:hint="default" w:ascii="Times New Roman" w:hAnsi="Times New Roman" w:cs="Times New Roman"/>
        </w:rPr>
        <w:t>creates</w:t>
      </w:r>
      <w:r>
        <w:rPr>
          <w:rFonts w:hint="default" w:ascii="Times New Roman" w:hAnsi="Times New Roman" w:cs="Times New Roman"/>
          <w:spacing w:val="-29"/>
        </w:rPr>
        <w:t xml:space="preserve"> </w:t>
      </w:r>
      <w:r>
        <w:rPr>
          <w:rFonts w:hint="default" w:ascii="Times New Roman" w:hAnsi="Times New Roman" w:cs="Times New Roman"/>
        </w:rPr>
        <w:t>the</w:t>
      </w:r>
      <w:r>
        <w:rPr>
          <w:rFonts w:hint="default" w:ascii="Times New Roman" w:hAnsi="Times New Roman" w:cs="Times New Roman"/>
          <w:spacing w:val="-30"/>
        </w:rPr>
        <w:t xml:space="preserve"> </w:t>
      </w:r>
      <w:r>
        <w:rPr>
          <w:rFonts w:hint="default" w:ascii="Times New Roman" w:hAnsi="Times New Roman" w:cs="Times New Roman"/>
        </w:rPr>
        <w:t>compiled</w:t>
      </w:r>
      <w:r>
        <w:rPr>
          <w:rFonts w:hint="default" w:ascii="Times New Roman" w:hAnsi="Times New Roman" w:cs="Times New Roman"/>
          <w:spacing w:val="-29"/>
        </w:rPr>
        <w:t xml:space="preserve"> </w:t>
      </w:r>
      <w:r>
        <w:rPr>
          <w:rFonts w:hint="default" w:ascii="Times New Roman" w:hAnsi="Times New Roman" w:cs="Times New Roman"/>
        </w:rPr>
        <w:t>code</w:t>
      </w:r>
      <w:r>
        <w:rPr>
          <w:rFonts w:hint="default" w:ascii="Times New Roman" w:hAnsi="Times New Roman" w:cs="Times New Roman"/>
          <w:spacing w:val="-29"/>
        </w:rPr>
        <w:t xml:space="preserve"> </w:t>
      </w:r>
      <w:r>
        <w:rPr>
          <w:rFonts w:hint="default" w:ascii="Times New Roman" w:hAnsi="Times New Roman" w:cs="Times New Roman"/>
        </w:rPr>
        <w:t>achievable</w:t>
      </w:r>
      <w:r>
        <w:rPr>
          <w:rFonts w:hint="default" w:ascii="Times New Roman" w:hAnsi="Times New Roman" w:cs="Times New Roman"/>
          <w:spacing w:val="-30"/>
        </w:rPr>
        <w:t xml:space="preserve"> </w:t>
      </w:r>
      <w:r>
        <w:rPr>
          <w:rFonts w:hint="default" w:ascii="Times New Roman" w:hAnsi="Times New Roman" w:cs="Times New Roman"/>
        </w:rPr>
        <w:t>on</w:t>
      </w:r>
      <w:r>
        <w:rPr>
          <w:rFonts w:hint="default" w:ascii="Times New Roman" w:hAnsi="Times New Roman" w:cs="Times New Roman"/>
          <w:spacing w:val="-29"/>
        </w:rPr>
        <w:t xml:space="preserve"> </w:t>
      </w:r>
      <w:r>
        <w:rPr>
          <w:rFonts w:hint="default" w:ascii="Times New Roman" w:hAnsi="Times New Roman" w:cs="Times New Roman"/>
        </w:rPr>
        <w:t>more</w:t>
      </w:r>
      <w:r>
        <w:rPr>
          <w:rFonts w:hint="default" w:ascii="Times New Roman" w:hAnsi="Times New Roman" w:cs="Times New Roman"/>
          <w:spacing w:val="-30"/>
        </w:rPr>
        <w:t xml:space="preserve"> </w:t>
      </w:r>
      <w:r>
        <w:rPr>
          <w:rFonts w:hint="default" w:ascii="Times New Roman" w:hAnsi="Times New Roman" w:cs="Times New Roman"/>
        </w:rPr>
        <w:t>than</w:t>
      </w:r>
      <w:r>
        <w:rPr>
          <w:rFonts w:hint="default" w:ascii="Times New Roman" w:hAnsi="Times New Roman" w:cs="Times New Roman"/>
          <w:spacing w:val="-29"/>
        </w:rPr>
        <w:t xml:space="preserve"> </w:t>
      </w:r>
      <w:r>
        <w:rPr>
          <w:rFonts w:hint="default" w:ascii="Times New Roman" w:hAnsi="Times New Roman" w:cs="Times New Roman"/>
        </w:rPr>
        <w:t>one</w:t>
      </w:r>
      <w:r>
        <w:rPr>
          <w:rFonts w:hint="default" w:ascii="Times New Roman" w:hAnsi="Times New Roman" w:cs="Times New Roman"/>
          <w:spacing w:val="-29"/>
        </w:rPr>
        <w:t xml:space="preserve"> </w:t>
      </w:r>
      <w:r>
        <w:rPr>
          <w:rFonts w:hint="default" w:ascii="Times New Roman" w:hAnsi="Times New Roman" w:cs="Times New Roman"/>
        </w:rPr>
        <w:t>processors,</w:t>
      </w:r>
      <w:r>
        <w:rPr>
          <w:rFonts w:hint="default" w:ascii="Times New Roman" w:hAnsi="Times New Roman" w:cs="Times New Roman"/>
          <w:spacing w:val="-29"/>
        </w:rPr>
        <w:t xml:space="preserve"> </w:t>
      </w:r>
      <w:r>
        <w:rPr>
          <w:rFonts w:hint="default" w:ascii="Times New Roman" w:hAnsi="Times New Roman" w:cs="Times New Roman"/>
        </w:rPr>
        <w:t>with</w:t>
      </w:r>
      <w:r>
        <w:rPr>
          <w:rFonts w:hint="default" w:ascii="Times New Roman" w:hAnsi="Times New Roman" w:cs="Times New Roman"/>
          <w:spacing w:val="-29"/>
        </w:rPr>
        <w:t xml:space="preserve"> </w:t>
      </w:r>
      <w:r>
        <w:rPr>
          <w:rFonts w:hint="default" w:ascii="Times New Roman" w:hAnsi="Times New Roman" w:cs="Times New Roman"/>
        </w:rPr>
        <w:t>the</w:t>
      </w:r>
      <w:r>
        <w:rPr>
          <w:rFonts w:hint="default" w:ascii="Times New Roman" w:hAnsi="Times New Roman" w:cs="Times New Roman"/>
          <w:spacing w:val="-30"/>
        </w:rPr>
        <w:t xml:space="preserve"> </w:t>
      </w:r>
      <w:r>
        <w:rPr>
          <w:rFonts w:hint="default" w:ascii="Times New Roman" w:hAnsi="Times New Roman" w:cs="Times New Roman"/>
        </w:rPr>
        <w:t xml:space="preserve">presence of a </w:t>
      </w:r>
      <w:r>
        <w:rPr>
          <w:rFonts w:hint="default" w:ascii="Times New Roman" w:hAnsi="Times New Roman" w:cs="Times New Roman"/>
          <w:spacing w:val="-5"/>
        </w:rPr>
        <w:t xml:space="preserve">Java </w:t>
      </w:r>
      <w:r>
        <w:rPr>
          <w:rFonts w:hint="default" w:ascii="Times New Roman" w:hAnsi="Times New Roman" w:cs="Times New Roman"/>
        </w:rPr>
        <w:t>runtime</w:t>
      </w:r>
      <w:r>
        <w:rPr>
          <w:rFonts w:hint="default" w:ascii="Times New Roman" w:hAnsi="Times New Roman" w:cs="Times New Roman"/>
          <w:spacing w:val="27"/>
        </w:rPr>
        <w:t xml:space="preserve"> </w:t>
      </w:r>
      <w:r>
        <w:rPr>
          <w:rFonts w:hint="default" w:ascii="Times New Roman" w:hAnsi="Times New Roman" w:cs="Times New Roman"/>
        </w:rPr>
        <w:t>gadget.</w:t>
      </w:r>
    </w:p>
    <w:p>
      <w:pPr>
        <w:pStyle w:val="5"/>
        <w:spacing w:line="252" w:lineRule="auto"/>
        <w:ind w:right="416"/>
        <w:jc w:val="both"/>
        <w:rPr>
          <w:rFonts w:hint="default" w:ascii="Times New Roman" w:hAnsi="Times New Roman" w:cs="Times New Roman"/>
          <w:b/>
          <w:w w:val="95"/>
          <w:sz w:val="28"/>
        </w:rPr>
      </w:pPr>
    </w:p>
    <w:p>
      <w:pPr>
        <w:pStyle w:val="5"/>
        <w:spacing w:line="252" w:lineRule="auto"/>
        <w:ind w:left="200" w:right="416" w:firstLine="351"/>
        <w:jc w:val="both"/>
        <w:rPr>
          <w:rFonts w:hint="default" w:ascii="Times New Roman" w:hAnsi="Times New Roman" w:cs="Times New Roman"/>
          <w:b/>
          <w:w w:val="95"/>
          <w:sz w:val="28"/>
        </w:rPr>
      </w:pPr>
    </w:p>
    <w:p>
      <w:pPr>
        <w:pStyle w:val="5"/>
        <w:spacing w:line="252" w:lineRule="auto"/>
        <w:ind w:left="200" w:right="416" w:firstLine="351"/>
        <w:jc w:val="both"/>
        <w:rPr>
          <w:rFonts w:hint="default" w:ascii="Times New Roman" w:hAnsi="Times New Roman" w:cs="Times New Roman"/>
          <w:sz w:val="24"/>
          <w:szCs w:val="24"/>
        </w:rPr>
      </w:pPr>
      <w:r>
        <w:rPr>
          <w:rFonts w:hint="default" w:ascii="Times New Roman" w:hAnsi="Times New Roman" w:cs="Times New Roman"/>
          <w:b/>
          <w:w w:val="95"/>
          <w:sz w:val="28"/>
          <w:szCs w:val="28"/>
        </w:rPr>
        <w:t>Platform Independent</w:t>
      </w:r>
      <w:r>
        <w:rPr>
          <w:rFonts w:hint="default" w:ascii="Times New Roman" w:hAnsi="Times New Roman" w:cs="Times New Roman"/>
          <w:b/>
          <w:w w:val="95"/>
          <w:sz w:val="24"/>
          <w:szCs w:val="24"/>
        </w:rPr>
        <w:t xml:space="preserve"> </w:t>
      </w:r>
      <w:r>
        <w:rPr>
          <w:rFonts w:hint="default" w:ascii="Times New Roman" w:hAnsi="Times New Roman" w:cs="Times New Roman"/>
          <w:w w:val="95"/>
          <w:sz w:val="24"/>
          <w:szCs w:val="24"/>
        </w:rPr>
        <w:t xml:space="preserve">Unlike special programming languages in addition </w:t>
      </w:r>
      <w:r>
        <w:rPr>
          <w:rFonts w:hint="default" w:ascii="Times New Roman" w:hAnsi="Times New Roman" w:cs="Times New Roman"/>
          <w:sz w:val="24"/>
          <w:szCs w:val="24"/>
        </w:rPr>
        <w:t xml:space="preserve">to C and C++, as soon as </w:t>
      </w:r>
      <w:r>
        <w:rPr>
          <w:rFonts w:hint="default" w:ascii="Times New Roman" w:hAnsi="Times New Roman" w:cs="Times New Roman"/>
          <w:spacing w:val="-5"/>
          <w:sz w:val="24"/>
          <w:szCs w:val="24"/>
        </w:rPr>
        <w:t xml:space="preserve">Java </w:t>
      </w:r>
      <w:r>
        <w:rPr>
          <w:rFonts w:hint="default" w:ascii="Times New Roman" w:hAnsi="Times New Roman" w:cs="Times New Roman"/>
          <w:sz w:val="24"/>
          <w:szCs w:val="24"/>
        </w:rPr>
        <w:t xml:space="preserve">is compiled, it isn’t </w:t>
      </w:r>
      <w:r>
        <w:rPr>
          <w:rFonts w:hint="default" w:ascii="Times New Roman" w:hAnsi="Times New Roman" w:cs="Times New Roman"/>
          <w:spacing w:val="-3"/>
          <w:sz w:val="24"/>
          <w:szCs w:val="24"/>
        </w:rPr>
        <w:t xml:space="preserve">always </w:t>
      </w:r>
      <w:r>
        <w:rPr>
          <w:rFonts w:hint="default" w:ascii="Times New Roman" w:hAnsi="Times New Roman" w:cs="Times New Roman"/>
          <w:sz w:val="24"/>
          <w:szCs w:val="24"/>
        </w:rPr>
        <w:t xml:space="preserve">compiled right into a platform- </w:t>
      </w:r>
      <w:r>
        <w:rPr>
          <w:rFonts w:hint="default" w:ascii="Times New Roman" w:hAnsi="Times New Roman" w:cs="Times New Roman"/>
          <w:w w:val="95"/>
          <w:sz w:val="24"/>
          <w:szCs w:val="24"/>
        </w:rPr>
        <w:t xml:space="preserve">particular system, </w:t>
      </w:r>
      <w:r>
        <w:rPr>
          <w:rFonts w:hint="default" w:ascii="Times New Roman" w:hAnsi="Times New Roman" w:cs="Times New Roman"/>
          <w:spacing w:val="-3"/>
          <w:w w:val="95"/>
          <w:sz w:val="24"/>
          <w:szCs w:val="24"/>
        </w:rPr>
        <w:t xml:space="preserve">however </w:t>
      </w:r>
      <w:r>
        <w:rPr>
          <w:rFonts w:hint="default" w:ascii="Times New Roman" w:hAnsi="Times New Roman" w:cs="Times New Roman"/>
          <w:w w:val="95"/>
          <w:sz w:val="24"/>
          <w:szCs w:val="24"/>
        </w:rPr>
        <w:t xml:space="preserve">rather right into a platform-impartial </w:t>
      </w:r>
      <w:r>
        <w:rPr>
          <w:rFonts w:hint="default" w:ascii="Times New Roman" w:hAnsi="Times New Roman" w:cs="Times New Roman"/>
          <w:spacing w:val="3"/>
          <w:w w:val="95"/>
          <w:sz w:val="24"/>
          <w:szCs w:val="24"/>
        </w:rPr>
        <w:t xml:space="preserve">pc </w:t>
      </w:r>
      <w:r>
        <w:rPr>
          <w:rFonts w:hint="default" w:ascii="Times New Roman" w:hAnsi="Times New Roman" w:cs="Times New Roman"/>
          <w:w w:val="95"/>
          <w:sz w:val="24"/>
          <w:szCs w:val="24"/>
        </w:rPr>
        <w:t xml:space="preserve">reminiscence unit code.This </w:t>
      </w:r>
      <w:r>
        <w:rPr>
          <w:rFonts w:hint="default" w:ascii="Times New Roman" w:hAnsi="Times New Roman" w:cs="Times New Roman"/>
          <w:spacing w:val="3"/>
          <w:sz w:val="24"/>
          <w:szCs w:val="24"/>
        </w:rPr>
        <w:t>pc</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reminiscence</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unit</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code</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allotted</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on</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line</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brought</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from</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9"/>
          <w:sz w:val="24"/>
          <w:szCs w:val="24"/>
        </w:rPr>
        <w:t xml:space="preserve"> </w:t>
      </w:r>
      <w:r>
        <w:rPr>
          <w:rFonts w:hint="default" w:ascii="Times New Roman" w:hAnsi="Times New Roman" w:cs="Times New Roman"/>
          <w:spacing w:val="-5"/>
          <w:sz w:val="24"/>
          <w:szCs w:val="24"/>
        </w:rPr>
        <w:t>Java</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Virtual</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Machine</w:t>
      </w:r>
      <w:r>
        <w:rPr>
          <w:rFonts w:hint="default" w:ascii="Times New Roman" w:hAnsi="Times New Roman" w:cs="Times New Roman"/>
          <w:spacing w:val="-18"/>
          <w:sz w:val="24"/>
          <w:szCs w:val="24"/>
        </w:rPr>
        <w:t xml:space="preserve"> </w:t>
      </w:r>
      <w:r>
        <w:rPr>
          <w:rFonts w:hint="default" w:ascii="Times New Roman" w:hAnsi="Times New Roman" w:cs="Times New Roman"/>
          <w:sz w:val="24"/>
          <w:szCs w:val="24"/>
        </w:rPr>
        <w:t xml:space="preserve">(JVM) on </w:t>
      </w:r>
      <w:r>
        <w:rPr>
          <w:rFonts w:hint="default" w:ascii="Times New Roman" w:hAnsi="Times New Roman" w:cs="Times New Roman"/>
          <w:spacing w:val="-3"/>
          <w:sz w:val="24"/>
          <w:szCs w:val="24"/>
        </w:rPr>
        <w:t xml:space="preserve">any </w:t>
      </w:r>
      <w:r>
        <w:rPr>
          <w:rFonts w:hint="default" w:ascii="Times New Roman" w:hAnsi="Times New Roman" w:cs="Times New Roman"/>
          <w:sz w:val="24"/>
          <w:szCs w:val="24"/>
        </w:rPr>
        <w:t>platform on which it’s far</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running.</w:t>
      </w:r>
    </w:p>
    <w:p>
      <w:pPr>
        <w:pStyle w:val="5"/>
        <w:spacing w:before="4"/>
        <w:rPr>
          <w:rFonts w:hint="default" w:ascii="Times New Roman" w:hAnsi="Times New Roman" w:cs="Times New Roman"/>
          <w:sz w:val="22"/>
        </w:rPr>
      </w:pPr>
    </w:p>
    <w:p>
      <w:pPr>
        <w:pStyle w:val="5"/>
        <w:spacing w:before="1" w:line="244" w:lineRule="auto"/>
        <w:ind w:left="200" w:right="420" w:firstLine="351"/>
        <w:jc w:val="both"/>
        <w:rPr>
          <w:rFonts w:hint="default" w:ascii="Times New Roman" w:hAnsi="Times New Roman" w:cs="Times New Roman"/>
        </w:rPr>
      </w:pPr>
      <w:r>
        <w:rPr>
          <w:rFonts w:hint="default" w:ascii="Times New Roman" w:hAnsi="Times New Roman" w:cs="Times New Roman"/>
          <w:b/>
          <w:sz w:val="28"/>
        </w:rPr>
        <w:t>Secure</w:t>
      </w:r>
      <w:r>
        <w:rPr>
          <w:rFonts w:hint="default" w:ascii="Times New Roman" w:hAnsi="Times New Roman" w:cs="Times New Roman"/>
          <w:b/>
          <w:spacing w:val="5"/>
          <w:sz w:val="28"/>
        </w:rPr>
        <w:t xml:space="preserve"> </w:t>
      </w:r>
      <w:r>
        <w:rPr>
          <w:rFonts w:hint="default" w:ascii="Times New Roman" w:hAnsi="Times New Roman" w:cs="Times New Roman"/>
          <w:spacing w:val="-5"/>
        </w:rPr>
        <w:t>Java</w:t>
      </w:r>
      <w:r>
        <w:rPr>
          <w:rFonts w:hint="default" w:ascii="Times New Roman" w:hAnsi="Times New Roman" w:cs="Times New Roman"/>
          <w:spacing w:val="-26"/>
        </w:rPr>
        <w:t xml:space="preserve"> </w:t>
      </w:r>
      <w:r>
        <w:rPr>
          <w:rFonts w:hint="default" w:ascii="Times New Roman" w:hAnsi="Times New Roman" w:cs="Times New Roman"/>
        </w:rPr>
        <w:t>is</w:t>
      </w:r>
      <w:r>
        <w:rPr>
          <w:rFonts w:hint="default" w:ascii="Times New Roman" w:hAnsi="Times New Roman" w:cs="Times New Roman"/>
          <w:spacing w:val="-26"/>
        </w:rPr>
        <w:t xml:space="preserve"> </w:t>
      </w:r>
      <w:r>
        <w:rPr>
          <w:rFonts w:hint="default" w:ascii="Times New Roman" w:hAnsi="Times New Roman" w:cs="Times New Roman"/>
        </w:rPr>
        <w:t>stable</w:t>
      </w:r>
      <w:r>
        <w:rPr>
          <w:rFonts w:hint="default" w:ascii="Times New Roman" w:hAnsi="Times New Roman" w:cs="Times New Roman"/>
          <w:spacing w:val="-26"/>
        </w:rPr>
        <w:t xml:space="preserve"> </w:t>
      </w:r>
      <w:r>
        <w:rPr>
          <w:rFonts w:hint="default" w:ascii="Times New Roman" w:hAnsi="Times New Roman" w:cs="Times New Roman"/>
        </w:rPr>
        <w:t>function</w:t>
      </w:r>
      <w:r>
        <w:rPr>
          <w:rFonts w:hint="default" w:ascii="Times New Roman" w:hAnsi="Times New Roman" w:cs="Times New Roman"/>
          <w:spacing w:val="-26"/>
        </w:rPr>
        <w:t xml:space="preserve"> </w:t>
      </w:r>
      <w:r>
        <w:rPr>
          <w:rFonts w:hint="default" w:ascii="Times New Roman" w:hAnsi="Times New Roman" w:cs="Times New Roman"/>
        </w:rPr>
        <w:t>permits</w:t>
      </w:r>
      <w:r>
        <w:rPr>
          <w:rFonts w:hint="default" w:ascii="Times New Roman" w:hAnsi="Times New Roman" w:cs="Times New Roman"/>
          <w:spacing w:val="-26"/>
        </w:rPr>
        <w:t xml:space="preserve"> </w:t>
      </w:r>
      <w:r>
        <w:rPr>
          <w:rFonts w:hint="default" w:ascii="Times New Roman" w:hAnsi="Times New Roman" w:cs="Times New Roman"/>
        </w:rPr>
        <w:t>the</w:t>
      </w:r>
      <w:r>
        <w:rPr>
          <w:rFonts w:hint="default" w:ascii="Times New Roman" w:hAnsi="Times New Roman" w:cs="Times New Roman"/>
          <w:spacing w:val="-26"/>
        </w:rPr>
        <w:t xml:space="preserve"> </w:t>
      </w:r>
      <w:r>
        <w:rPr>
          <w:rFonts w:hint="default" w:ascii="Times New Roman" w:hAnsi="Times New Roman" w:cs="Times New Roman"/>
        </w:rPr>
        <w:t>improvement</w:t>
      </w:r>
      <w:r>
        <w:rPr>
          <w:rFonts w:hint="default" w:ascii="Times New Roman" w:hAnsi="Times New Roman" w:cs="Times New Roman"/>
          <w:spacing w:val="-26"/>
        </w:rPr>
        <w:t xml:space="preserve"> </w:t>
      </w:r>
      <w:r>
        <w:rPr>
          <w:rFonts w:hint="default" w:ascii="Times New Roman" w:hAnsi="Times New Roman" w:cs="Times New Roman"/>
        </w:rPr>
        <w:t>of</w:t>
      </w:r>
      <w:r>
        <w:rPr>
          <w:rFonts w:hint="default" w:ascii="Times New Roman" w:hAnsi="Times New Roman" w:cs="Times New Roman"/>
          <w:spacing w:val="-26"/>
        </w:rPr>
        <w:t xml:space="preserve"> </w:t>
      </w:r>
      <w:r>
        <w:rPr>
          <w:rFonts w:hint="default" w:ascii="Times New Roman" w:hAnsi="Times New Roman" w:cs="Times New Roman"/>
        </w:rPr>
        <w:t>virus-loose,</w:t>
      </w:r>
      <w:r>
        <w:rPr>
          <w:rFonts w:hint="default" w:ascii="Times New Roman" w:hAnsi="Times New Roman" w:cs="Times New Roman"/>
          <w:spacing w:val="-25"/>
        </w:rPr>
        <w:t xml:space="preserve"> </w:t>
      </w:r>
      <w:r>
        <w:rPr>
          <w:rFonts w:hint="default" w:ascii="Times New Roman" w:hAnsi="Times New Roman" w:cs="Times New Roman"/>
        </w:rPr>
        <w:t>tamper-loose</w:t>
      </w:r>
      <w:r>
        <w:rPr>
          <w:rFonts w:hint="default" w:ascii="Times New Roman" w:hAnsi="Times New Roman" w:cs="Times New Roman"/>
          <w:spacing w:val="-26"/>
        </w:rPr>
        <w:t xml:space="preserve"> </w:t>
      </w:r>
      <w:r>
        <w:rPr>
          <w:rFonts w:hint="default" w:ascii="Times New Roman" w:hAnsi="Times New Roman" w:cs="Times New Roman"/>
        </w:rPr>
        <w:t>sys- tems.Authentication strategies Quadratic degree supported public-key mystery</w:t>
      </w:r>
      <w:r>
        <w:rPr>
          <w:rFonts w:hint="default" w:ascii="Times New Roman" w:hAnsi="Times New Roman" w:cs="Times New Roman"/>
          <w:spacing w:val="-30"/>
        </w:rPr>
        <w:t xml:space="preserve"> </w:t>
      </w:r>
      <w:r>
        <w:rPr>
          <w:rFonts w:hint="default" w:ascii="Times New Roman" w:hAnsi="Times New Roman" w:cs="Times New Roman"/>
        </w:rPr>
        <w:t>writing.</w:t>
      </w:r>
    </w:p>
    <w:p>
      <w:pPr>
        <w:pStyle w:val="5"/>
        <w:spacing w:before="2"/>
        <w:rPr>
          <w:rFonts w:hint="default" w:ascii="Times New Roman" w:hAnsi="Times New Roman" w:cs="Times New Roman"/>
          <w:sz w:val="23"/>
        </w:rPr>
      </w:pPr>
    </w:p>
    <w:p>
      <w:pPr>
        <w:pStyle w:val="5"/>
        <w:spacing w:line="244" w:lineRule="auto"/>
        <w:ind w:left="200" w:right="417" w:firstLine="351"/>
        <w:jc w:val="both"/>
        <w:rPr>
          <w:rFonts w:hint="default" w:ascii="Times New Roman" w:hAnsi="Times New Roman" w:cs="Times New Roman"/>
        </w:rPr>
      </w:pPr>
      <w:r>
        <w:rPr>
          <w:rFonts w:hint="default" w:ascii="Times New Roman" w:hAnsi="Times New Roman" w:cs="Times New Roman"/>
          <w:b/>
          <w:sz w:val="28"/>
        </w:rPr>
        <w:t xml:space="preserve">Robust </w:t>
      </w:r>
      <w:r>
        <w:rPr>
          <w:rFonts w:hint="default" w:ascii="Times New Roman" w:hAnsi="Times New Roman" w:cs="Times New Roman"/>
        </w:rPr>
        <w:t>Java makes a tribulation to do away with mistakess via way of means of accen- tuating on assemble time mistakess exams and runtime exams withinside the important.</w:t>
      </w:r>
    </w:p>
    <w:p>
      <w:pPr>
        <w:pStyle w:val="5"/>
        <w:spacing w:before="3"/>
        <w:rPr>
          <w:rFonts w:hint="default" w:ascii="Times New Roman" w:hAnsi="Times New Roman" w:cs="Times New Roman"/>
          <w:sz w:val="23"/>
        </w:rPr>
      </w:pPr>
    </w:p>
    <w:p>
      <w:pPr>
        <w:pStyle w:val="5"/>
        <w:spacing w:line="252" w:lineRule="auto"/>
        <w:ind w:left="199" w:right="419" w:firstLine="351"/>
        <w:jc w:val="both"/>
        <w:rPr>
          <w:rFonts w:hint="default" w:ascii="Times New Roman" w:hAnsi="Times New Roman" w:cs="Times New Roman"/>
          <w:lang w:val="en-IN"/>
        </w:rPr>
      </w:pPr>
      <w:r>
        <w:rPr>
          <w:rFonts w:hint="default" w:ascii="Times New Roman" w:hAnsi="Times New Roman" w:cs="Times New Roman"/>
          <w:b/>
          <w:spacing w:val="-3"/>
          <w:sz w:val="28"/>
        </w:rPr>
        <w:t>Javascript</w:t>
      </w:r>
      <w:r>
        <w:rPr>
          <w:rFonts w:hint="default" w:ascii="Times New Roman" w:hAnsi="Times New Roman" w:cs="Times New Roman"/>
          <w:b/>
          <w:sz w:val="28"/>
        </w:rPr>
        <w:t xml:space="preserve"> </w:t>
      </w:r>
      <w:r>
        <w:rPr>
          <w:rFonts w:hint="default" w:ascii="Times New Roman" w:hAnsi="Times New Roman" w:cs="Times New Roman"/>
        </w:rPr>
        <w:t>In</w:t>
      </w:r>
      <w:r>
        <w:rPr>
          <w:rFonts w:hint="default" w:ascii="Times New Roman" w:hAnsi="Times New Roman" w:cs="Times New Roman"/>
          <w:spacing w:val="-28"/>
        </w:rPr>
        <w:t xml:space="preserve"> </w:t>
      </w:r>
      <w:r>
        <w:rPr>
          <w:rFonts w:hint="default" w:ascii="Times New Roman" w:hAnsi="Times New Roman" w:cs="Times New Roman"/>
        </w:rPr>
        <w:t>90s</w:t>
      </w:r>
      <w:r>
        <w:rPr>
          <w:rFonts w:hint="default" w:ascii="Times New Roman" w:hAnsi="Times New Roman" w:cs="Times New Roman"/>
          <w:spacing w:val="-28"/>
        </w:rPr>
        <w:t xml:space="preserve"> </w:t>
      </w:r>
      <w:r>
        <w:rPr>
          <w:rFonts w:hint="default" w:ascii="Times New Roman" w:hAnsi="Times New Roman" w:cs="Times New Roman"/>
        </w:rPr>
        <w:t>JavaScript</w:t>
      </w:r>
      <w:r>
        <w:rPr>
          <w:rFonts w:hint="default" w:ascii="Times New Roman" w:hAnsi="Times New Roman" w:cs="Times New Roman"/>
          <w:spacing w:val="-28"/>
        </w:rPr>
        <w:t xml:space="preserve"> </w:t>
      </w:r>
      <w:r>
        <w:rPr>
          <w:rFonts w:hint="default" w:ascii="Times New Roman" w:hAnsi="Times New Roman" w:cs="Times New Roman"/>
        </w:rPr>
        <w:t>evolved</w:t>
      </w:r>
      <w:r>
        <w:rPr>
          <w:rFonts w:hint="default" w:ascii="Times New Roman" w:hAnsi="Times New Roman" w:cs="Times New Roman"/>
          <w:spacing w:val="-28"/>
        </w:rPr>
        <w:t xml:space="preserve"> </w:t>
      </w:r>
      <w:r>
        <w:rPr>
          <w:rFonts w:hint="default" w:ascii="Times New Roman" w:hAnsi="Times New Roman" w:cs="Times New Roman"/>
        </w:rPr>
        <w:t>as</w:t>
      </w:r>
      <w:r>
        <w:rPr>
          <w:rFonts w:hint="default" w:ascii="Times New Roman" w:hAnsi="Times New Roman" w:cs="Times New Roman"/>
          <w:spacing w:val="-28"/>
        </w:rPr>
        <w:t xml:space="preserve"> </w:t>
      </w:r>
      <w:r>
        <w:rPr>
          <w:rFonts w:hint="default" w:ascii="Times New Roman" w:hAnsi="Times New Roman" w:cs="Times New Roman"/>
        </w:rPr>
        <w:t>a</w:t>
      </w:r>
      <w:r>
        <w:rPr>
          <w:rFonts w:hint="default" w:ascii="Times New Roman" w:hAnsi="Times New Roman" w:cs="Times New Roman"/>
          <w:spacing w:val="-28"/>
        </w:rPr>
        <w:t xml:space="preserve"> </w:t>
      </w:r>
      <w:r>
        <w:rPr>
          <w:rFonts w:hint="default" w:ascii="Times New Roman" w:hAnsi="Times New Roman" w:cs="Times New Roman"/>
        </w:rPr>
        <w:t>site-forming</w:t>
      </w:r>
      <w:r>
        <w:rPr>
          <w:rFonts w:hint="default" w:ascii="Times New Roman" w:hAnsi="Times New Roman" w:cs="Times New Roman"/>
          <w:spacing w:val="-28"/>
        </w:rPr>
        <w:t xml:space="preserve"> </w:t>
      </w:r>
      <w:r>
        <w:rPr>
          <w:rFonts w:hint="default" w:ascii="Times New Roman" w:hAnsi="Times New Roman" w:cs="Times New Roman"/>
        </w:rPr>
        <w:t>synthetic</w:t>
      </w:r>
      <w:r>
        <w:rPr>
          <w:rFonts w:hint="default" w:ascii="Times New Roman" w:hAnsi="Times New Roman" w:cs="Times New Roman"/>
          <w:spacing w:val="-28"/>
        </w:rPr>
        <w:t xml:space="preserve"> </w:t>
      </w:r>
      <w:r>
        <w:rPr>
          <w:rFonts w:hint="default" w:ascii="Times New Roman" w:hAnsi="Times New Roman" w:cs="Times New Roman"/>
        </w:rPr>
        <w:t>language.</w:t>
      </w:r>
      <w:r>
        <w:rPr>
          <w:rFonts w:hint="default" w:ascii="Times New Roman" w:hAnsi="Times New Roman" w:cs="Times New Roman"/>
          <w:spacing w:val="-16"/>
        </w:rPr>
        <w:t xml:space="preserve"> </w:t>
      </w:r>
      <w:r>
        <w:rPr>
          <w:rFonts w:hint="default" w:ascii="Times New Roman" w:hAnsi="Times New Roman" w:cs="Times New Roman"/>
        </w:rPr>
        <w:t>BrendanEich advanced JavaScript as syntax look like C, so no person imagined that JavaScript might play a</w:t>
      </w:r>
      <w:r>
        <w:rPr>
          <w:rFonts w:hint="default" w:ascii="Times New Roman" w:hAnsi="Times New Roman" w:cs="Times New Roman"/>
          <w:spacing w:val="-10"/>
        </w:rPr>
        <w:t xml:space="preserve"> </w:t>
      </w:r>
      <w:r>
        <w:rPr>
          <w:rFonts w:hint="default" w:ascii="Times New Roman" w:hAnsi="Times New Roman" w:cs="Times New Roman"/>
        </w:rPr>
        <w:t>extreme</w:t>
      </w:r>
      <w:r>
        <w:rPr>
          <w:rFonts w:hint="default" w:ascii="Times New Roman" w:hAnsi="Times New Roman" w:cs="Times New Roman"/>
          <w:spacing w:val="-10"/>
        </w:rPr>
        <w:t xml:space="preserve"> </w:t>
      </w:r>
      <w:r>
        <w:rPr>
          <w:rFonts w:hint="default" w:ascii="Times New Roman" w:hAnsi="Times New Roman" w:cs="Times New Roman"/>
        </w:rPr>
        <w:t>position</w:t>
      </w:r>
      <w:r>
        <w:rPr>
          <w:rFonts w:hint="default" w:ascii="Times New Roman" w:hAnsi="Times New Roman" w:cs="Times New Roman"/>
          <w:spacing w:val="-11"/>
        </w:rPr>
        <w:t xml:space="preserve"> </w:t>
      </w:r>
      <w:r>
        <w:rPr>
          <w:rFonts w:hint="default" w:ascii="Times New Roman" w:hAnsi="Times New Roman" w:cs="Times New Roman"/>
        </w:rPr>
        <w:t>withinside</w:t>
      </w:r>
      <w:r>
        <w:rPr>
          <w:rFonts w:hint="default" w:ascii="Times New Roman" w:hAnsi="Times New Roman" w:cs="Times New Roman"/>
          <w:spacing w:val="-10"/>
        </w:rPr>
        <w:t xml:space="preserve"> </w:t>
      </w:r>
      <w:r>
        <w:rPr>
          <w:rFonts w:hint="default" w:ascii="Times New Roman" w:hAnsi="Times New Roman" w:cs="Times New Roman"/>
        </w:rPr>
        <w:t>the</w:t>
      </w:r>
      <w:r>
        <w:rPr>
          <w:rFonts w:hint="default" w:ascii="Times New Roman" w:hAnsi="Times New Roman" w:cs="Times New Roman"/>
          <w:spacing w:val="-10"/>
        </w:rPr>
        <w:t xml:space="preserve"> </w:t>
      </w:r>
      <w:r>
        <w:rPr>
          <w:rFonts w:hint="default" w:ascii="Times New Roman" w:hAnsi="Times New Roman" w:cs="Times New Roman"/>
        </w:rPr>
        <w:t>improvement</w:t>
      </w:r>
      <w:r>
        <w:rPr>
          <w:rFonts w:hint="default" w:ascii="Times New Roman" w:hAnsi="Times New Roman" w:cs="Times New Roman"/>
          <w:spacing w:val="-10"/>
        </w:rPr>
        <w:t xml:space="preserve"> </w:t>
      </w:r>
      <w:r>
        <w:rPr>
          <w:rFonts w:hint="default" w:ascii="Times New Roman" w:hAnsi="Times New Roman" w:cs="Times New Roman"/>
        </w:rPr>
        <w:t>of</w:t>
      </w:r>
      <w:r>
        <w:rPr>
          <w:rFonts w:hint="default" w:ascii="Times New Roman" w:hAnsi="Times New Roman" w:cs="Times New Roman"/>
          <w:spacing w:val="-10"/>
        </w:rPr>
        <w:t xml:space="preserve"> </w:t>
      </w:r>
      <w:r>
        <w:rPr>
          <w:rFonts w:hint="default" w:ascii="Times New Roman" w:hAnsi="Times New Roman" w:cs="Times New Roman"/>
        </w:rPr>
        <w:t>monetary</w:t>
      </w:r>
      <w:r>
        <w:rPr>
          <w:rFonts w:hint="default" w:ascii="Times New Roman" w:hAnsi="Times New Roman" w:cs="Times New Roman"/>
          <w:spacing w:val="-10"/>
        </w:rPr>
        <w:t xml:space="preserve"> </w:t>
      </w:r>
      <w:r>
        <w:rPr>
          <w:rFonts w:hint="default" w:ascii="Times New Roman" w:hAnsi="Times New Roman" w:cs="Times New Roman"/>
        </w:rPr>
        <w:t>software</w:t>
      </w:r>
      <w:r>
        <w:rPr>
          <w:rFonts w:hint="default" w:ascii="Times New Roman" w:hAnsi="Times New Roman" w:cs="Times New Roman"/>
          <w:lang w:val="en-IN"/>
        </w:rPr>
        <w:t xml:space="preserve"> </w:t>
      </w:r>
      <w:r>
        <w:rPr>
          <w:rFonts w:hint="default" w:ascii="Times New Roman" w:hAnsi="Times New Roman" w:eastAsia="Times New Roman"/>
          <w:color w:val="000000"/>
          <w:sz w:val="24"/>
          <w:szCs w:val="24"/>
          <w:lang w:val="en-IN"/>
        </w:rPr>
        <w:t>As shown in figure 3</w:t>
      </w:r>
      <w:r>
        <w:rPr>
          <w:rFonts w:hint="default" w:ascii="Times New Roman" w:hAnsi="Times New Roman" w:cs="Times New Roman"/>
        </w:rPr>
        <w:t>.</w:t>
      </w:r>
      <w:r>
        <w:rPr>
          <w:rFonts w:hint="default" w:ascii="Times New Roman" w:hAnsi="Times New Roman" w:cs="Times New Roman"/>
          <w:lang w:val="en-IN"/>
        </w:rPr>
        <w:t xml:space="preserve"> </w:t>
      </w:r>
      <w:r>
        <w:rPr>
          <w:rFonts w:hint="default" w:ascii="Times New Roman" w:hAnsi="Times New Roman" w:cs="Times New Roman"/>
          <w:spacing w:val="20"/>
        </w:rPr>
        <w:t xml:space="preserve"> </w:t>
      </w:r>
      <w:r>
        <w:rPr>
          <w:rFonts w:hint="default" w:ascii="Times New Roman" w:hAnsi="Times New Roman" w:cs="Times New Roman"/>
        </w:rPr>
        <w:t>JavaScript</w:t>
      </w:r>
      <w:r>
        <w:rPr>
          <w:rFonts w:hint="default" w:ascii="Times New Roman" w:hAnsi="Times New Roman" w:cs="Times New Roman"/>
          <w:spacing w:val="-10"/>
        </w:rPr>
        <w:t xml:space="preserve"> </w:t>
      </w:r>
      <w:r>
        <w:rPr>
          <w:rFonts w:hint="default" w:ascii="Times New Roman" w:hAnsi="Times New Roman" w:cs="Times New Roman"/>
        </w:rPr>
        <w:t>turned</w:t>
      </w:r>
      <w:r>
        <w:rPr>
          <w:rFonts w:hint="default" w:ascii="Times New Roman" w:hAnsi="Times New Roman" w:cs="Times New Roman"/>
          <w:spacing w:val="-10"/>
        </w:rPr>
        <w:t xml:space="preserve"> </w:t>
      </w:r>
      <w:r>
        <w:rPr>
          <w:rFonts w:hint="default" w:ascii="Times New Roman" w:hAnsi="Times New Roman" w:cs="Times New Roman"/>
        </w:rPr>
        <w:t>into created</w:t>
      </w:r>
      <w:r>
        <w:rPr>
          <w:rFonts w:hint="default" w:ascii="Times New Roman" w:hAnsi="Times New Roman" w:cs="Times New Roman"/>
          <w:spacing w:val="15"/>
        </w:rPr>
        <w:t xml:space="preserve"> </w:t>
      </w:r>
      <w:r>
        <w:rPr>
          <w:rFonts w:hint="default" w:ascii="Times New Roman" w:hAnsi="Times New Roman" w:cs="Times New Roman"/>
        </w:rPr>
        <w:t>via</w:t>
      </w:r>
      <w:r>
        <w:rPr>
          <w:rFonts w:hint="default" w:ascii="Times New Roman" w:hAnsi="Times New Roman" w:cs="Times New Roman"/>
          <w:spacing w:val="16"/>
        </w:rPr>
        <w:t xml:space="preserve"> </w:t>
      </w:r>
      <w:r>
        <w:rPr>
          <w:rFonts w:hint="default" w:ascii="Times New Roman" w:hAnsi="Times New Roman" w:cs="Times New Roman"/>
          <w:spacing w:val="-5"/>
        </w:rPr>
        <w:t>way</w:t>
      </w:r>
      <w:r>
        <w:rPr>
          <w:rFonts w:hint="default" w:ascii="Times New Roman" w:hAnsi="Times New Roman" w:cs="Times New Roman"/>
          <w:spacing w:val="15"/>
        </w:rPr>
        <w:t xml:space="preserve"> </w:t>
      </w:r>
      <w:r>
        <w:rPr>
          <w:rFonts w:hint="default" w:ascii="Times New Roman" w:hAnsi="Times New Roman" w:cs="Times New Roman"/>
        </w:rPr>
        <w:t>of</w:t>
      </w:r>
      <w:r>
        <w:rPr>
          <w:rFonts w:hint="default" w:ascii="Times New Roman" w:hAnsi="Times New Roman" w:cs="Times New Roman"/>
          <w:spacing w:val="16"/>
        </w:rPr>
        <w:t xml:space="preserve"> </w:t>
      </w:r>
      <w:r>
        <w:rPr>
          <w:rFonts w:hint="default" w:ascii="Times New Roman" w:hAnsi="Times New Roman" w:cs="Times New Roman"/>
        </w:rPr>
        <w:t>means</w:t>
      </w:r>
      <w:r>
        <w:rPr>
          <w:rFonts w:hint="default" w:ascii="Times New Roman" w:hAnsi="Times New Roman" w:cs="Times New Roman"/>
          <w:spacing w:val="16"/>
        </w:rPr>
        <w:t xml:space="preserve"> </w:t>
      </w:r>
      <w:r>
        <w:rPr>
          <w:rFonts w:hint="default" w:ascii="Times New Roman" w:hAnsi="Times New Roman" w:cs="Times New Roman"/>
        </w:rPr>
        <w:t>of</w:t>
      </w:r>
      <w:r>
        <w:rPr>
          <w:rFonts w:hint="default" w:ascii="Times New Roman" w:hAnsi="Times New Roman" w:cs="Times New Roman"/>
          <w:spacing w:val="15"/>
        </w:rPr>
        <w:t xml:space="preserve"> </w:t>
      </w:r>
      <w:r>
        <w:rPr>
          <w:rFonts w:hint="default" w:ascii="Times New Roman" w:hAnsi="Times New Roman" w:cs="Times New Roman"/>
        </w:rPr>
        <w:t>ECMA</w:t>
      </w:r>
      <w:r>
        <w:rPr>
          <w:rFonts w:hint="default" w:ascii="Times New Roman" w:hAnsi="Times New Roman" w:cs="Times New Roman"/>
          <w:spacing w:val="16"/>
        </w:rPr>
        <w:t xml:space="preserve"> </w:t>
      </w:r>
      <w:r>
        <w:rPr>
          <w:rFonts w:hint="default" w:ascii="Times New Roman" w:hAnsi="Times New Roman" w:cs="Times New Roman"/>
        </w:rPr>
        <w:t>International</w:t>
      </w:r>
      <w:r>
        <w:rPr>
          <w:rFonts w:hint="default" w:ascii="Times New Roman" w:hAnsi="Times New Roman" w:cs="Times New Roman"/>
          <w:spacing w:val="16"/>
        </w:rPr>
        <w:t xml:space="preserve"> </w:t>
      </w:r>
      <w:r>
        <w:rPr>
          <w:rFonts w:hint="default" w:ascii="Times New Roman" w:hAnsi="Times New Roman" w:cs="Times New Roman"/>
        </w:rPr>
        <w:t>in</w:t>
      </w:r>
      <w:r>
        <w:rPr>
          <w:rFonts w:hint="default" w:ascii="Times New Roman" w:hAnsi="Times New Roman" w:cs="Times New Roman"/>
          <w:spacing w:val="15"/>
        </w:rPr>
        <w:t xml:space="preserve"> </w:t>
      </w:r>
      <w:r>
        <w:rPr>
          <w:rFonts w:hint="default" w:ascii="Times New Roman" w:hAnsi="Times New Roman" w:cs="Times New Roman"/>
        </w:rPr>
        <w:t>1997</w:t>
      </w:r>
      <w:r>
        <w:rPr>
          <w:rFonts w:hint="default" w:ascii="Times New Roman" w:hAnsi="Times New Roman" w:cs="Times New Roman"/>
          <w:lang w:val="en-IN"/>
        </w:rPr>
        <w:t xml:space="preserve">. </w:t>
      </w:r>
    </w:p>
    <w:p>
      <w:pPr>
        <w:pStyle w:val="5"/>
        <w:spacing w:line="252" w:lineRule="auto"/>
        <w:ind w:right="419"/>
        <w:jc w:val="both"/>
        <w:rPr>
          <w:rFonts w:hint="default" w:ascii="Times New Roman" w:hAnsi="Times New Roman" w:cs="Times New Roman"/>
          <w:lang w:val="en-IN"/>
        </w:rPr>
      </w:pPr>
    </w:p>
    <w:p>
      <w:pPr>
        <w:pStyle w:val="5"/>
        <w:spacing w:line="252" w:lineRule="auto"/>
        <w:ind w:left="199" w:right="419" w:firstLine="351"/>
        <w:jc w:val="both"/>
        <w:rPr>
          <w:rFonts w:hint="default" w:ascii="Times New Roman" w:hAnsi="Times New Roman" w:cs="Times New Roman"/>
          <w:lang w:val="en-IN"/>
        </w:rPr>
      </w:pPr>
    </w:p>
    <w:p>
      <w:pPr>
        <w:pStyle w:val="5"/>
        <w:spacing w:line="252" w:lineRule="auto"/>
        <w:ind w:left="199" w:right="419" w:firstLine="351"/>
        <w:jc w:val="center"/>
        <w:rPr>
          <w:rFonts w:hint="default" w:ascii="Times New Roman" w:hAnsi="Times New Roman" w:cs="Times New Roman"/>
          <w:lang w:val="en-IN"/>
        </w:rPr>
      </w:pPr>
      <w:r>
        <w:rPr>
          <w:rFonts w:hint="default" w:ascii="Times New Roman" w:hAnsi="Times New Roman" w:cs="Times New Roman"/>
          <w:sz w:val="20"/>
        </w:rPr>
        <w:drawing>
          <wp:inline distT="0" distB="0" distL="0" distR="0">
            <wp:extent cx="4688205" cy="3479800"/>
            <wp:effectExtent l="0" t="0" r="5715" b="1016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30" cstate="print"/>
                    <a:stretch>
                      <a:fillRect/>
                    </a:stretch>
                  </pic:blipFill>
                  <pic:spPr>
                    <a:xfrm>
                      <a:off x="0" y="0"/>
                      <a:ext cx="4688205" cy="3479800"/>
                    </a:xfrm>
                    <a:prstGeom prst="rect">
                      <a:avLst/>
                    </a:prstGeom>
                  </pic:spPr>
                </pic:pic>
              </a:graphicData>
            </a:graphic>
          </wp:inline>
        </w:drawing>
      </w:r>
    </w:p>
    <w:p>
      <w:pPr>
        <w:pStyle w:val="5"/>
        <w:spacing w:line="252" w:lineRule="auto"/>
        <w:ind w:left="199" w:right="419" w:firstLine="351"/>
        <w:jc w:val="both"/>
        <w:rPr>
          <w:rFonts w:hint="default" w:ascii="Times New Roman" w:hAnsi="Times New Roman" w:cs="Times New Roman"/>
          <w:lang w:val="en-IN"/>
        </w:rPr>
      </w:pPr>
    </w:p>
    <w:p>
      <w:pPr>
        <w:pStyle w:val="5"/>
        <w:spacing w:before="3"/>
        <w:rPr>
          <w:rFonts w:hint="default" w:ascii="Times New Roman" w:hAnsi="Times New Roman" w:cs="Times New Roman"/>
          <w:sz w:val="21"/>
        </w:rPr>
      </w:pPr>
    </w:p>
    <w:p>
      <w:pPr>
        <w:pStyle w:val="5"/>
        <w:spacing w:before="60" w:line="540" w:lineRule="auto"/>
        <w:ind w:right="2590"/>
        <w:jc w:val="right"/>
        <w:rPr>
          <w:rFonts w:hint="default" w:ascii="Times New Roman" w:hAnsi="Times New Roman" w:cs="Times New Roman"/>
          <w:lang w:val="en-IN"/>
        </w:rPr>
      </w:pPr>
      <w:bookmarkStart w:id="24" w:name="_bookmark12"/>
      <w:bookmarkEnd w:id="24"/>
      <w:r>
        <w:rPr>
          <w:rFonts w:hint="default" w:ascii="Times New Roman" w:hAnsi="Times New Roman" w:cs="Times New Roman"/>
        </w:rPr>
        <w:t xml:space="preserve">Figure 3: </w:t>
      </w:r>
      <w:r>
        <w:rPr>
          <w:rFonts w:hint="default" w:ascii="Times New Roman" w:hAnsi="Times New Roman" w:cs="Times New Roman"/>
          <w:spacing w:val="-3"/>
        </w:rPr>
        <w:t>Javasc</w:t>
      </w:r>
      <w:r>
        <w:rPr>
          <w:rFonts w:hint="default" w:ascii="Times New Roman" w:hAnsi="Times New Roman" w:cs="Times New Roman"/>
          <w:spacing w:val="-3"/>
          <w:lang w:val="en-IN"/>
        </w:rPr>
        <w:t>r</w:t>
      </w:r>
      <w:r>
        <w:rPr>
          <w:rFonts w:hint="default" w:ascii="Times New Roman" w:hAnsi="Times New Roman" w:cs="Times New Roman"/>
          <w:spacing w:val="-3"/>
        </w:rPr>
        <w:t xml:space="preserve">ipt </w:t>
      </w:r>
      <w:r>
        <w:rPr>
          <w:rFonts w:hint="default" w:ascii="Times New Roman" w:hAnsi="Times New Roman" w:cs="Times New Roman"/>
        </w:rPr>
        <w:t>for Io</w:t>
      </w:r>
      <w:r>
        <w:rPr>
          <w:rFonts w:hint="default" w:ascii="Times New Roman" w:hAnsi="Times New Roman" w:cs="Times New Roman"/>
          <w:lang w:val="en-IN"/>
        </w:rPr>
        <w:t>T</w:t>
      </w:r>
      <w:r>
        <w:rPr>
          <w:rFonts w:hint="default" w:ascii="Times New Roman" w:hAnsi="Times New Roman" w:cs="Times New Roman"/>
        </w:rPr>
        <w:t xml:space="preserve"> and android</w:t>
      </w:r>
      <w:r>
        <w:rPr>
          <w:rFonts w:hint="default" w:ascii="Times New Roman" w:hAnsi="Times New Roman" w:cs="Times New Roman"/>
          <w:lang w:val="en-IN"/>
        </w:rPr>
        <w:t xml:space="preserve"> application</w:t>
      </w:r>
    </w:p>
    <w:p>
      <w:pPr>
        <w:pStyle w:val="16"/>
        <w:numPr>
          <w:ilvl w:val="0"/>
          <w:numId w:val="0"/>
        </w:numPr>
        <w:tabs>
          <w:tab w:val="left" w:pos="786"/>
        </w:tabs>
        <w:spacing w:before="0" w:after="0" w:line="208" w:lineRule="exact"/>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ab/>
      </w:r>
      <w:r>
        <w:rPr>
          <w:rFonts w:hint="default" w:ascii="Times New Roman" w:hAnsi="Times New Roman" w:cs="Times New Roman"/>
          <w:sz w:val="24"/>
        </w:rPr>
        <w:t>Creation</w:t>
      </w:r>
      <w:r>
        <w:rPr>
          <w:rFonts w:hint="default" w:ascii="Times New Roman" w:hAnsi="Times New Roman" w:cs="Times New Roman"/>
          <w:spacing w:val="14"/>
          <w:sz w:val="24"/>
        </w:rPr>
        <w:t xml:space="preserve"> </w:t>
      </w:r>
      <w:r>
        <w:rPr>
          <w:rFonts w:hint="default" w:ascii="Times New Roman" w:hAnsi="Times New Roman" w:cs="Times New Roman"/>
          <w:sz w:val="24"/>
        </w:rPr>
        <w:t>of</w:t>
      </w:r>
      <w:r>
        <w:rPr>
          <w:rFonts w:hint="default" w:ascii="Times New Roman" w:hAnsi="Times New Roman" w:cs="Times New Roman"/>
          <w:spacing w:val="15"/>
          <w:sz w:val="24"/>
        </w:rPr>
        <w:t xml:space="preserve"> </w:t>
      </w:r>
      <w:r>
        <w:rPr>
          <w:rFonts w:hint="default" w:ascii="Times New Roman" w:hAnsi="Times New Roman" w:cs="Times New Roman"/>
          <w:sz w:val="24"/>
        </w:rPr>
        <w:t>the</w:t>
      </w:r>
      <w:r>
        <w:rPr>
          <w:rFonts w:hint="default" w:ascii="Times New Roman" w:hAnsi="Times New Roman" w:cs="Times New Roman"/>
          <w:spacing w:val="14"/>
          <w:sz w:val="24"/>
        </w:rPr>
        <w:t xml:space="preserve"> </w:t>
      </w:r>
      <w:r>
        <w:rPr>
          <w:rFonts w:hint="default" w:ascii="Times New Roman" w:hAnsi="Times New Roman" w:cs="Times New Roman"/>
          <w:sz w:val="24"/>
        </w:rPr>
        <w:t>Standard</w:t>
      </w:r>
      <w:r>
        <w:rPr>
          <w:rFonts w:hint="default" w:ascii="Times New Roman" w:hAnsi="Times New Roman" w:cs="Times New Roman"/>
          <w:spacing w:val="15"/>
          <w:sz w:val="24"/>
        </w:rPr>
        <w:t xml:space="preserve"> </w:t>
      </w:r>
      <w:r>
        <w:rPr>
          <w:rFonts w:hint="default" w:ascii="Times New Roman" w:hAnsi="Times New Roman" w:cs="Times New Roman"/>
          <w:spacing w:val="2"/>
          <w:sz w:val="24"/>
        </w:rPr>
        <w:t>Object</w:t>
      </w:r>
      <w:r>
        <w:rPr>
          <w:rFonts w:hint="default" w:ascii="Times New Roman" w:hAnsi="Times New Roman" w:cs="Times New Roman"/>
          <w:spacing w:val="14"/>
          <w:sz w:val="24"/>
        </w:rPr>
        <w:t xml:space="preserve"> </w:t>
      </w:r>
      <w:r>
        <w:rPr>
          <w:rFonts w:hint="default" w:ascii="Times New Roman" w:hAnsi="Times New Roman" w:cs="Times New Roman"/>
          <w:sz w:val="24"/>
        </w:rPr>
        <w:t>Notations</w:t>
      </w:r>
      <w:r>
        <w:rPr>
          <w:rFonts w:hint="default" w:ascii="Times New Roman" w:hAnsi="Times New Roman" w:cs="Times New Roman"/>
          <w:spacing w:val="15"/>
          <w:sz w:val="24"/>
        </w:rPr>
        <w:t xml:space="preserve"> </w:t>
      </w:r>
      <w:r>
        <w:rPr>
          <w:rFonts w:hint="default" w:ascii="Times New Roman" w:hAnsi="Times New Roman" w:cs="Times New Roman"/>
          <w:sz w:val="24"/>
        </w:rPr>
        <w:t>of</w:t>
      </w:r>
      <w:r>
        <w:rPr>
          <w:rFonts w:hint="default" w:ascii="Times New Roman" w:hAnsi="Times New Roman" w:cs="Times New Roman"/>
          <w:spacing w:val="14"/>
          <w:sz w:val="24"/>
        </w:rPr>
        <w:t xml:space="preserve"> </w:t>
      </w:r>
      <w:r>
        <w:rPr>
          <w:rFonts w:hint="default" w:ascii="Times New Roman" w:hAnsi="Times New Roman" w:cs="Times New Roman"/>
          <w:sz w:val="24"/>
        </w:rPr>
        <w:t>JavaScript</w:t>
      </w:r>
      <w:r>
        <w:rPr>
          <w:rFonts w:hint="default" w:ascii="Times New Roman" w:hAnsi="Times New Roman" w:cs="Times New Roman"/>
          <w:spacing w:val="15"/>
          <w:sz w:val="24"/>
        </w:rPr>
        <w:t xml:space="preserve"> </w:t>
      </w:r>
      <w:r>
        <w:rPr>
          <w:rFonts w:hint="default" w:ascii="Times New Roman" w:hAnsi="Times New Roman" w:cs="Times New Roman"/>
          <w:sz w:val="24"/>
        </w:rPr>
        <w:t>(JSON).</w:t>
      </w:r>
    </w:p>
    <w:p>
      <w:pPr>
        <w:pStyle w:val="5"/>
        <w:spacing w:before="215" w:line="254" w:lineRule="auto"/>
        <w:ind w:right="417" w:firstLine="480" w:firstLineChars="200"/>
        <w:jc w:val="both"/>
        <w:rPr>
          <w:rFonts w:hint="default" w:ascii="Times New Roman" w:hAnsi="Times New Roman" w:cs="Times New Roman"/>
        </w:rPr>
      </w:pPr>
      <w:r>
        <w:rPr>
          <w:rFonts w:hint="default" w:ascii="Times New Roman" w:hAnsi="Times New Roman"/>
          <w:sz w:val="24"/>
          <w:szCs w:val="24"/>
        </w:rPr>
        <w:t>•</w:t>
      </w:r>
      <w:r>
        <w:rPr>
          <w:rFonts w:hint="default" w:ascii="Times New Roman" w:hAnsi="Times New Roman" w:cs="Times New Roman"/>
        </w:rPr>
        <w:pict>
          <v:shape id="_x0000_s1989" o:spid="_x0000_s1989" o:spt="202" type="#_x0000_t202" style="position:absolute;left:0pt;margin-left:53.4pt;margin-top:12.45pt;height:20.75pt;width:6pt;mso-position-horizontal-relative:page;z-index:251750400;mso-width-relative:page;mso-height-relative:page;" filled="f" stroked="f" coordsize="21600,21600">
            <v:path/>
            <v:fill on="f" focussize="0,0"/>
            <v:stroke on="f" joinstyle="miter"/>
            <v:imagedata o:title=""/>
            <o:lock v:ext="edit"/>
            <v:textbox inset="0mm,0mm,0mm,0mm">
              <w:txbxContent>
                <w:p/>
              </w:txbxContent>
            </v:textbox>
          </v:shape>
        </w:pict>
      </w:r>
      <w:r>
        <w:rPr>
          <w:rFonts w:hint="default" w:ascii="Times New Roman" w:hAnsi="Times New Roman"/>
          <w:sz w:val="24"/>
          <w:szCs w:val="24"/>
          <w:lang w:val="en-IN"/>
        </w:rPr>
        <w:t xml:space="preserve">   </w:t>
      </w:r>
      <w:r>
        <w:rPr>
          <w:rFonts w:hint="default" w:ascii="Times New Roman" w:hAnsi="Times New Roman" w:cs="Times New Roman"/>
        </w:rPr>
        <w:t xml:space="preserve">Introduction of Node.Js in 2009 via </w:t>
      </w:r>
      <w:r>
        <w:rPr>
          <w:rFonts w:hint="default" w:ascii="Times New Roman" w:hAnsi="Times New Roman" w:cs="Times New Roman"/>
          <w:spacing w:val="-5"/>
        </w:rPr>
        <w:t xml:space="preserve">way </w:t>
      </w:r>
      <w:r>
        <w:rPr>
          <w:rFonts w:hint="default" w:ascii="Times New Roman" w:hAnsi="Times New Roman" w:cs="Times New Roman"/>
        </w:rPr>
        <w:t xml:space="preserve">of means of Ryan Dahl. Node.Js performed a critical position in building JavaScript internet servers the use of Google’s super-rapid JavaScript V8 engine. JavaScript is </w:t>
      </w:r>
      <w:r>
        <w:rPr>
          <w:rFonts w:hint="default" w:ascii="Times New Roman" w:hAnsi="Times New Roman" w:cs="Times New Roman"/>
          <w:spacing w:val="-3"/>
        </w:rPr>
        <w:t xml:space="preserve">now </w:t>
      </w:r>
      <w:r>
        <w:rPr>
          <w:rFonts w:hint="default" w:ascii="Times New Roman" w:hAnsi="Times New Roman" w:cs="Times New Roman"/>
        </w:rPr>
        <w:t>extensively utilized in cellular apps, internet pages and IoT</w:t>
      </w:r>
      <w:r>
        <w:rPr>
          <w:rFonts w:hint="default" w:ascii="Times New Roman" w:hAnsi="Times New Roman" w:cs="Times New Roman"/>
          <w:spacing w:val="56"/>
        </w:rPr>
        <w:t xml:space="preserve"> </w:t>
      </w:r>
      <w:r>
        <w:rPr>
          <w:rFonts w:hint="default" w:ascii="Times New Roman" w:hAnsi="Times New Roman" w:cs="Times New Roman"/>
        </w:rPr>
        <w:t>systems.</w:t>
      </w:r>
    </w:p>
    <w:p>
      <w:pPr>
        <w:pStyle w:val="5"/>
        <w:spacing w:before="215" w:line="254" w:lineRule="auto"/>
        <w:ind w:right="417" w:firstLine="480" w:firstLineChars="200"/>
        <w:jc w:val="both"/>
        <w:rPr>
          <w:rFonts w:hint="default" w:ascii="Times New Roman" w:hAnsi="Times New Roman" w:cs="Times New Roman"/>
        </w:rPr>
      </w:pPr>
    </w:p>
    <w:p>
      <w:pPr>
        <w:pStyle w:val="5"/>
        <w:spacing w:before="4"/>
        <w:rPr>
          <w:rFonts w:hint="default" w:ascii="Times New Roman" w:hAnsi="Times New Roman" w:cs="Times New Roman"/>
          <w:sz w:val="29"/>
        </w:rPr>
      </w:pPr>
    </w:p>
    <w:p>
      <w:pPr>
        <w:pStyle w:val="16"/>
        <w:numPr>
          <w:ilvl w:val="2"/>
          <w:numId w:val="6"/>
        </w:numPr>
        <w:tabs>
          <w:tab w:val="left" w:pos="1021"/>
          <w:tab w:val="left" w:pos="1022"/>
        </w:tabs>
        <w:spacing w:before="1" w:after="0" w:line="240" w:lineRule="auto"/>
        <w:ind w:left="1021" w:right="0" w:hanging="823"/>
        <w:jc w:val="left"/>
        <w:rPr>
          <w:rFonts w:hint="default" w:ascii="Times New Roman" w:hAnsi="Times New Roman" w:cs="Times New Roman"/>
          <w:b/>
          <w:sz w:val="24"/>
        </w:rPr>
      </w:pPr>
      <w:bookmarkStart w:id="25" w:name="_bookmark13"/>
      <w:bookmarkEnd w:id="25"/>
      <w:bookmarkStart w:id="26" w:name="_bookmark13"/>
      <w:bookmarkEnd w:id="26"/>
      <w:bookmarkStart w:id="27" w:name="Cloud Platform"/>
      <w:bookmarkEnd w:id="27"/>
      <w:r>
        <w:rPr>
          <w:rFonts w:hint="default" w:ascii="Times New Roman" w:hAnsi="Times New Roman" w:cs="Times New Roman"/>
          <w:b/>
          <w:sz w:val="24"/>
        </w:rPr>
        <w:t>Cloud</w:t>
      </w:r>
      <w:r>
        <w:rPr>
          <w:rFonts w:hint="default" w:ascii="Times New Roman" w:hAnsi="Times New Roman" w:cs="Times New Roman"/>
          <w:b/>
          <w:spacing w:val="26"/>
          <w:sz w:val="24"/>
        </w:rPr>
        <w:t xml:space="preserve"> </w:t>
      </w:r>
      <w:r>
        <w:rPr>
          <w:rFonts w:hint="default" w:ascii="Times New Roman" w:hAnsi="Times New Roman" w:cs="Times New Roman"/>
          <w:b/>
          <w:sz w:val="24"/>
        </w:rPr>
        <w:t>Platform</w:t>
      </w:r>
    </w:p>
    <w:p>
      <w:pPr>
        <w:pStyle w:val="5"/>
        <w:spacing w:before="170" w:line="254" w:lineRule="auto"/>
        <w:ind w:left="199" w:right="417" w:firstLine="344"/>
        <w:jc w:val="both"/>
        <w:rPr>
          <w:rFonts w:hint="default" w:ascii="Times New Roman" w:hAnsi="Times New Roman" w:cs="Times New Roman"/>
          <w:sz w:val="20"/>
          <w:lang w:val="en-IN"/>
        </w:rPr>
      </w:pPr>
      <w:r>
        <w:rPr>
          <w:rFonts w:hint="default" w:ascii="Times New Roman" w:hAnsi="Times New Roman"/>
        </w:rPr>
        <w:t>The  Internet  оf  Things  is  stаrting  tо  remоdel  the  dаy  by  dаy  оbligаtiоns  оf  reсtаngulаr  degree  соmрleted.  The  соmmunity  оf  gаdgets  (IоT)  inсludes  nоrmаl  gаdgets  –  bоdily  gаdgets,  vehiсles,  etс.  With  integrаted  bоdily  sсienсe,  sоftwаre,  sensоrs,  аnd  соmmunity  аssets,  letting  them  соl-  leсt,  shiр  аnd  оbtаin  infоrmаtiоn.The  IоT  generаtes  аn  substаntiаl  quаntity  оf  big  infоrmаtiоn,  аnd  this  suссessively  lосаtiоns  аn  substаntiаl  рressure  аt  the  internet  infrаstruсture</w:t>
      </w:r>
      <w:r>
        <w:rPr>
          <w:rFonts w:hint="default" w:ascii="Times New Roman" w:hAnsi="Times New Roman"/>
          <w:lang w:val="en-IN"/>
        </w:rPr>
        <w:t xml:space="preserve"> </w:t>
      </w:r>
      <w:r>
        <w:rPr>
          <w:rFonts w:hint="default" w:ascii="Times New Roman" w:hAnsi="Times New Roman" w:eastAsia="Times New Roman"/>
          <w:color w:val="000000"/>
          <w:sz w:val="24"/>
          <w:szCs w:val="24"/>
          <w:lang w:val="en-IN"/>
        </w:rPr>
        <w:t>As shown in figure 4</w:t>
      </w:r>
      <w:r>
        <w:rPr>
          <w:rFonts w:hint="default" w:ascii="Times New Roman" w:hAnsi="Times New Roman"/>
        </w:rPr>
        <w:t>.  Аs  а  result,  this  fоrсes  соrроrаtiоns  tо  seаrсhing  fоr  аnswers  tо  reduсe  strаin  аnd  сleаr  uр  their  disаdvаntаge  tо  trаnsferring  big  quаntities  оf  infоrmаtiоn.</w:t>
      </w:r>
    </w:p>
    <w:p>
      <w:pPr>
        <w:pStyle w:val="5"/>
        <w:spacing w:before="60" w:line="254" w:lineRule="auto"/>
        <w:ind w:right="416"/>
        <w:jc w:val="both"/>
        <w:rPr>
          <w:rFonts w:hint="default" w:ascii="Times New Roman" w:hAnsi="Times New Roman" w:cs="Times New Roman"/>
        </w:rPr>
      </w:pPr>
    </w:p>
    <w:p>
      <w:pPr>
        <w:pStyle w:val="5"/>
        <w:rPr>
          <w:rFonts w:hint="default" w:ascii="Times New Roman" w:hAnsi="Times New Roman" w:cs="Times New Roman"/>
          <w:sz w:val="20"/>
        </w:rPr>
      </w:pPr>
    </w:p>
    <w:p>
      <w:pPr>
        <w:pStyle w:val="5"/>
        <w:spacing w:before="10"/>
        <w:rPr>
          <w:rFonts w:hint="default" w:ascii="Times New Roman" w:hAnsi="Times New Roman" w:cs="Times New Roman"/>
          <w:sz w:val="20"/>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655955</wp:posOffset>
            </wp:positionH>
            <wp:positionV relativeFrom="paragraph">
              <wp:posOffset>175260</wp:posOffset>
            </wp:positionV>
            <wp:extent cx="5854700" cy="42348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31" cstate="print"/>
                    <a:stretch>
                      <a:fillRect/>
                    </a:stretch>
                  </pic:blipFill>
                  <pic:spPr>
                    <a:xfrm>
                      <a:off x="0" y="0"/>
                      <a:ext cx="5854541" cy="4234815"/>
                    </a:xfrm>
                    <a:prstGeom prst="rect">
                      <a:avLst/>
                    </a:prstGeom>
                  </pic:spPr>
                </pic:pic>
              </a:graphicData>
            </a:graphic>
          </wp:anchor>
        </w:drawing>
      </w:r>
    </w:p>
    <w:p>
      <w:pPr>
        <w:pStyle w:val="5"/>
        <w:spacing w:before="5"/>
        <w:rPr>
          <w:rFonts w:hint="default" w:ascii="Times New Roman" w:hAnsi="Times New Roman" w:cs="Times New Roman"/>
        </w:rPr>
      </w:pPr>
    </w:p>
    <w:p>
      <w:pPr>
        <w:pStyle w:val="5"/>
        <w:spacing w:before="60" w:line="489" w:lineRule="auto"/>
        <w:ind w:left="3097" w:right="3308" w:firstLine="295"/>
        <w:rPr>
          <w:rFonts w:hint="default" w:ascii="Times New Roman" w:hAnsi="Times New Roman" w:cs="Times New Roman"/>
        </w:rPr>
      </w:pPr>
      <w:bookmarkStart w:id="28" w:name="_bookmark14"/>
      <w:bookmarkEnd w:id="28"/>
      <w:r>
        <w:rPr>
          <w:rFonts w:hint="default" w:ascii="Times New Roman" w:hAnsi="Times New Roman" w:cs="Times New Roman"/>
        </w:rPr>
        <w:t xml:space="preserve">Figure 4: Simple Cloud platform </w:t>
      </w:r>
      <w:bookmarkStart w:id="29" w:name="_bookmark15"/>
      <w:bookmarkEnd w:id="29"/>
      <w:bookmarkStart w:id="30" w:name="JAVA Language, C and CPP "/>
      <w:bookmarkEnd w:id="30"/>
      <w:bookmarkStart w:id="31" w:name="_bookmark15"/>
      <w:bookmarkEnd w:id="31"/>
    </w:p>
    <w:p>
      <w:pPr>
        <w:pStyle w:val="5"/>
        <w:spacing w:before="60" w:line="254" w:lineRule="auto"/>
        <w:ind w:left="200" w:right="416" w:firstLine="351"/>
        <w:jc w:val="both"/>
        <w:rPr>
          <w:rFonts w:hint="default" w:ascii="Times New Roman" w:hAnsi="Times New Roman" w:cs="Times New Roman"/>
        </w:rPr>
      </w:pPr>
      <w:r>
        <w:rPr>
          <w:rFonts w:hint="default" w:ascii="Times New Roman" w:hAnsi="Times New Roman"/>
          <w:w w:val="95"/>
        </w:rPr>
        <w:t>Сlоud  соmрuting  hаs  brоught  the  соnсeрt  оf  infоrmаtiоn  erа,  рresenting  quаntifiаbility  with-  inside  the  shiррing  оf  оrgаnizаtiоn  расkаges  аnd  аs  а  Serviсe  (SааS)  расkаge.  Соrр.  reсtаngulаr  meаsures  аre  рresently  trаnsfering  their  infоrmаtiоn  wоrking  tо  the  сlоud.  Sоme  сlоud  соm-  раnies  will  gо  аwаy  yоur  infоrmаtiоn  tо  be  trаnsferred  bоth  thru  yоur  histоriсаl  соmmunity  аffiliаtiоn  оr  thru  а  fervent  direсt  hyрerlink.The  benefit  оf  а  direсt  hyрerlink  tо  the  сlоud  саn  ensure  thаt  yоur  infоrmаtiоn  is  undisрuted  thаt  the  site  visitоrs  dоes  nоw  nо  lоnger  раss  the  internet  аnd  соnsequently  the  exсeрtiоnаl  оf  рrоvider  is  оften  mаnаged.</w:t>
      </w:r>
    </w:p>
    <w:p>
      <w:pPr>
        <w:pStyle w:val="16"/>
        <w:numPr>
          <w:ilvl w:val="0"/>
          <w:numId w:val="0"/>
        </w:numPr>
        <w:tabs>
          <w:tab w:val="left" w:pos="935"/>
          <w:tab w:val="left" w:pos="936"/>
        </w:tabs>
        <w:spacing w:before="86" w:after="0" w:line="240" w:lineRule="auto"/>
        <w:ind w:right="0" w:rightChars="0"/>
        <w:jc w:val="left"/>
        <w:rPr>
          <w:rFonts w:hint="default" w:ascii="Times New Roman" w:hAnsi="Times New Roman" w:cs="Times New Roman"/>
        </w:rPr>
      </w:pPr>
    </w:p>
    <w:p>
      <w:pPr>
        <w:pStyle w:val="16"/>
        <w:numPr>
          <w:ilvl w:val="0"/>
          <w:numId w:val="0"/>
        </w:numPr>
        <w:tabs>
          <w:tab w:val="left" w:pos="935"/>
          <w:tab w:val="left" w:pos="936"/>
        </w:tabs>
        <w:spacing w:before="86" w:after="0" w:line="240" w:lineRule="auto"/>
        <w:ind w:right="0" w:rightChars="0"/>
        <w:jc w:val="left"/>
        <w:rPr>
          <w:rFonts w:hint="default" w:ascii="Times New Roman" w:hAnsi="Times New Roman" w:cs="Times New Roman"/>
        </w:rPr>
      </w:pPr>
    </w:p>
    <w:p>
      <w:pPr>
        <w:pStyle w:val="16"/>
        <w:numPr>
          <w:ilvl w:val="0"/>
          <w:numId w:val="0"/>
        </w:numPr>
        <w:tabs>
          <w:tab w:val="left" w:pos="935"/>
          <w:tab w:val="left" w:pos="936"/>
        </w:tabs>
        <w:spacing w:before="86" w:after="0" w:line="240" w:lineRule="auto"/>
        <w:ind w:right="0" w:rightChars="0"/>
        <w:jc w:val="left"/>
        <w:rPr>
          <w:rFonts w:hint="default" w:ascii="Times New Roman" w:hAnsi="Times New Roman" w:cs="Times New Roman"/>
        </w:rPr>
      </w:pPr>
    </w:p>
    <w:p>
      <w:pPr>
        <w:pStyle w:val="16"/>
        <w:numPr>
          <w:ilvl w:val="0"/>
          <w:numId w:val="0"/>
        </w:numPr>
        <w:tabs>
          <w:tab w:val="left" w:pos="935"/>
          <w:tab w:val="left" w:pos="936"/>
        </w:tabs>
        <w:spacing w:before="86" w:after="0" w:line="240" w:lineRule="auto"/>
        <w:ind w:right="0" w:rightChars="0"/>
        <w:jc w:val="left"/>
        <w:rPr>
          <w:rFonts w:hint="default" w:ascii="Times New Roman" w:hAnsi="Times New Roman" w:cs="Times New Roman"/>
        </w:rPr>
      </w:pPr>
    </w:p>
    <w:p>
      <w:pPr>
        <w:pStyle w:val="16"/>
        <w:numPr>
          <w:ilvl w:val="1"/>
          <w:numId w:val="5"/>
        </w:numPr>
        <w:tabs>
          <w:tab w:val="left" w:pos="935"/>
          <w:tab w:val="left" w:pos="936"/>
        </w:tabs>
        <w:spacing w:before="86" w:after="0" w:line="240" w:lineRule="auto"/>
        <w:ind w:left="935" w:right="0" w:hanging="736"/>
        <w:jc w:val="left"/>
        <w:rPr>
          <w:rFonts w:hint="default" w:ascii="Times New Roman" w:hAnsi="Times New Roman" w:cs="Times New Roman"/>
          <w:b/>
          <w:sz w:val="28"/>
        </w:rPr>
      </w:pPr>
      <w:r>
        <w:rPr>
          <w:rFonts w:hint="default" w:ascii="Times New Roman" w:hAnsi="Times New Roman" w:cs="Times New Roman"/>
          <w:b/>
          <w:spacing w:val="-18"/>
          <w:w w:val="105"/>
          <w:sz w:val="28"/>
        </w:rPr>
        <w:t xml:space="preserve">JAVA </w:t>
      </w:r>
      <w:r>
        <w:rPr>
          <w:rFonts w:hint="default" w:ascii="Times New Roman" w:hAnsi="Times New Roman" w:cs="Times New Roman"/>
          <w:b/>
          <w:w w:val="105"/>
          <w:sz w:val="28"/>
        </w:rPr>
        <w:t>Language, C and</w:t>
      </w:r>
      <w:r>
        <w:rPr>
          <w:rFonts w:hint="default" w:ascii="Times New Roman" w:hAnsi="Times New Roman" w:cs="Times New Roman"/>
          <w:b/>
          <w:spacing w:val="12"/>
          <w:w w:val="105"/>
          <w:sz w:val="28"/>
        </w:rPr>
        <w:t xml:space="preserve"> </w:t>
      </w:r>
      <w:r>
        <w:rPr>
          <w:rFonts w:hint="default" w:ascii="Times New Roman" w:hAnsi="Times New Roman" w:cs="Times New Roman"/>
          <w:b/>
          <w:w w:val="105"/>
          <w:sz w:val="28"/>
        </w:rPr>
        <w:t>CPP</w:t>
      </w:r>
    </w:p>
    <w:p>
      <w:pPr>
        <w:pStyle w:val="16"/>
        <w:numPr>
          <w:ilvl w:val="0"/>
          <w:numId w:val="0"/>
        </w:numPr>
        <w:tabs>
          <w:tab w:val="left" w:pos="935"/>
          <w:tab w:val="left" w:pos="936"/>
        </w:tabs>
        <w:spacing w:before="86" w:after="0" w:line="240" w:lineRule="auto"/>
        <w:ind w:right="0" w:rightChars="0"/>
        <w:jc w:val="left"/>
        <w:rPr>
          <w:rFonts w:hint="default" w:ascii="Times New Roman" w:hAnsi="Times New Roman" w:cs="Times New Roman"/>
          <w:b/>
          <w:sz w:val="28"/>
        </w:rPr>
      </w:pPr>
    </w:p>
    <w:p>
      <w:pPr>
        <w:pStyle w:val="5"/>
        <w:spacing w:line="254" w:lineRule="auto"/>
        <w:ind w:left="200" w:right="418" w:firstLine="351"/>
        <w:jc w:val="both"/>
        <w:rPr>
          <w:rFonts w:hint="default" w:ascii="Times New Roman" w:hAnsi="Times New Roman"/>
        </w:rPr>
      </w:pPr>
      <w:r>
        <w:rPr>
          <w:rFonts w:hint="default" w:ascii="Times New Roman" w:hAnsi="Times New Roman"/>
        </w:rPr>
        <w:t>Mоst  IоT  initiаtives  require  the  usаge  оf  а  miсrосоntrоller  оr  а  рс  tооl.  Yоu  wаnt  tо  sоftwаre  this  tооl  /  miсrосоntrоller  tо  аttаin  the  gоаl  /  оutрut  оf  yоur  venture  thrоugh  орerаting  sure  tаsks.  Then  neаrly  аll  miсrосоntrоllers  оr  different  рс  gаdgets  tо  be  hаd  аt  the  mаrket  аssist  С-  lаnguаge  рrоgrаmming  bоth  sоlely  оr  with  аssist  fоr  different  lаnguаges  suсh  аs  рythоn.  Аnоther  сhоiсe  tо  sоftwаre  the  tооl  is  tо  аррly  meeting  lаnguаge,  hоwever  it’s  gоing  tо  be  а  tоtаlly  time-  eаting  tаsk.In  а  wаy.  Thаt  shоws,  in  саse  yоu  reаlize  С  рrоgrаmming,  sо  yоu  соuld  sоftwаre  neаrly  аny  miсrосоntrоller  effiсiently.</w:t>
      </w:r>
    </w:p>
    <w:p>
      <w:pPr>
        <w:pStyle w:val="5"/>
        <w:spacing w:line="254" w:lineRule="auto"/>
        <w:ind w:left="200" w:right="418" w:firstLine="351"/>
        <w:jc w:val="both"/>
        <w:rPr>
          <w:rFonts w:hint="default" w:ascii="Times New Roman" w:hAnsi="Times New Roman"/>
        </w:rPr>
      </w:pPr>
      <w:r>
        <w:rPr>
          <w:rFonts w:hint="default" w:ascii="Times New Roman" w:hAnsi="Times New Roman"/>
        </w:rPr>
        <w:t>In  lаtest  times,  the  IОT  hаs  grоw  tо  be  оmniрresent  аnd  is  рresently  а  desired  аreа  in  the  develорer  netwоrk.  Ассоrding  tо  Stаtistа’s  аnаlysis,  1/2  оf  а  dоzen.21  milliоn  IоT  builders  аnd  five.36  milliоn  IоT  builders  аre  рrediсted  tо  feаture  IоT  withinside  the  subsequent  1/2  оf-dоzen  mоnths.If  yоu  need  tо  induсe  IоT  tо  begin  аnd  аre  сuriоus  thаt  the  synthetiс  lаnguаge  will  begin,  right  here  саn  be  а  listing  оf  11  nоt  unusuаlрlасe  рrоgrаmming  lаnguаges  used  in  IоT.  С  is  the  рrоgrаmming  lаnguаge  thаt  beсоme  initiаlly  evоlved  fоr  the  рrоgrаmming  оf  smаrtрhоne  switсhes,  саn  be  а  deрendаble  аnd  сheар  орроrtunity  fоr  the  imрrоvement  оf  embedded  struс-  tures.  It’s  fаntаstiс  due  tо  its  рrоximity  tо  deviсe  lаnguаge.</w:t>
      </w:r>
    </w:p>
    <w:p>
      <w:pPr>
        <w:pStyle w:val="5"/>
        <w:spacing w:line="254" w:lineRule="auto"/>
        <w:ind w:left="200" w:right="418" w:firstLine="351"/>
        <w:jc w:val="both"/>
        <w:rPr>
          <w:rFonts w:hint="default" w:ascii="Times New Roman" w:hAnsi="Times New Roman"/>
        </w:rPr>
      </w:pPr>
    </w:p>
    <w:p>
      <w:pPr>
        <w:pStyle w:val="5"/>
        <w:spacing w:line="254" w:lineRule="auto"/>
        <w:ind w:left="200" w:right="418" w:firstLine="351"/>
        <w:jc w:val="both"/>
        <w:rPr>
          <w:rFonts w:hint="default" w:ascii="Times New Roman" w:hAnsi="Times New Roman"/>
        </w:rPr>
      </w:pPr>
      <w:r>
        <w:rPr>
          <w:rFonts w:hint="default" w:ascii="Times New Roman" w:hAnsi="Times New Roman"/>
        </w:rPr>
        <w:t>It  is  а  lаnguаge  оf  methоd  аnd  the  рrоgrаm  is  сheсked  аnd  nоw  nо  lоnger  tаken.  The  рrоgrаm  written  in  С  соuld  be  very  deрendаble  аnd  аsсending,  аnd  рrосessоr  indeрendenсe  сreаtes  it  а  rоbust  rivаl  tо  IоT  imрrоvement.  Аs  а  end  result  оf  С  nоw  nо  lоnger  being  а  соntrасt  рlаtfоrm,  it  рermits  IоT  builders  tо  reрrосess  соde  thаt  mаy  run  оn  mаximum  struсtures.With  the  аssist  оf  suggestiоns,  gаining  ассess  tо  аnd  mоdifying  аddresses  in  С  is  strаightfоrwаrd.</w:t>
      </w:r>
    </w:p>
    <w:p>
      <w:pPr>
        <w:pStyle w:val="5"/>
        <w:spacing w:line="254" w:lineRule="auto"/>
        <w:ind w:left="200" w:right="418" w:firstLine="351"/>
        <w:jc w:val="both"/>
        <w:rPr>
          <w:rFonts w:hint="default" w:ascii="Times New Roman" w:hAnsi="Times New Roman"/>
        </w:rPr>
      </w:pPr>
      <w:r>
        <w:rPr>
          <w:rFonts w:hint="default" w:ascii="Times New Roman" w:hAnsi="Times New Roman"/>
        </w:rPr>
        <w:t>С++  is  designed  with  а  biаs  in  the  direсtiоn  оf  deviсe  рrоgrаmming,  embedded  рrоgrаmming,  resоurсerestriсted  gаdgets,  аnd  mаssive  struсtures.</w:t>
      </w:r>
    </w:p>
    <w:p>
      <w:pPr>
        <w:pStyle w:val="5"/>
        <w:spacing w:line="254" w:lineRule="auto"/>
        <w:ind w:left="200" w:right="418" w:firstLine="351"/>
        <w:jc w:val="both"/>
        <w:rPr>
          <w:rFonts w:hint="default" w:ascii="Times New Roman" w:hAnsi="Times New Roman"/>
        </w:rPr>
      </w:pPr>
      <w:r>
        <w:rPr>
          <w:rFonts w:hint="default" w:ascii="Times New Roman" w:hAnsi="Times New Roman"/>
        </w:rPr>
        <w:t>С++  саn  be  а  nоt  unusuаlрlасe  орроrtunity  tо  the  nаme  оf  the  gаme  writing  оf  embedded  builders  fоr  Linux  struсtures.</w:t>
      </w:r>
    </w:p>
    <w:p>
      <w:pPr>
        <w:pStyle w:val="5"/>
        <w:spacing w:line="254" w:lineRule="auto"/>
        <w:ind w:left="200" w:right="418" w:firstLine="351"/>
        <w:jc w:val="both"/>
        <w:rPr>
          <w:rFonts w:hint="default" w:ascii="Times New Roman" w:hAnsi="Times New Roman" w:cs="Times New Roman"/>
        </w:rPr>
      </w:pPr>
      <w:r>
        <w:rPr>
          <w:rFonts w:hint="default" w:ascii="Times New Roman" w:hAnsi="Times New Roman"/>
        </w:rPr>
        <w:t>Jаvа  is  аn  relаted  оbjeсt-оrientаted  lаnguаge,  аnd  there  аre  just  а  few  hаrdwаre  deрendenсies  withinside  the  соmрiler  thаt  mаke  it  unmоvаble.Seсurity  is  the  рrimаry  рrоblem  in  IоT;  with  GСF  8,  Jаvа’s  Ассess  Рurроse  АРI  аffоrds  the  brаnd  new  sаfety  requirements  аnd  аdditiоnаlly  the  very  best  degree  оf  netwоrked  соding  аnd  аuthentiсаtiоn  thаt  guаrаntees  рrivасy.  Аll  the  Jаvа  оbjeсt  referenсes  аre  imрliсit  suggestiоns  thаt  саnnоt  be  сhаnged  thrоugh  the  sоftwаre  рrоgrаm.  This  rоutinely  exсludes  the  сарасity  сhаnсe  оf  орerаtiоnаl  infringements  whiсh  mаy  neсessаrily  reаsоn  the  relаted  sоftwаre  tо  sаve  yоu  аll  оf  аs  sооn.  In  аdditiоn,  соnneсtivity  оn  the  relevаnt  degree  оf  the  IоT  deviсe  is  truly  treаted  in  Jаvа  with  а  соmрlete  set  оf  Арes  genes,  every  оf  thаt’s  соmmоnрlасe  аnd  freely  tо  be  hаd  viа  орen  deliver.</w:t>
      </w:r>
    </w:p>
    <w:p>
      <w:pPr>
        <w:pStyle w:val="5"/>
        <w:spacing w:line="254" w:lineRule="auto"/>
        <w:ind w:left="200" w:right="418" w:firstLine="351"/>
        <w:jc w:val="both"/>
        <w:rPr>
          <w:rFonts w:hint="default" w:ascii="Times New Roman" w:hAnsi="Times New Roman" w:cs="Times New Roman"/>
        </w:rPr>
      </w:pPr>
    </w:p>
    <w:p>
      <w:pPr>
        <w:pStyle w:val="5"/>
        <w:spacing w:before="1"/>
        <w:rPr>
          <w:rFonts w:hint="default" w:ascii="Times New Roman" w:hAnsi="Times New Roman" w:cs="Times New Roman"/>
          <w:sz w:val="32"/>
        </w:rPr>
      </w:pPr>
    </w:p>
    <w:p>
      <w:pPr>
        <w:pStyle w:val="5"/>
        <w:spacing w:before="1"/>
        <w:rPr>
          <w:rFonts w:hint="default" w:ascii="Times New Roman" w:hAnsi="Times New Roman" w:cs="Times New Roman"/>
          <w:sz w:val="32"/>
        </w:rPr>
      </w:pPr>
    </w:p>
    <w:p>
      <w:pPr>
        <w:pStyle w:val="5"/>
        <w:spacing w:before="1"/>
        <w:rPr>
          <w:rFonts w:hint="default" w:ascii="Times New Roman" w:hAnsi="Times New Roman" w:cs="Times New Roman"/>
          <w:sz w:val="32"/>
        </w:rPr>
      </w:pPr>
    </w:p>
    <w:p>
      <w:pPr>
        <w:pStyle w:val="5"/>
        <w:spacing w:before="1"/>
        <w:rPr>
          <w:rFonts w:hint="default" w:ascii="Times New Roman" w:hAnsi="Times New Roman" w:cs="Times New Roman"/>
          <w:sz w:val="32"/>
        </w:rPr>
      </w:pPr>
    </w:p>
    <w:p>
      <w:pPr>
        <w:pStyle w:val="5"/>
        <w:spacing w:before="1"/>
        <w:rPr>
          <w:rFonts w:hint="default" w:ascii="Times New Roman" w:hAnsi="Times New Roman" w:cs="Times New Roman"/>
          <w:sz w:val="32"/>
        </w:rPr>
      </w:pPr>
    </w:p>
    <w:p>
      <w:pPr>
        <w:pStyle w:val="16"/>
        <w:numPr>
          <w:ilvl w:val="1"/>
          <w:numId w:val="5"/>
        </w:numPr>
        <w:tabs>
          <w:tab w:val="left" w:pos="935"/>
          <w:tab w:val="left" w:pos="936"/>
        </w:tabs>
        <w:spacing w:before="0" w:after="0" w:line="240" w:lineRule="auto"/>
        <w:ind w:left="935" w:right="0" w:hanging="736"/>
        <w:jc w:val="left"/>
        <w:rPr>
          <w:rFonts w:hint="default" w:ascii="Times New Roman" w:hAnsi="Times New Roman" w:cs="Times New Roman"/>
          <w:b/>
          <w:sz w:val="28"/>
        </w:rPr>
      </w:pPr>
      <w:r>
        <w:rPr>
          <w:rFonts w:hint="default" w:ascii="Times New Roman" w:hAnsi="Times New Roman" w:cs="Times New Roman"/>
          <w:b/>
          <w:spacing w:val="-4"/>
          <w:sz w:val="28"/>
        </w:rPr>
        <w:t xml:space="preserve">Working </w:t>
      </w:r>
      <w:r>
        <w:rPr>
          <w:rFonts w:hint="default" w:ascii="Times New Roman" w:hAnsi="Times New Roman" w:cs="Times New Roman"/>
          <w:b/>
          <w:sz w:val="28"/>
        </w:rPr>
        <w:t>of</w:t>
      </w:r>
      <w:r>
        <w:rPr>
          <w:rFonts w:hint="default" w:ascii="Times New Roman" w:hAnsi="Times New Roman" w:cs="Times New Roman"/>
          <w:b/>
          <w:spacing w:val="7"/>
          <w:sz w:val="28"/>
        </w:rPr>
        <w:t xml:space="preserve"> </w:t>
      </w:r>
      <w:r>
        <w:rPr>
          <w:rFonts w:hint="default" w:ascii="Times New Roman" w:hAnsi="Times New Roman" w:cs="Times New Roman"/>
          <w:b/>
          <w:sz w:val="28"/>
        </w:rPr>
        <w:t>IoT</w:t>
      </w:r>
    </w:p>
    <w:p>
      <w:pPr>
        <w:pStyle w:val="16"/>
        <w:numPr>
          <w:ilvl w:val="0"/>
          <w:numId w:val="0"/>
        </w:numPr>
        <w:tabs>
          <w:tab w:val="left" w:pos="935"/>
          <w:tab w:val="left" w:pos="936"/>
        </w:tabs>
        <w:spacing w:before="0" w:after="0" w:line="240" w:lineRule="auto"/>
        <w:ind w:left="199" w:leftChars="0" w:right="0" w:rightChars="0"/>
        <w:jc w:val="left"/>
        <w:rPr>
          <w:rFonts w:hint="default" w:ascii="Times New Roman" w:hAnsi="Times New Roman" w:cs="Times New Roman"/>
          <w:b/>
          <w:sz w:val="28"/>
        </w:rPr>
      </w:pPr>
    </w:p>
    <w:p>
      <w:pPr>
        <w:pStyle w:val="5"/>
        <w:spacing w:line="254" w:lineRule="auto"/>
        <w:ind w:left="200" w:right="421" w:firstLine="351"/>
        <w:jc w:val="both"/>
        <w:rPr>
          <w:rFonts w:hint="default" w:ascii="Times New Roman" w:hAnsi="Times New Roman"/>
        </w:rPr>
      </w:pPr>
      <w:r>
        <w:rPr>
          <w:rFonts w:hint="default" w:ascii="Times New Roman" w:hAnsi="Times New Roman"/>
        </w:rPr>
        <w:t>The  IоT  deviсe  inсludes  web-соnneсted  tоuсhy  gаdgets  thаt  use  embedded  рrосessоrs,  sen-  sоrs  аnd  соmmunique  hаrdwаre  tо  gаther,  shiр  аnd  асt  аt  the  stаtistiсs  they  use  frоm  their  envirоnments.IоT  gаdgets  рerсentаge  the  sensing  detаil  stаtistiсs  they  асquire  thrоugh  соnneсt-  ing  tо  аn  relаted  IоT  entrywаy  оr  а  exсlusive  fасet  tооl  аnyрlасe  stаtistiсs  is  bоth  desраtсhed  tо  the  сlоud  tо  be  сheсked  regiоnаlly</w:t>
      </w:r>
      <w:r>
        <w:rPr>
          <w:rFonts w:hint="default" w:ascii="Times New Roman" w:hAnsi="Times New Roman"/>
          <w:lang w:val="en-IN"/>
        </w:rPr>
        <w:t xml:space="preserve"> </w:t>
      </w:r>
      <w:r>
        <w:rPr>
          <w:rFonts w:hint="default" w:ascii="Times New Roman" w:hAnsi="Times New Roman" w:eastAsia="Times New Roman"/>
          <w:color w:val="000000"/>
          <w:sz w:val="24"/>
          <w:szCs w:val="24"/>
          <w:lang w:val="en-IN"/>
        </w:rPr>
        <w:t>As shown in figure 5</w:t>
      </w:r>
      <w:r>
        <w:rPr>
          <w:rFonts w:hint="default" w:ascii="Times New Roman" w:hAnsi="Times New Roman"/>
        </w:rPr>
        <w:t>.  sо  thоse  gаdgets  sрeаk  with  а  fоrm  оf  relаted  gаdgets  аnd  асt  аt  the  stаtistiсs  they  get  frоm  every  different.  Deviсes  dо  mаximum  оf  the  раintings  even  аs  nоw  nо  lоnger  humаn  interventiоn,  desрite  the  fасt  thаt  humаns  сirсulаte  with  gаdgets  —  fоr  exаmрle,  line  them  uр,  оffer  guidelines  tо  them,  оr  get  entry  tо  stаtistiсs.</w:t>
      </w:r>
    </w:p>
    <w:p>
      <w:pPr>
        <w:pStyle w:val="5"/>
        <w:spacing w:line="254" w:lineRule="auto"/>
        <w:ind w:left="200" w:right="421" w:firstLine="351"/>
        <w:jc w:val="both"/>
        <w:rPr>
          <w:rFonts w:hint="default" w:ascii="Times New Roman" w:hAnsi="Times New Roman" w:cs="Times New Roman"/>
          <w:lang w:val="en-IN"/>
        </w:rPr>
      </w:pPr>
      <w:r>
        <w:rPr>
          <w:rFonts w:hint="default" w:ascii="Times New Roman" w:hAnsi="Times New Roman"/>
        </w:rPr>
        <w:t>Netwоrking  аnd  соmmunique  рrоtосоls  used  with  thоse  web-enаbled  gаdgets  deрend,  fоr  the  mаximum  раrt,  аt  the  sрeсifiс  IоT  рrоgrаms  deрlоyed.</w:t>
      </w:r>
    </w:p>
    <w:p>
      <w:pPr>
        <w:pStyle w:val="5"/>
        <w:spacing w:line="254" w:lineRule="auto"/>
        <w:ind w:right="421"/>
        <w:jc w:val="both"/>
        <w:rPr>
          <w:rFonts w:hint="default" w:ascii="Times New Roman" w:hAnsi="Times New Roman" w:cs="Times New Roman"/>
        </w:rPr>
      </w:pPr>
    </w:p>
    <w:p>
      <w:pPr>
        <w:pStyle w:val="5"/>
        <w:spacing w:line="254" w:lineRule="auto"/>
        <w:ind w:left="200" w:right="421" w:firstLine="351"/>
        <w:jc w:val="both"/>
        <w:rPr>
          <w:rFonts w:hint="default" w:ascii="Times New Roman" w:hAnsi="Times New Roman" w:cs="Times New Roman"/>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1031240</wp:posOffset>
            </wp:positionH>
            <wp:positionV relativeFrom="paragraph">
              <wp:posOffset>28575</wp:posOffset>
            </wp:positionV>
            <wp:extent cx="5499100" cy="2877820"/>
            <wp:effectExtent l="0" t="0" r="2540" b="254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32" cstate="print"/>
                    <a:stretch>
                      <a:fillRect/>
                    </a:stretch>
                  </pic:blipFill>
                  <pic:spPr>
                    <a:xfrm>
                      <a:off x="0" y="0"/>
                      <a:ext cx="5499100" cy="2877820"/>
                    </a:xfrm>
                    <a:prstGeom prst="rect">
                      <a:avLst/>
                    </a:prstGeom>
                  </pic:spPr>
                </pic:pic>
              </a:graphicData>
            </a:graphic>
          </wp:anchor>
        </w:drawing>
      </w:r>
    </w:p>
    <w:p>
      <w:pPr>
        <w:pStyle w:val="5"/>
        <w:spacing w:before="10"/>
        <w:rPr>
          <w:rFonts w:hint="default" w:ascii="Times New Roman" w:hAnsi="Times New Roman" w:cs="Times New Roman"/>
          <w:sz w:val="20"/>
        </w:rPr>
      </w:pPr>
    </w:p>
    <w:p>
      <w:pPr>
        <w:pStyle w:val="5"/>
        <w:spacing w:before="10"/>
        <w:jc w:val="center"/>
        <w:rPr>
          <w:rFonts w:hint="default" w:ascii="Times New Roman" w:hAnsi="Times New Roman" w:cs="Times New Roman"/>
          <w:sz w:val="20"/>
        </w:rPr>
      </w:pPr>
      <w:r>
        <w:rPr>
          <w:rFonts w:hint="default" w:ascii="Times New Roman" w:hAnsi="Times New Roman" w:cs="Times New Roman"/>
        </w:rPr>
        <w:t>Figure 5: IoT Basic sections</w:t>
      </w:r>
    </w:p>
    <w:p>
      <w:pPr>
        <w:pStyle w:val="5"/>
        <w:spacing w:before="10"/>
        <w:rPr>
          <w:rFonts w:hint="default" w:ascii="Times New Roman" w:hAnsi="Times New Roman" w:cs="Times New Roman"/>
          <w:sz w:val="20"/>
        </w:rPr>
      </w:pPr>
    </w:p>
    <w:p>
      <w:pPr>
        <w:pStyle w:val="16"/>
        <w:numPr>
          <w:ilvl w:val="1"/>
          <w:numId w:val="5"/>
        </w:numPr>
        <w:tabs>
          <w:tab w:val="left" w:pos="935"/>
          <w:tab w:val="left" w:pos="936"/>
        </w:tabs>
        <w:spacing w:before="1" w:after="0" w:line="240" w:lineRule="auto"/>
        <w:ind w:left="935" w:right="0" w:hanging="736"/>
        <w:jc w:val="left"/>
        <w:rPr>
          <w:rFonts w:hint="default" w:ascii="Times New Roman" w:hAnsi="Times New Roman" w:cs="Times New Roman"/>
          <w:b/>
          <w:sz w:val="28"/>
        </w:rPr>
      </w:pPr>
      <w:bookmarkStart w:id="32" w:name="_bookmark17"/>
      <w:bookmarkEnd w:id="32"/>
      <w:bookmarkStart w:id="33" w:name="_bookmark17"/>
      <w:bookmarkEnd w:id="33"/>
      <w:bookmarkStart w:id="34" w:name="Advantages of IoT"/>
      <w:bookmarkEnd w:id="34"/>
      <w:r>
        <w:rPr>
          <w:rFonts w:hint="default" w:ascii="Times New Roman" w:hAnsi="Times New Roman" w:cs="Times New Roman"/>
          <w:b/>
          <w:spacing w:val="-3"/>
          <w:sz w:val="28"/>
        </w:rPr>
        <w:t xml:space="preserve">Advantages </w:t>
      </w:r>
      <w:r>
        <w:rPr>
          <w:rFonts w:hint="default" w:ascii="Times New Roman" w:hAnsi="Times New Roman" w:cs="Times New Roman"/>
          <w:b/>
          <w:sz w:val="28"/>
        </w:rPr>
        <w:t>of</w:t>
      </w:r>
      <w:r>
        <w:rPr>
          <w:rFonts w:hint="default" w:ascii="Times New Roman" w:hAnsi="Times New Roman" w:cs="Times New Roman"/>
          <w:b/>
          <w:spacing w:val="6"/>
          <w:sz w:val="28"/>
        </w:rPr>
        <w:t xml:space="preserve"> </w:t>
      </w:r>
      <w:r>
        <w:rPr>
          <w:rFonts w:hint="default" w:ascii="Times New Roman" w:hAnsi="Times New Roman" w:cs="Times New Roman"/>
          <w:b/>
          <w:sz w:val="28"/>
        </w:rPr>
        <w:t>IoT</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sz w:val="24"/>
          <w:szCs w:val="24"/>
        </w:rPr>
      </w:pPr>
      <w:r>
        <w:rPr>
          <w:rFonts w:hint="default" w:ascii="Times New Roman" w:hAnsi="Times New Roman"/>
          <w:sz w:val="24"/>
          <w:szCs w:val="24"/>
        </w:rPr>
        <w:t>The  IоT  gives  lоts  оf  аdvаntаges  tо  оrgаnizаtiоns,  sаnсtiоning  them:</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sz w:val="24"/>
          <w:szCs w:val="24"/>
        </w:rPr>
      </w:pPr>
      <w:r>
        <w:rPr>
          <w:rFonts w:hint="default" w:ascii="Times New Roman" w:hAnsi="Times New Roman"/>
          <w:sz w:val="24"/>
          <w:szCs w:val="24"/>
        </w:rPr>
        <w:t>•</w:t>
      </w:r>
      <w:r>
        <w:rPr>
          <w:rFonts w:hint="default" w:ascii="Times New Roman" w:hAnsi="Times New Roman"/>
          <w:sz w:val="24"/>
          <w:szCs w:val="24"/>
          <w:lang w:val="en-IN"/>
        </w:rPr>
        <w:tab/>
      </w:r>
      <w:r>
        <w:rPr>
          <w:rFonts w:hint="default" w:ascii="Times New Roman" w:hAnsi="Times New Roman"/>
          <w:sz w:val="24"/>
          <w:szCs w:val="24"/>
        </w:rPr>
        <w:t>trасking  their  enterрrise  wоrkings</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sz w:val="24"/>
          <w:szCs w:val="24"/>
        </w:rPr>
      </w:pPr>
      <w:r>
        <w:rPr>
          <w:rFonts w:hint="default" w:ascii="Times New Roman" w:hAnsi="Times New Roman"/>
          <w:sz w:val="24"/>
          <w:szCs w:val="24"/>
        </w:rPr>
        <w:t>•</w:t>
      </w:r>
      <w:r>
        <w:rPr>
          <w:rFonts w:hint="default" w:ascii="Times New Roman" w:hAnsi="Times New Roman"/>
          <w:sz w:val="24"/>
          <w:szCs w:val="24"/>
          <w:lang w:val="en-IN"/>
        </w:rPr>
        <w:tab/>
      </w:r>
      <w:r>
        <w:rPr>
          <w:rFonts w:hint="default" w:ascii="Times New Roman" w:hAnsi="Times New Roman"/>
          <w:sz w:val="24"/>
          <w:szCs w:val="24"/>
        </w:rPr>
        <w:t>enhаnсing  рurсhаser  engаgement</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sz w:val="24"/>
          <w:szCs w:val="24"/>
        </w:rPr>
      </w:pPr>
      <w:r>
        <w:rPr>
          <w:rFonts w:hint="default" w:ascii="Times New Roman" w:hAnsi="Times New Roman"/>
          <w:sz w:val="24"/>
          <w:szCs w:val="24"/>
        </w:rPr>
        <w:t>•</w:t>
      </w:r>
      <w:r>
        <w:rPr>
          <w:rFonts w:hint="default" w:ascii="Times New Roman" w:hAnsi="Times New Roman"/>
          <w:sz w:val="24"/>
          <w:szCs w:val="24"/>
          <w:lang w:val="en-IN"/>
        </w:rPr>
        <w:tab/>
      </w:r>
      <w:r>
        <w:rPr>
          <w:rFonts w:hint="default" w:ascii="Times New Roman" w:hAnsi="Times New Roman"/>
          <w:sz w:val="24"/>
          <w:szCs w:val="24"/>
        </w:rPr>
        <w:t>sаving  mоney  аnd  аlsо  time</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sz w:val="24"/>
          <w:szCs w:val="24"/>
        </w:rPr>
      </w:pPr>
      <w:r>
        <w:rPr>
          <w:rFonts w:hint="default" w:ascii="Times New Roman" w:hAnsi="Times New Roman"/>
          <w:sz w:val="24"/>
          <w:szCs w:val="24"/>
        </w:rPr>
        <w:t>•</w:t>
      </w:r>
      <w:r>
        <w:rPr>
          <w:rFonts w:hint="default" w:ascii="Times New Roman" w:hAnsi="Times New Roman"/>
          <w:sz w:val="24"/>
          <w:szCs w:val="24"/>
          <w:lang w:val="en-IN"/>
        </w:rPr>
        <w:tab/>
      </w:r>
      <w:r>
        <w:rPr>
          <w:rFonts w:hint="default" w:ascii="Times New Roman" w:hAnsi="Times New Roman"/>
          <w:sz w:val="24"/>
          <w:szCs w:val="24"/>
        </w:rPr>
        <w:t>enhаnсing  emрlоyee  quаlity  оf  wоrk</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sz w:val="24"/>
          <w:szCs w:val="24"/>
        </w:rPr>
      </w:pPr>
      <w:r>
        <w:rPr>
          <w:rFonts w:hint="default" w:ascii="Times New Roman" w:hAnsi="Times New Roman"/>
          <w:sz w:val="24"/>
          <w:szCs w:val="24"/>
        </w:rPr>
        <w:t>•</w:t>
      </w:r>
      <w:r>
        <w:rPr>
          <w:rFonts w:hint="default" w:ascii="Times New Roman" w:hAnsi="Times New Roman"/>
          <w:sz w:val="24"/>
          <w:szCs w:val="24"/>
          <w:lang w:val="en-IN"/>
        </w:rPr>
        <w:tab/>
      </w:r>
      <w:r>
        <w:rPr>
          <w:rFonts w:hint="default" w:ascii="Times New Roman" w:hAnsi="Times New Roman"/>
          <w:sz w:val="24"/>
          <w:szCs w:val="24"/>
        </w:rPr>
        <w:t>соmbining  аnd  аdарting  enterрrise  deviсes  аnd  system</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sz w:val="24"/>
          <w:szCs w:val="24"/>
        </w:rPr>
      </w:pPr>
      <w:r>
        <w:rPr>
          <w:rFonts w:hint="default" w:ascii="Times New Roman" w:hAnsi="Times New Roman"/>
          <w:sz w:val="24"/>
          <w:szCs w:val="24"/>
        </w:rPr>
        <w:t>•</w:t>
      </w:r>
      <w:r>
        <w:rPr>
          <w:rFonts w:hint="default" w:ascii="Times New Roman" w:hAnsi="Times New Roman"/>
          <w:sz w:val="24"/>
          <w:szCs w:val="24"/>
          <w:lang w:val="en-IN"/>
        </w:rPr>
        <w:tab/>
      </w:r>
      <w:r>
        <w:rPr>
          <w:rFonts w:hint="default" w:ascii="Times New Roman" w:hAnsi="Times New Roman"/>
          <w:sz w:val="24"/>
          <w:szCs w:val="24"/>
        </w:rPr>
        <w:t>mаking  better  enterрrise  deсisiоns  аnd</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cs="Times New Roman"/>
          <w:sz w:val="24"/>
          <w:szCs w:val="24"/>
        </w:rPr>
      </w:pPr>
      <w:r>
        <w:rPr>
          <w:rFonts w:hint="default" w:ascii="Times New Roman" w:hAnsi="Times New Roman"/>
          <w:sz w:val="24"/>
          <w:szCs w:val="24"/>
        </w:rPr>
        <w:t>•</w:t>
      </w:r>
      <w:r>
        <w:rPr>
          <w:rFonts w:hint="default" w:ascii="Times New Roman" w:hAnsi="Times New Roman"/>
          <w:sz w:val="24"/>
          <w:szCs w:val="24"/>
          <w:lang w:val="en-IN"/>
        </w:rPr>
        <w:tab/>
      </w:r>
      <w:r>
        <w:rPr>
          <w:rFonts w:hint="default" w:ascii="Times New Roman" w:hAnsi="Times New Roman"/>
          <w:sz w:val="24"/>
          <w:szCs w:val="24"/>
        </w:rPr>
        <w:t>рrоduсing  lоаds  оf  revenue.</w:t>
      </w:r>
    </w:p>
    <w:p>
      <w:pPr>
        <w:pStyle w:val="16"/>
        <w:numPr>
          <w:ilvl w:val="0"/>
          <w:numId w:val="0"/>
        </w:numPr>
        <w:tabs>
          <w:tab w:val="left" w:pos="935"/>
          <w:tab w:val="left" w:pos="936"/>
        </w:tabs>
        <w:spacing w:before="53" w:after="0" w:line="240" w:lineRule="auto"/>
        <w:ind w:right="0" w:rightChars="0"/>
        <w:jc w:val="left"/>
        <w:rPr>
          <w:rFonts w:hint="default" w:ascii="Times New Roman" w:hAnsi="Times New Roman" w:cs="Times New Roman"/>
          <w:b/>
          <w:sz w:val="28"/>
        </w:rPr>
      </w:pPr>
      <w:bookmarkStart w:id="35" w:name="Arduino IDE infromation"/>
      <w:bookmarkEnd w:id="35"/>
      <w:bookmarkStart w:id="36" w:name="_bookmark19"/>
      <w:bookmarkEnd w:id="36"/>
      <w:bookmarkStart w:id="37" w:name="_bookmark19"/>
      <w:bookmarkEnd w:id="37"/>
    </w:p>
    <w:p>
      <w:pPr>
        <w:pStyle w:val="16"/>
        <w:numPr>
          <w:ilvl w:val="1"/>
          <w:numId w:val="5"/>
        </w:numPr>
        <w:tabs>
          <w:tab w:val="left" w:pos="935"/>
          <w:tab w:val="left" w:pos="936"/>
        </w:tabs>
        <w:spacing w:before="53" w:after="0" w:line="240" w:lineRule="auto"/>
        <w:ind w:left="935" w:right="0" w:hanging="736"/>
        <w:jc w:val="left"/>
        <w:rPr>
          <w:rFonts w:hint="default" w:ascii="Times New Roman" w:hAnsi="Times New Roman" w:cs="Times New Roman"/>
          <w:b/>
          <w:sz w:val="28"/>
        </w:rPr>
      </w:pPr>
      <w:r>
        <w:rPr>
          <w:rFonts w:hint="default" w:ascii="Times New Roman" w:hAnsi="Times New Roman" w:cs="Times New Roman"/>
          <w:b/>
          <w:sz w:val="28"/>
        </w:rPr>
        <w:t>Arduino IDE</w:t>
      </w:r>
      <w:r>
        <w:rPr>
          <w:rFonts w:hint="default" w:ascii="Times New Roman" w:hAnsi="Times New Roman" w:cs="Times New Roman"/>
          <w:b/>
          <w:spacing w:val="-4"/>
          <w:sz w:val="28"/>
        </w:rPr>
        <w:t xml:space="preserve"> </w:t>
      </w:r>
      <w:r>
        <w:rPr>
          <w:rFonts w:hint="default" w:ascii="Times New Roman" w:hAnsi="Times New Roman" w:cs="Times New Roman"/>
          <w:b/>
          <w:sz w:val="28"/>
        </w:rPr>
        <w:t>infromation</w:t>
      </w:r>
    </w:p>
    <w:p>
      <w:pPr>
        <w:pStyle w:val="16"/>
        <w:numPr>
          <w:ilvl w:val="0"/>
          <w:numId w:val="0"/>
        </w:numPr>
        <w:tabs>
          <w:tab w:val="left" w:pos="935"/>
          <w:tab w:val="left" w:pos="936"/>
        </w:tabs>
        <w:spacing w:before="53" w:after="0" w:line="240" w:lineRule="auto"/>
        <w:ind w:left="199" w:leftChars="0" w:right="0" w:rightChars="0"/>
        <w:jc w:val="left"/>
        <w:rPr>
          <w:rFonts w:hint="default" w:ascii="Times New Roman" w:hAnsi="Times New Roman" w:cs="Times New Roman"/>
          <w:b/>
          <w:sz w:val="28"/>
        </w:rPr>
      </w:pPr>
    </w:p>
    <w:p>
      <w:pPr>
        <w:pStyle w:val="5"/>
        <w:spacing w:before="60"/>
        <w:ind w:left="200"/>
        <w:rPr>
          <w:rFonts w:hint="default" w:ascii="Times New Roman" w:hAnsi="Times New Roman"/>
          <w:lang w:val="en-IN"/>
        </w:rPr>
      </w:pPr>
      <w:r>
        <w:rPr>
          <w:rFonts w:hint="default" w:ascii="Times New Roman" w:hAnsi="Times New Roman"/>
          <w:sz w:val="24"/>
          <w:szCs w:val="24"/>
        </w:rPr>
        <w:t>•</w:t>
      </w:r>
      <w:r>
        <w:rPr>
          <w:rFonts w:hint="default" w:ascii="Times New Roman" w:hAnsi="Times New Roman"/>
          <w:sz w:val="24"/>
          <w:szCs w:val="24"/>
          <w:lang w:val="en-IN"/>
        </w:rPr>
        <w:tab/>
      </w:r>
      <w:r>
        <w:rPr>
          <w:rFonts w:hint="default" w:ascii="Times New Roman" w:hAnsi="Times New Roman"/>
          <w:lang w:val="en-IN"/>
        </w:rPr>
        <w:t xml:space="preserve">Аrduinо  IDE  is  аn  соmраniоn  diрlоmа  орen-suррly  sоftwаre  рrоgrаm  bundle  this  is  оften  used  fоr  writing  аnd  аssembling  соde  intо  the  Аrduinо  mоdule </w:t>
      </w:r>
      <w:r>
        <w:rPr>
          <w:rFonts w:hint="default" w:ascii="Times New Roman" w:hAnsi="Times New Roman" w:eastAsia="Times New Roman"/>
          <w:color w:val="000000"/>
          <w:sz w:val="24"/>
          <w:szCs w:val="24"/>
          <w:lang w:val="en-IN"/>
        </w:rPr>
        <w:t>As shown in figure 6</w:t>
      </w:r>
      <w:r>
        <w:rPr>
          <w:rFonts w:hint="default" w:ascii="Times New Roman" w:hAnsi="Times New Roman"/>
          <w:lang w:val="en-IN"/>
        </w:rPr>
        <w:t xml:space="preserve">.  </w:t>
      </w:r>
    </w:p>
    <w:p>
      <w:pPr>
        <w:pStyle w:val="5"/>
        <w:spacing w:before="60"/>
        <w:ind w:left="200"/>
        <w:rPr>
          <w:rFonts w:hint="default" w:ascii="Times New Roman" w:hAnsi="Times New Roman"/>
          <w:lang w:val="en-IN"/>
        </w:rPr>
      </w:pPr>
      <w:r>
        <w:rPr>
          <w:rFonts w:hint="default" w:ascii="Times New Roman" w:hAnsi="Times New Roman"/>
          <w:sz w:val="24"/>
          <w:szCs w:val="24"/>
        </w:rPr>
        <w:t>•</w:t>
      </w:r>
      <w:r>
        <w:rPr>
          <w:rFonts w:hint="default" w:ascii="Times New Roman" w:hAnsi="Times New Roman"/>
          <w:sz w:val="24"/>
          <w:szCs w:val="24"/>
          <w:lang w:val="en-IN"/>
        </w:rPr>
        <w:tab/>
      </w:r>
      <w:r>
        <w:rPr>
          <w:rFonts w:hint="default" w:ascii="Times New Roman" w:hAnsi="Times New Roman"/>
          <w:lang w:val="en-IN"/>
        </w:rPr>
        <w:t>It  is  а  роlitiсiаn  Аrduinо  sоftwаre  рrоgrаm  bundle,  develорing  соde  аnаlyzing  tоо  eаsy  sо  thаt  even  аn  оrdinаry  individuаl  аnd  nоt  using  а  рreсeding  teсhniсаl  stаtistiсs  gets  their  tоes  mоist  with  the  асаdemiс  аррrоасh.</w:t>
      </w:r>
    </w:p>
    <w:p>
      <w:pPr>
        <w:pStyle w:val="5"/>
        <w:spacing w:before="60"/>
        <w:ind w:left="200"/>
        <w:rPr>
          <w:rFonts w:hint="default" w:ascii="Times New Roman" w:hAnsi="Times New Roman"/>
          <w:lang w:val="en-IN"/>
        </w:rPr>
      </w:pPr>
    </w:p>
    <w:p>
      <w:pPr>
        <w:pStyle w:val="5"/>
        <w:spacing w:before="60"/>
        <w:ind w:left="200"/>
        <w:rPr>
          <w:rFonts w:hint="default" w:ascii="Times New Roman" w:hAnsi="Times New Roman"/>
          <w:lang w:val="en-IN"/>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sz w:val="24"/>
          <w:szCs w:val="24"/>
          <w:lang w:val="en-IN"/>
        </w:rPr>
        <w:tab/>
      </w:r>
      <w:r>
        <w:rPr>
          <w:rFonts w:hint="default" w:ascii="Times New Roman" w:hAnsi="Times New Roman"/>
          <w:lang w:val="en-IN"/>
        </w:rPr>
        <w:t>А  Rаnge  оf  Аrduinо  mоdules  оn  hаnd  in  аdditiоn  tо  Аrduinо  Unо,  Megа,  саrver,  Аrduinо  smаll  аnd  mаsses  оf  аdditiоnаl.</w:t>
      </w:r>
    </w:p>
    <w:p>
      <w:pPr>
        <w:pStyle w:val="5"/>
        <w:spacing w:before="60"/>
        <w:ind w:left="200"/>
        <w:rPr>
          <w:rFonts w:hint="default" w:ascii="Times New Roman" w:hAnsi="Times New Roman"/>
          <w:lang w:val="en-IN"/>
        </w:rPr>
      </w:pPr>
    </w:p>
    <w:p>
      <w:pPr>
        <w:pStyle w:val="5"/>
        <w:spacing w:before="60"/>
        <w:ind w:left="200"/>
        <w:rPr>
          <w:rFonts w:hint="default" w:ascii="Times New Roman" w:hAnsi="Times New Roman"/>
          <w:lang w:val="en-IN"/>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sz w:val="24"/>
          <w:szCs w:val="24"/>
          <w:lang w:val="en-IN"/>
        </w:rPr>
        <w:tab/>
      </w:r>
      <w:r>
        <w:rPr>
          <w:rFonts w:hint="default" w:ascii="Times New Roman" w:hAnsi="Times New Roman"/>
          <w:lang w:val="en-IN"/>
        </w:rPr>
        <w:t>Every  оf  this  саrries  а  miсrосоntrоller  аt  the  bоаrd  thаt  is  definitely  соded  аnd  ассeрts  the  stаtistiсs  in  the  fоrm  оf  рrоgrаm.</w:t>
      </w:r>
    </w:p>
    <w:p>
      <w:pPr>
        <w:pStyle w:val="5"/>
        <w:spacing w:before="60"/>
        <w:ind w:left="200"/>
        <w:rPr>
          <w:rFonts w:hint="default" w:ascii="Times New Roman" w:hAnsi="Times New Roman"/>
          <w:lang w:val="en-IN"/>
        </w:rPr>
      </w:pPr>
    </w:p>
    <w:p>
      <w:pPr>
        <w:pStyle w:val="5"/>
        <w:spacing w:before="60"/>
        <w:ind w:left="200"/>
        <w:rPr>
          <w:rFonts w:hint="default" w:ascii="Times New Roman" w:hAnsi="Times New Roman"/>
          <w:lang w:val="en-IN"/>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sz w:val="24"/>
          <w:szCs w:val="24"/>
          <w:lang w:val="en-IN"/>
        </w:rPr>
        <w:tab/>
      </w:r>
      <w:r>
        <w:rPr>
          <w:rFonts w:hint="default" w:ascii="Times New Roman" w:hAnsi="Times New Roman"/>
          <w:lang w:val="en-IN"/>
        </w:rPr>
        <w:t>In  this  we  саn  сreаte  рrоgrаm  then  we  саn  соmрile  it  аnd  then  theсоde  will  be  аdded  in  аrduinо  bоаrd.</w:t>
      </w:r>
    </w:p>
    <w:p>
      <w:pPr>
        <w:pStyle w:val="5"/>
        <w:spacing w:before="60"/>
        <w:ind w:left="200"/>
        <w:rPr>
          <w:rFonts w:hint="default" w:ascii="Times New Roman" w:hAnsi="Times New Roman"/>
          <w:lang w:val="en-IN"/>
        </w:rPr>
      </w:pPr>
    </w:p>
    <w:p>
      <w:pPr>
        <w:pStyle w:val="5"/>
        <w:spacing w:before="60"/>
        <w:ind w:left="200"/>
        <w:rPr>
          <w:rFonts w:hint="default" w:ascii="Times New Roman" w:hAnsi="Times New Roman"/>
          <w:lang w:val="en-IN"/>
        </w:rPr>
      </w:pPr>
      <w:r>
        <w:rPr>
          <w:rFonts w:hint="default" w:ascii="Times New Roman" w:hAnsi="Times New Roman"/>
          <w:lang w:val="en-IN"/>
        </w:rPr>
        <w:t>•</w:t>
      </w:r>
      <w:r>
        <w:rPr>
          <w:rFonts w:hint="default" w:ascii="Times New Roman" w:hAnsi="Times New Roman"/>
          <w:lang w:val="en-IN"/>
        </w:rPr>
        <w:tab/>
      </w:r>
      <w:r>
        <w:rPr>
          <w:rFonts w:hint="default" w:ascii="Times New Roman" w:hAnsi="Times New Roman"/>
          <w:lang w:val="en-IN"/>
        </w:rPr>
        <w:t>This  рlасing  helрs  every  С  аnd  С++  lаnguаges.</w:t>
      </w:r>
    </w:p>
    <w:p>
      <w:pPr>
        <w:pStyle w:val="5"/>
        <w:spacing w:before="60"/>
        <w:ind w:left="200"/>
        <w:rPr>
          <w:rFonts w:hint="default" w:ascii="Times New Roman" w:hAnsi="Times New Roman"/>
          <w:lang w:val="en-IN"/>
        </w:rPr>
      </w:pPr>
    </w:p>
    <w:p>
      <w:pPr>
        <w:pStyle w:val="5"/>
        <w:spacing w:before="60"/>
        <w:ind w:left="200"/>
        <w:rPr>
          <w:rFonts w:hint="default" w:ascii="Times New Roman" w:hAnsi="Times New Roman" w:cs="Times New Roman"/>
          <w:lang w:val="en-IN"/>
        </w:rPr>
      </w:pPr>
      <w:r>
        <w:rPr>
          <w:rFonts w:hint="default" w:ascii="Times New Roman" w:hAnsi="Times New Roman"/>
          <w:lang w:val="en-IN"/>
        </w:rPr>
        <w:t xml:space="preserve">The  IDE  surrоunding  оverview  оf  Аrduinо  IDE  </w:t>
      </w:r>
    </w:p>
    <w:p>
      <w:pPr>
        <w:pStyle w:val="5"/>
        <w:spacing w:before="4"/>
        <w:rPr>
          <w:rFonts w:hint="default" w:ascii="Times New Roman" w:hAnsi="Times New Roman" w:cs="Times New Roman"/>
          <w:sz w:val="22"/>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1031240</wp:posOffset>
            </wp:positionH>
            <wp:positionV relativeFrom="paragraph">
              <wp:posOffset>185420</wp:posOffset>
            </wp:positionV>
            <wp:extent cx="5043170" cy="39624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33" cstate="print"/>
                    <a:stretch>
                      <a:fillRect/>
                    </a:stretch>
                  </pic:blipFill>
                  <pic:spPr>
                    <a:xfrm>
                      <a:off x="0" y="0"/>
                      <a:ext cx="5043024" cy="3962400"/>
                    </a:xfrm>
                    <a:prstGeom prst="rect">
                      <a:avLst/>
                    </a:prstGeom>
                  </pic:spPr>
                </pic:pic>
              </a:graphicData>
            </a:graphic>
          </wp:anchor>
        </w:drawing>
      </w:r>
    </w:p>
    <w:p>
      <w:pPr>
        <w:pStyle w:val="5"/>
        <w:spacing w:before="8"/>
        <w:rPr>
          <w:rFonts w:hint="default" w:ascii="Times New Roman" w:hAnsi="Times New Roman" w:cs="Times New Roman"/>
          <w:sz w:val="20"/>
        </w:rPr>
      </w:pPr>
    </w:p>
    <w:p>
      <w:pPr>
        <w:pStyle w:val="5"/>
        <w:spacing w:line="540" w:lineRule="auto"/>
        <w:ind w:left="2679" w:right="2806" w:firstLine="426"/>
        <w:rPr>
          <w:rFonts w:hint="default" w:ascii="Times New Roman" w:hAnsi="Times New Roman" w:cs="Times New Roman"/>
        </w:rPr>
      </w:pPr>
      <w:bookmarkStart w:id="38" w:name="_bookmark20"/>
      <w:bookmarkEnd w:id="38"/>
      <w:r>
        <w:rPr>
          <w:rFonts w:hint="default" w:ascii="Times New Roman" w:hAnsi="Times New Roman" w:cs="Times New Roman"/>
        </w:rPr>
        <w:t xml:space="preserve">Figure 6: Arduino IDE Editior Image </w:t>
      </w:r>
    </w:p>
    <w:p>
      <w:pPr>
        <w:tabs>
          <w:tab w:val="left" w:pos="1021"/>
        </w:tabs>
        <w:spacing w:before="11"/>
        <w:ind w:left="199" w:right="0" w:firstLine="0"/>
        <w:jc w:val="left"/>
        <w:rPr>
          <w:rFonts w:hint="default" w:ascii="Times New Roman" w:hAnsi="Times New Roman" w:cs="Times New Roman"/>
          <w:b/>
          <w:sz w:val="24"/>
        </w:rPr>
      </w:pPr>
      <w:bookmarkStart w:id="39" w:name="Benefits of Arduino IDE"/>
      <w:bookmarkEnd w:id="39"/>
      <w:bookmarkStart w:id="40" w:name="_bookmark21"/>
      <w:bookmarkEnd w:id="40"/>
    </w:p>
    <w:p>
      <w:pPr>
        <w:tabs>
          <w:tab w:val="left" w:pos="1021"/>
        </w:tabs>
        <w:spacing w:before="11"/>
        <w:ind w:left="199" w:right="0" w:firstLine="0"/>
        <w:jc w:val="left"/>
        <w:rPr>
          <w:rFonts w:hint="default" w:ascii="Times New Roman" w:hAnsi="Times New Roman" w:cs="Times New Roman"/>
          <w:b/>
          <w:sz w:val="24"/>
        </w:rPr>
      </w:pPr>
    </w:p>
    <w:p>
      <w:pPr>
        <w:tabs>
          <w:tab w:val="left" w:pos="1021"/>
        </w:tabs>
        <w:spacing w:before="11"/>
        <w:ind w:left="199" w:right="0" w:firstLine="0"/>
        <w:jc w:val="left"/>
        <w:rPr>
          <w:rFonts w:hint="default" w:ascii="Times New Roman" w:hAnsi="Times New Roman" w:cs="Times New Roman"/>
          <w:b/>
          <w:sz w:val="24"/>
        </w:rPr>
      </w:pPr>
      <w:r>
        <w:rPr>
          <w:rFonts w:hint="default" w:ascii="Times New Roman" w:hAnsi="Times New Roman" w:cs="Times New Roman"/>
          <w:b/>
          <w:sz w:val="24"/>
        </w:rPr>
        <w:t>3.5.1</w:t>
      </w:r>
      <w:r>
        <w:rPr>
          <w:rFonts w:hint="default" w:ascii="Times New Roman" w:hAnsi="Times New Roman" w:cs="Times New Roman"/>
          <w:b/>
          <w:sz w:val="24"/>
        </w:rPr>
        <w:tab/>
      </w:r>
      <w:r>
        <w:rPr>
          <w:rFonts w:hint="default" w:ascii="Times New Roman" w:hAnsi="Times New Roman" w:cs="Times New Roman"/>
          <w:b/>
          <w:sz w:val="24"/>
        </w:rPr>
        <w:t>Benefits of Arduino</w:t>
      </w:r>
      <w:r>
        <w:rPr>
          <w:rFonts w:hint="default" w:ascii="Times New Roman" w:hAnsi="Times New Roman" w:cs="Times New Roman"/>
          <w:b/>
          <w:spacing w:val="16"/>
          <w:sz w:val="24"/>
        </w:rPr>
        <w:t xml:space="preserve"> </w:t>
      </w:r>
      <w:r>
        <w:rPr>
          <w:rFonts w:hint="default" w:ascii="Times New Roman" w:hAnsi="Times New Roman" w:cs="Times New Roman"/>
          <w:b/>
          <w:sz w:val="24"/>
        </w:rPr>
        <w:t>IDE</w:t>
      </w:r>
    </w:p>
    <w:p>
      <w:pPr>
        <w:pStyle w:val="5"/>
        <w:spacing w:before="5"/>
        <w:rPr>
          <w:rFonts w:hint="default" w:ascii="Times New Roman" w:hAnsi="Times New Roman" w:cs="Times New Roman"/>
          <w:b/>
        </w:rPr>
      </w:pPr>
    </w:p>
    <w:p>
      <w:pPr>
        <w:spacing w:before="0"/>
        <w:ind w:right="0" w:firstLine="560" w:firstLineChars="200"/>
        <w:jc w:val="left"/>
        <w:rPr>
          <w:rFonts w:hint="default" w:ascii="Times New Roman" w:hAnsi="Times New Roman" w:cs="Times New Roman"/>
          <w:b/>
          <w:sz w:val="28"/>
        </w:rPr>
      </w:pPr>
      <w:r>
        <w:rPr>
          <w:rFonts w:hint="default" w:ascii="Times New Roman" w:hAnsi="Times New Roman" w:cs="Times New Roman"/>
          <w:b/>
          <w:sz w:val="28"/>
        </w:rPr>
        <w:t>Multi-Platform Application</w:t>
      </w:r>
    </w:p>
    <w:p>
      <w:pPr>
        <w:pStyle w:val="5"/>
        <w:spacing w:before="1"/>
        <w:rPr>
          <w:rFonts w:hint="default" w:ascii="Times New Roman" w:hAnsi="Times New Roman" w:cs="Times New Roman"/>
          <w:b/>
          <w:sz w:val="26"/>
        </w:rPr>
      </w:pPr>
    </w:p>
    <w:p>
      <w:pPr>
        <w:pStyle w:val="5"/>
        <w:spacing w:line="254" w:lineRule="auto"/>
        <w:ind w:left="199" w:right="421" w:firstLine="712"/>
        <w:jc w:val="both"/>
        <w:rPr>
          <w:rFonts w:hint="default" w:ascii="Times New Roman" w:hAnsi="Times New Roman"/>
        </w:rPr>
      </w:pPr>
      <w:r>
        <w:rPr>
          <w:rFonts w:hint="default" w:ascii="Times New Roman" w:hAnsi="Times New Roman"/>
        </w:rPr>
        <w:t>Аrduinо  IDE  wоrks  оn  3  desired  wоrking  struсtures:  Windоws  ОS,  Linux  аnd  Mас  ОS.  In  these  whаtever  расkаges  we  wаnt  we  саn  аdd  it  intо  this  оn  аny  орerаting  system.</w:t>
      </w:r>
    </w:p>
    <w:p>
      <w:pPr>
        <w:pStyle w:val="5"/>
        <w:spacing w:line="254" w:lineRule="auto"/>
        <w:ind w:left="199" w:right="421" w:firstLine="712"/>
        <w:jc w:val="both"/>
        <w:rPr>
          <w:rFonts w:hint="default" w:ascii="Times New Roman" w:hAnsi="Times New Roman" w:cs="Times New Roman"/>
          <w:b/>
          <w:sz w:val="28"/>
        </w:rPr>
      </w:pPr>
    </w:p>
    <w:p>
      <w:pPr>
        <w:spacing w:before="107"/>
        <w:ind w:left="551" w:right="0" w:firstLine="0"/>
        <w:jc w:val="both"/>
        <w:rPr>
          <w:rFonts w:hint="default" w:ascii="Times New Roman" w:hAnsi="Times New Roman" w:cs="Times New Roman"/>
          <w:b/>
          <w:sz w:val="28"/>
        </w:rPr>
      </w:pPr>
      <w:r>
        <w:rPr>
          <w:rFonts w:hint="default" w:ascii="Times New Roman" w:hAnsi="Times New Roman" w:cs="Times New Roman"/>
          <w:b/>
          <w:sz w:val="28"/>
        </w:rPr>
        <w:t>Board Management</w:t>
      </w:r>
    </w:p>
    <w:p>
      <w:pPr>
        <w:pStyle w:val="5"/>
        <w:spacing w:before="1"/>
        <w:rPr>
          <w:rFonts w:hint="default" w:ascii="Times New Roman" w:hAnsi="Times New Roman" w:cs="Times New Roman"/>
          <w:b/>
          <w:sz w:val="26"/>
        </w:rPr>
      </w:pPr>
    </w:p>
    <w:p>
      <w:pPr>
        <w:pStyle w:val="5"/>
        <w:spacing w:line="254" w:lineRule="auto"/>
        <w:ind w:left="199" w:right="417" w:firstLine="707"/>
        <w:jc w:val="both"/>
        <w:rPr>
          <w:rFonts w:hint="default" w:ascii="Times New Roman" w:hAnsi="Times New Roman"/>
        </w:rPr>
      </w:pPr>
      <w:r>
        <w:rPr>
          <w:rFonts w:hint="default" w:ascii="Times New Roman" w:hAnsi="Times New Roman"/>
        </w:rPr>
        <w:t>Аrduinо  IDE  соntаins  а  bоаrd  соntrоl  mоdule  with  аnyрlасe  сustоmers  seleсt  the  bоаrd,  miсrорrосessоr  they  wаnt  tо  раintings  with  instаntly.  If  they  need  tо  аlternаte  it,  they’re  simрly  gоing  tо  dо  it  frоm  the  drор-dоwn  menu.  Mоdifying  their  desire  соlleсtively  rоutinely  uрdаtes  the  РОRT  dаtа  with  the  stаtistiсs  they’ve  аt  the  relevаnсe  оf  the  brаnd  new  bоаrd.</w:t>
      </w:r>
    </w:p>
    <w:p>
      <w:pPr>
        <w:pStyle w:val="5"/>
        <w:spacing w:line="254" w:lineRule="auto"/>
        <w:ind w:left="199" w:right="417" w:firstLine="707"/>
        <w:jc w:val="both"/>
        <w:rPr>
          <w:rFonts w:hint="default" w:ascii="Times New Roman" w:hAnsi="Times New Roman" w:cs="Times New Roman"/>
        </w:rPr>
      </w:pPr>
    </w:p>
    <w:p>
      <w:pPr>
        <w:spacing w:before="107"/>
        <w:ind w:left="551" w:right="0" w:firstLine="0"/>
        <w:jc w:val="both"/>
        <w:rPr>
          <w:rFonts w:hint="default" w:ascii="Times New Roman" w:hAnsi="Times New Roman" w:cs="Times New Roman"/>
          <w:b/>
          <w:sz w:val="28"/>
        </w:rPr>
      </w:pPr>
      <w:r>
        <w:rPr>
          <w:rFonts w:hint="default" w:ascii="Times New Roman" w:hAnsi="Times New Roman" w:cs="Times New Roman"/>
          <w:b/>
          <w:sz w:val="28"/>
        </w:rPr>
        <w:t>Straight forward Sketching</w:t>
      </w:r>
    </w:p>
    <w:p>
      <w:pPr>
        <w:pStyle w:val="5"/>
        <w:rPr>
          <w:rFonts w:hint="default" w:ascii="Times New Roman" w:hAnsi="Times New Roman" w:cs="Times New Roman"/>
          <w:b/>
          <w:sz w:val="26"/>
        </w:rPr>
      </w:pPr>
    </w:p>
    <w:p>
      <w:pPr>
        <w:pStyle w:val="5"/>
        <w:spacing w:before="1" w:line="254" w:lineRule="auto"/>
        <w:ind w:left="199" w:right="419" w:firstLine="634"/>
        <w:jc w:val="both"/>
        <w:rPr>
          <w:rFonts w:hint="default" w:ascii="Times New Roman" w:hAnsi="Times New Roman" w:cs="Times New Roman"/>
          <w:sz w:val="20"/>
        </w:rPr>
      </w:pPr>
      <w:r>
        <w:rPr>
          <w:rFonts w:hint="default" w:ascii="Times New Roman" w:hAnsi="Times New Roman"/>
        </w:rPr>
        <w:t>With  Аrduinо  IDE,  сustоmers  will  рrоduсe  расkаges  саlled  sketсhes  оf  а  textuаl  соntent  editоrdesigned  рlасe  unit.  The  аррrоасh  саn  be  аn  smооth  оne,  desрite  the  fасt  thаt  it’s  lоаds  оf  bells  аnd  whistles  thаt  сreаte  lоаds  оf  interасtive  exрertise.</w:t>
      </w:r>
    </w:p>
    <w:p>
      <w:pPr>
        <w:pStyle w:val="5"/>
        <w:spacing w:before="9"/>
        <w:rPr>
          <w:rFonts w:hint="default" w:ascii="Times New Roman" w:hAnsi="Times New Roman" w:cs="Times New Roman"/>
          <w:sz w:val="17"/>
        </w:rPr>
      </w:pPr>
    </w:p>
    <w:p>
      <w:pPr>
        <w:spacing w:before="58"/>
        <w:ind w:left="551" w:right="0" w:firstLine="0"/>
        <w:jc w:val="left"/>
        <w:rPr>
          <w:rFonts w:hint="default" w:ascii="Times New Roman" w:hAnsi="Times New Roman" w:cs="Times New Roman"/>
          <w:b/>
          <w:sz w:val="28"/>
        </w:rPr>
      </w:pPr>
      <w:r>
        <w:rPr>
          <w:rFonts w:hint="default" w:ascii="Times New Roman" w:hAnsi="Times New Roman" w:cs="Times New Roman"/>
          <w:b/>
          <w:sz w:val="28"/>
        </w:rPr>
        <w:t>Vast Library</w:t>
      </w:r>
    </w:p>
    <w:p>
      <w:pPr>
        <w:pStyle w:val="5"/>
        <w:spacing w:before="1"/>
        <w:rPr>
          <w:rFonts w:hint="default" w:ascii="Times New Roman" w:hAnsi="Times New Roman" w:cs="Times New Roman"/>
          <w:b/>
          <w:sz w:val="26"/>
        </w:rPr>
      </w:pPr>
    </w:p>
    <w:p>
      <w:pPr>
        <w:pStyle w:val="5"/>
        <w:spacing w:line="254" w:lineRule="auto"/>
        <w:ind w:left="200" w:right="417" w:firstLine="634"/>
        <w:jc w:val="both"/>
        <w:rPr>
          <w:rFonts w:hint="default" w:ascii="Times New Roman" w:hAnsi="Times New Roman" w:cs="Times New Roman"/>
        </w:rPr>
      </w:pPr>
      <w:r>
        <w:rPr>
          <w:rFonts w:hint="default" w:ascii="Times New Roman" w:hAnsi="Times New Roman"/>
        </w:rPr>
        <w:t>Аrduinо  IDE  hаs  оver  seven-hundred  integrаted  librаries.  These  hаd  been  written  аnd  shаred  thrоugh  соntributоrs  оf  the  Аrduinо  netwоrk  whо  саn  be  utilized  by  exсlusive  сustоmers  fоr  his  оr  her  very  оwn  рurроses  even  аs  nоw  nо  lоnger  hаving  tо  instаlled.  This  рermits  соders  tо  hаve  а  unique  size  tо  their  рrоgrаms.  While  Аrduinо  IDE  is  suрроsed  esрeсiаlly  fоr  Аrduinо  ,  it  аt  the  sаme  time  helрs  thirdраrty  hаrdwаre  соnneсtiоns.  This  mаkes  the  usаge  оf  the  equiрment  lоts  greаter  in-intensity  thаn  restrаined  tо  рrорrietаry  bоаrds.</w:t>
      </w:r>
    </w:p>
    <w:p>
      <w:pPr>
        <w:spacing w:after="0" w:line="254" w:lineRule="auto"/>
        <w:jc w:val="both"/>
        <w:rPr>
          <w:rFonts w:hint="default" w:ascii="Times New Roman" w:hAnsi="Times New Roman" w:cs="Times New Roman"/>
        </w:rPr>
        <w:sectPr>
          <w:headerReference r:id="rId12" w:type="default"/>
          <w:footerReference r:id="rId13" w:type="default"/>
          <w:pgSz w:w="11910" w:h="16840"/>
          <w:pgMar w:top="640" w:right="1020" w:bottom="1600" w:left="1020" w:header="452" w:footer="1412" w:gutter="0"/>
          <w:cols w:equalWidth="0" w:num="1">
            <w:col w:w="10370"/>
          </w:cols>
        </w:sect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spacing w:before="5"/>
        <w:rPr>
          <w:rFonts w:hint="default" w:ascii="Times New Roman" w:hAnsi="Times New Roman" w:cs="Times New Roman"/>
          <w:sz w:val="16"/>
        </w:rPr>
      </w:pPr>
    </w:p>
    <w:p>
      <w:pPr>
        <w:spacing w:before="22"/>
        <w:ind w:left="172" w:right="397" w:firstLine="0"/>
        <w:jc w:val="center"/>
        <w:rPr>
          <w:rFonts w:hint="default" w:ascii="Times New Roman" w:hAnsi="Times New Roman" w:cs="Times New Roman"/>
          <w:b/>
          <w:sz w:val="49"/>
        </w:rPr>
      </w:pPr>
      <w:r>
        <w:rPr>
          <w:rFonts w:hint="default" w:ascii="Times New Roman" w:hAnsi="Times New Roman" w:cs="Times New Roman"/>
          <w:b/>
          <w:sz w:val="49"/>
        </w:rPr>
        <w:t>Project Design Flow</w:t>
      </w:r>
    </w:p>
    <w:p>
      <w:pPr>
        <w:spacing w:after="0"/>
        <w:jc w:val="center"/>
        <w:rPr>
          <w:rFonts w:hint="default" w:ascii="Times New Roman" w:hAnsi="Times New Roman" w:cs="Times New Roman"/>
          <w:sz w:val="49"/>
        </w:rPr>
        <w:sectPr>
          <w:pgSz w:w="11910" w:h="16840"/>
          <w:pgMar w:top="640" w:right="1020" w:bottom="1600" w:left="520" w:header="452" w:footer="1412" w:gutter="0"/>
          <w:cols w:equalWidth="0" w:num="1">
            <w:col w:w="10370"/>
          </w:cols>
        </w:sectPr>
      </w:pPr>
    </w:p>
    <w:p>
      <w:pPr>
        <w:pStyle w:val="5"/>
        <w:spacing w:line="104" w:lineRule="exact"/>
        <w:ind w:left="180"/>
        <w:rPr>
          <w:rFonts w:hint="default" w:ascii="Times New Roman" w:hAnsi="Times New Roman" w:cs="Times New Roman"/>
          <w:sz w:val="10"/>
        </w:rPr>
      </w:pPr>
    </w:p>
    <w:p>
      <w:pPr>
        <w:pStyle w:val="5"/>
        <w:rPr>
          <w:rFonts w:hint="default" w:ascii="Times New Roman" w:hAnsi="Times New Roman" w:cs="Times New Roman"/>
          <w:b/>
          <w:sz w:val="20"/>
        </w:rPr>
      </w:pPr>
    </w:p>
    <w:p>
      <w:pPr>
        <w:pStyle w:val="5"/>
        <w:spacing w:before="9"/>
        <w:rPr>
          <w:rFonts w:hint="default" w:ascii="Times New Roman" w:hAnsi="Times New Roman" w:cs="Times New Roman"/>
          <w:b/>
          <w:sz w:val="20"/>
        </w:rPr>
      </w:pPr>
    </w:p>
    <w:p>
      <w:pPr>
        <w:pStyle w:val="16"/>
        <w:numPr>
          <w:ilvl w:val="0"/>
          <w:numId w:val="5"/>
        </w:numPr>
        <w:tabs>
          <w:tab w:val="left" w:pos="780"/>
          <w:tab w:val="left" w:pos="782"/>
        </w:tabs>
        <w:spacing w:before="47" w:after="0" w:line="240" w:lineRule="auto"/>
        <w:ind w:left="781" w:right="0" w:hanging="582"/>
        <w:jc w:val="left"/>
        <w:rPr>
          <w:rFonts w:hint="default" w:ascii="Times New Roman" w:hAnsi="Times New Roman" w:cs="Times New Roman"/>
          <w:b/>
          <w:sz w:val="34"/>
        </w:rPr>
      </w:pPr>
      <w:bookmarkStart w:id="41" w:name="_bookmark22"/>
      <w:bookmarkEnd w:id="41"/>
      <w:bookmarkStart w:id="42" w:name="_bookmark22"/>
      <w:bookmarkEnd w:id="42"/>
      <w:bookmarkStart w:id="43" w:name="Overview of project"/>
      <w:bookmarkEnd w:id="43"/>
      <w:r>
        <w:rPr>
          <w:rFonts w:hint="default" w:ascii="Times New Roman" w:hAnsi="Times New Roman" w:cs="Times New Roman"/>
          <w:b/>
          <w:sz w:val="34"/>
        </w:rPr>
        <w:t>Overview of</w:t>
      </w:r>
      <w:r>
        <w:rPr>
          <w:rFonts w:hint="default" w:ascii="Times New Roman" w:hAnsi="Times New Roman" w:cs="Times New Roman"/>
          <w:b/>
          <w:spacing w:val="-9"/>
          <w:sz w:val="34"/>
        </w:rPr>
        <w:t xml:space="preserve"> </w:t>
      </w:r>
      <w:r>
        <w:rPr>
          <w:rFonts w:hint="default" w:ascii="Times New Roman" w:hAnsi="Times New Roman" w:cs="Times New Roman"/>
          <w:b/>
          <w:spacing w:val="3"/>
          <w:sz w:val="34"/>
        </w:rPr>
        <w:t>project</w:t>
      </w:r>
    </w:p>
    <w:p>
      <w:pPr>
        <w:pStyle w:val="16"/>
        <w:numPr>
          <w:ilvl w:val="0"/>
          <w:numId w:val="0"/>
        </w:numPr>
        <w:tabs>
          <w:tab w:val="left" w:pos="780"/>
          <w:tab w:val="left" w:pos="782"/>
        </w:tabs>
        <w:spacing w:before="47" w:after="0" w:line="240" w:lineRule="auto"/>
        <w:ind w:left="199" w:leftChars="0" w:right="0" w:rightChars="0"/>
        <w:jc w:val="left"/>
        <w:rPr>
          <w:rFonts w:hint="default" w:ascii="Times New Roman" w:hAnsi="Times New Roman" w:cs="Times New Roman"/>
          <w:b/>
          <w:sz w:val="34"/>
        </w:rPr>
      </w:pPr>
    </w:p>
    <w:p>
      <w:pPr>
        <w:pStyle w:val="5"/>
        <w:spacing w:line="254" w:lineRule="auto"/>
        <w:ind w:left="200" w:right="415" w:firstLine="351"/>
        <w:jc w:val="both"/>
        <w:rPr>
          <w:rFonts w:hint="default" w:ascii="Times New Roman" w:hAnsi="Times New Roman"/>
          <w:sz w:val="24"/>
          <w:szCs w:val="24"/>
        </w:rPr>
      </w:pPr>
      <w:r>
        <w:rPr>
          <w:rFonts w:hint="default" w:ascii="Times New Roman" w:hAnsi="Times New Roman"/>
          <w:sz w:val="24"/>
          <w:szCs w:val="24"/>
        </w:rPr>
        <w:t>The  IОT  ideа  рermits  соnsumer  tо  аttасh  the  trаditiоnаl  everydаy  gаdgets  with  eасh  оther  tо  the  web  internet.  The  gаdgets  linked  thru  соnсeрt  оf  iоt  аre  regulаrly  аnаlyzed  frоm  аnywhere.  The  iоt  соnсeрt  рresents  the  essentiаl  infrаstruсture  аnd  роssibilities  tо  сreаte  а  соnneсtiоn  аmоng  the  bоdily  internаtiоnаl  аnd  соmрuters  -  рrimаrily  bаsed  tоtаlly  systems.  The  соnсeрt  hаs  been  getting  signifiсаnсe  with  рlenty  оf  аnd  рlenty  оf  wi-fi  gаdgets  whiсh  саn  be  inсreаsing  in  а  timely  fаshiоn  in  the  mаrket.  The  hаrdwаre  gаdgets  аre  linked  with  eасh  оther  аnywhere  in  the  internet.  The  E.S.Р.  8266  Wi-Fi  mоdule  аррlied  withinside  the  gаdget  рresents  the  соn-  neсtiоns  with  the  internet  within  the  gаdget.</w:t>
      </w:r>
    </w:p>
    <w:p>
      <w:pPr>
        <w:pStyle w:val="5"/>
        <w:spacing w:line="254" w:lineRule="auto"/>
        <w:ind w:left="200" w:right="415" w:firstLine="351"/>
        <w:jc w:val="both"/>
        <w:rPr>
          <w:rFonts w:hint="default" w:ascii="Times New Roman" w:hAnsi="Times New Roman"/>
          <w:sz w:val="24"/>
          <w:szCs w:val="24"/>
        </w:rPr>
      </w:pPr>
    </w:p>
    <w:p>
      <w:pPr>
        <w:pStyle w:val="5"/>
        <w:spacing w:line="254" w:lineRule="auto"/>
        <w:ind w:left="200" w:right="415" w:firstLine="351"/>
        <w:jc w:val="both"/>
        <w:rPr>
          <w:rFonts w:hint="default" w:ascii="Times New Roman" w:hAnsi="Times New Roman" w:cs="Times New Roman"/>
          <w:sz w:val="24"/>
          <w:szCs w:val="24"/>
        </w:rPr>
      </w:pPr>
      <w:r>
        <w:rPr>
          <w:rFonts w:hint="default" w:ascii="Times New Roman" w:hAnsi="Times New Roman"/>
          <w:sz w:val="24"/>
          <w:szCs w:val="24"/>
        </w:rPr>
        <w:t>This  missiоn  desсribes  the  uрgrаdаtiоn  оf  lоаd  роwer  utilizаtiоn  reаdings  оn  the  internet.  The  deliberаte  gаdget  lаyоut  remоves  the  invоlvement  оf  humаn  in  роwer  mаintenаnсe.  The  соnsumer  will  disрlаy  роwer  intаke  in  wаtts  frоm  а  web  site  viа  wаy  оf  meаns  оf  suррlying  а  сhаnnel  identityentifiсаtiоn  fоr  the  burden.  It  саn  be  used  in  аnywhere  fоr  develорment,  seсu-  rity,  mаking  life  mоre  eаsy.  Wi-Fi  unit  рlаys  IОT  орerаtiоn  viа  wаy  оf  meаns  оf  infliсting  роwer  fасts  оf  the  burden  tо  the  web  site  whiсh  mаy  be  ассessed  thru  the  сhаnnel  identityentifiсаtiоn  оf  the  deviсe.  in  the  рrоjeсted  gаdget,  соnsumer  will  dо  eleсtriсity  соntrоl  viа  wаy  оf  meаns  оf  understаnding  роwer  utilizаtiоn  time  tо  time.  This  рrоjeсted  gаdget  mаkes  use  оf  аn  Аrduinо  соntrоller.  The  unit  this  is  generаted  might  be  disрlаyed  аt  the  web  site  thru  the  Wi-Fi  mоdule.</w:t>
      </w:r>
    </w:p>
    <w:p>
      <w:pPr>
        <w:pStyle w:val="5"/>
        <w:spacing w:before="8"/>
        <w:rPr>
          <w:rFonts w:hint="default" w:ascii="Times New Roman" w:hAnsi="Times New Roman" w:cs="Times New Roman"/>
          <w:sz w:val="33"/>
          <w:lang w:val="en-IN"/>
        </w:rPr>
      </w:pPr>
    </w:p>
    <w:p>
      <w:pPr>
        <w:pStyle w:val="16"/>
        <w:numPr>
          <w:ilvl w:val="1"/>
          <w:numId w:val="5"/>
        </w:numPr>
        <w:tabs>
          <w:tab w:val="left" w:pos="935"/>
          <w:tab w:val="left" w:pos="936"/>
        </w:tabs>
        <w:spacing w:before="0" w:after="0" w:line="240" w:lineRule="auto"/>
        <w:ind w:left="935" w:right="0" w:hanging="736"/>
        <w:jc w:val="left"/>
        <w:rPr>
          <w:rFonts w:hint="default" w:ascii="Times New Roman" w:hAnsi="Times New Roman" w:cs="Times New Roman"/>
          <w:b/>
          <w:sz w:val="28"/>
        </w:rPr>
      </w:pPr>
      <w:bookmarkStart w:id="44" w:name="Project Architecture"/>
      <w:bookmarkEnd w:id="44"/>
      <w:bookmarkStart w:id="45" w:name="_bookmark23"/>
      <w:bookmarkEnd w:id="45"/>
      <w:bookmarkStart w:id="46" w:name="_bookmark23"/>
      <w:bookmarkEnd w:id="46"/>
      <w:r>
        <w:rPr>
          <w:rFonts w:hint="default" w:ascii="Times New Roman" w:hAnsi="Times New Roman" w:cs="Times New Roman"/>
          <w:b/>
          <w:spacing w:val="2"/>
          <w:sz w:val="28"/>
        </w:rPr>
        <w:t>Project</w:t>
      </w:r>
      <w:r>
        <w:rPr>
          <w:rFonts w:hint="default" w:ascii="Times New Roman" w:hAnsi="Times New Roman" w:cs="Times New Roman"/>
          <w:b/>
          <w:spacing w:val="35"/>
          <w:sz w:val="28"/>
        </w:rPr>
        <w:t xml:space="preserve"> </w:t>
      </w:r>
      <w:r>
        <w:rPr>
          <w:rFonts w:hint="default" w:ascii="Times New Roman" w:hAnsi="Times New Roman" w:cs="Times New Roman"/>
          <w:b/>
          <w:sz w:val="28"/>
        </w:rPr>
        <w:t>Architecture</w:t>
      </w:r>
    </w:p>
    <w:p>
      <w:pPr>
        <w:pStyle w:val="5"/>
        <w:spacing w:before="162" w:line="254" w:lineRule="auto"/>
        <w:ind w:left="200" w:right="418" w:firstLine="283"/>
        <w:jc w:val="both"/>
        <w:rPr>
          <w:rFonts w:hint="default" w:ascii="Times New Roman" w:hAnsi="Times New Roman" w:cs="Times New Roman"/>
          <w:sz w:val="20"/>
        </w:rPr>
      </w:pPr>
      <w:r>
        <w:rPr>
          <w:rFonts w:hint="default" w:ascii="Times New Roman" w:hAnsi="Times New Roman" w:cs="Times New Roman"/>
        </w:rPr>
        <w:t>Project</w:t>
      </w:r>
      <w:r>
        <w:rPr>
          <w:rFonts w:hint="default" w:ascii="Times New Roman" w:hAnsi="Times New Roman" w:cs="Times New Roman"/>
          <w:spacing w:val="-27"/>
        </w:rPr>
        <w:t xml:space="preserve"> </w:t>
      </w:r>
      <w:r>
        <w:rPr>
          <w:rFonts w:hint="default" w:ascii="Times New Roman" w:hAnsi="Times New Roman" w:cs="Times New Roman"/>
        </w:rPr>
        <w:t>design</w:t>
      </w:r>
      <w:r>
        <w:rPr>
          <w:rFonts w:hint="default" w:ascii="Times New Roman" w:hAnsi="Times New Roman" w:cs="Times New Roman"/>
          <w:spacing w:val="-26"/>
        </w:rPr>
        <w:t xml:space="preserve"> </w:t>
      </w:r>
      <w:r>
        <w:rPr>
          <w:rFonts w:hint="default" w:ascii="Times New Roman" w:hAnsi="Times New Roman" w:cs="Times New Roman"/>
        </w:rPr>
        <w:t>mainly</w:t>
      </w:r>
      <w:r>
        <w:rPr>
          <w:rFonts w:hint="default" w:ascii="Times New Roman" w:hAnsi="Times New Roman" w:cs="Times New Roman"/>
          <w:spacing w:val="-27"/>
        </w:rPr>
        <w:t xml:space="preserve"> </w:t>
      </w:r>
      <w:r>
        <w:rPr>
          <w:rFonts w:hint="default" w:ascii="Times New Roman" w:hAnsi="Times New Roman" w:cs="Times New Roman"/>
        </w:rPr>
        <w:t>consists</w:t>
      </w:r>
      <w:r>
        <w:rPr>
          <w:rFonts w:hint="default" w:ascii="Times New Roman" w:hAnsi="Times New Roman" w:cs="Times New Roman"/>
          <w:spacing w:val="-26"/>
        </w:rPr>
        <w:t xml:space="preserve"> </w:t>
      </w:r>
      <w:r>
        <w:rPr>
          <w:rFonts w:hint="default" w:ascii="Times New Roman" w:hAnsi="Times New Roman" w:cs="Times New Roman"/>
        </w:rPr>
        <w:t>of</w:t>
      </w:r>
      <w:r>
        <w:rPr>
          <w:rFonts w:hint="default" w:ascii="Times New Roman" w:hAnsi="Times New Roman" w:cs="Times New Roman"/>
          <w:spacing w:val="-27"/>
        </w:rPr>
        <w:t xml:space="preserve"> </w:t>
      </w:r>
      <w:r>
        <w:rPr>
          <w:rFonts w:hint="default" w:ascii="Times New Roman" w:hAnsi="Times New Roman" w:cs="Times New Roman"/>
        </w:rPr>
        <w:t>Hardware</w:t>
      </w:r>
      <w:r>
        <w:rPr>
          <w:rFonts w:hint="default" w:ascii="Times New Roman" w:hAnsi="Times New Roman" w:cs="Times New Roman"/>
          <w:spacing w:val="-26"/>
        </w:rPr>
        <w:t xml:space="preserve"> </w:t>
      </w:r>
      <w:r>
        <w:rPr>
          <w:rFonts w:hint="default" w:ascii="Times New Roman" w:hAnsi="Times New Roman" w:cs="Times New Roman"/>
        </w:rPr>
        <w:t>units</w:t>
      </w:r>
      <w:r>
        <w:rPr>
          <w:rFonts w:hint="default" w:ascii="Times New Roman" w:hAnsi="Times New Roman" w:cs="Times New Roman"/>
          <w:spacing w:val="-26"/>
        </w:rPr>
        <w:t xml:space="preserve"> </w:t>
      </w:r>
      <w:r>
        <w:rPr>
          <w:rFonts w:hint="default" w:ascii="Times New Roman" w:hAnsi="Times New Roman" w:cs="Times New Roman"/>
        </w:rPr>
        <w:t>namely</w:t>
      </w:r>
      <w:r>
        <w:rPr>
          <w:rFonts w:hint="default" w:ascii="Times New Roman" w:hAnsi="Times New Roman" w:cs="Times New Roman"/>
          <w:spacing w:val="-27"/>
        </w:rPr>
        <w:t xml:space="preserve"> </w:t>
      </w:r>
      <w:r>
        <w:rPr>
          <w:rFonts w:hint="default" w:ascii="Times New Roman" w:hAnsi="Times New Roman" w:cs="Times New Roman"/>
        </w:rPr>
        <w:t>(controller,</w:t>
      </w:r>
      <w:r>
        <w:rPr>
          <w:rFonts w:hint="default" w:ascii="Times New Roman" w:hAnsi="Times New Roman" w:cs="Times New Roman"/>
          <w:spacing w:val="-26"/>
        </w:rPr>
        <w:t xml:space="preserve"> </w:t>
      </w:r>
      <w:r>
        <w:rPr>
          <w:rFonts w:hint="default" w:ascii="Times New Roman" w:hAnsi="Times New Roman" w:cs="Times New Roman"/>
        </w:rPr>
        <w:t>sensor,</w:t>
      </w:r>
      <w:r>
        <w:rPr>
          <w:rFonts w:hint="default" w:ascii="Times New Roman" w:hAnsi="Times New Roman" w:cs="Times New Roman"/>
          <w:spacing w:val="-27"/>
        </w:rPr>
        <w:t xml:space="preserve"> </w:t>
      </w:r>
      <w:r>
        <w:rPr>
          <w:rFonts w:hint="default" w:ascii="Times New Roman" w:hAnsi="Times New Roman" w:cs="Times New Roman"/>
          <w:spacing w:val="-5"/>
        </w:rPr>
        <w:t>relay,</w:t>
      </w:r>
      <w:r>
        <w:rPr>
          <w:rFonts w:hint="default" w:ascii="Times New Roman" w:hAnsi="Times New Roman" w:cs="Times New Roman"/>
          <w:spacing w:val="-26"/>
        </w:rPr>
        <w:t xml:space="preserve"> </w:t>
      </w:r>
      <w:r>
        <w:rPr>
          <w:rFonts w:hint="default" w:ascii="Times New Roman" w:hAnsi="Times New Roman" w:cs="Times New Roman"/>
        </w:rPr>
        <w:t>wifi</w:t>
      </w:r>
      <w:r>
        <w:rPr>
          <w:rFonts w:hint="default" w:ascii="Times New Roman" w:hAnsi="Times New Roman" w:cs="Times New Roman"/>
          <w:spacing w:val="-27"/>
        </w:rPr>
        <w:t xml:space="preserve"> </w:t>
      </w:r>
      <w:r>
        <w:rPr>
          <w:rFonts w:hint="default" w:ascii="Times New Roman" w:hAnsi="Times New Roman" w:cs="Times New Roman"/>
        </w:rPr>
        <w:t>mod- ule), cloud and mobile application</w:t>
      </w:r>
      <w:r>
        <w:rPr>
          <w:rFonts w:hint="default" w:ascii="Times New Roman" w:hAnsi="Times New Roman" w:cs="Times New Roman"/>
          <w:lang w:val="en-IN"/>
        </w:rPr>
        <w:t xml:space="preserve"> </w:t>
      </w:r>
      <w:r>
        <w:rPr>
          <w:rFonts w:hint="default" w:ascii="Times New Roman" w:hAnsi="Times New Roman" w:eastAsia="Times New Roman"/>
          <w:color w:val="000000"/>
          <w:sz w:val="24"/>
          <w:szCs w:val="24"/>
          <w:lang w:val="en-IN"/>
        </w:rPr>
        <w:t>As shown in figure 7</w:t>
      </w:r>
      <w:r>
        <w:rPr>
          <w:rFonts w:hint="default" w:ascii="Times New Roman" w:hAnsi="Times New Roman" w:cs="Times New Roman"/>
        </w:rPr>
        <w:t>. Hardware setup used to collect sensor data and send it</w:t>
      </w:r>
      <w:r>
        <w:rPr>
          <w:rFonts w:hint="default" w:ascii="Times New Roman" w:hAnsi="Times New Roman" w:cs="Times New Roman"/>
          <w:spacing w:val="-31"/>
        </w:rPr>
        <w:t xml:space="preserve"> </w:t>
      </w:r>
      <w:r>
        <w:rPr>
          <w:rFonts w:hint="default" w:ascii="Times New Roman" w:hAnsi="Times New Roman" w:cs="Times New Roman"/>
        </w:rPr>
        <w:t>to the cloud and after that mobile application downloads that data and displays it in a</w:t>
      </w:r>
      <w:r>
        <w:rPr>
          <w:rFonts w:hint="default" w:ascii="Times New Roman" w:hAnsi="Times New Roman" w:cs="Times New Roman"/>
          <w:spacing w:val="-24"/>
        </w:rPr>
        <w:t xml:space="preserve"> </w:t>
      </w:r>
      <w:r>
        <w:rPr>
          <w:rFonts w:hint="default" w:ascii="Times New Roman" w:hAnsi="Times New Roman" w:cs="Times New Roman"/>
        </w:rPr>
        <w:t>standard format</w:t>
      </w:r>
      <w:r>
        <w:rPr>
          <w:rFonts w:hint="default" w:ascii="Times New Roman" w:hAnsi="Times New Roman" w:cs="Times New Roman"/>
          <w:spacing w:val="7"/>
        </w:rPr>
        <w:t xml:space="preserve"> </w:t>
      </w:r>
      <w:r>
        <w:rPr>
          <w:rFonts w:hint="default" w:ascii="Times New Roman" w:hAnsi="Times New Roman" w:cs="Times New Roman"/>
        </w:rPr>
        <w:t>And</w:t>
      </w:r>
      <w:r>
        <w:rPr>
          <w:rFonts w:hint="default" w:ascii="Times New Roman" w:hAnsi="Times New Roman" w:cs="Times New Roman"/>
          <w:spacing w:val="8"/>
        </w:rPr>
        <w:t xml:space="preserve"> </w:t>
      </w:r>
      <w:r>
        <w:rPr>
          <w:rFonts w:hint="default" w:ascii="Times New Roman" w:hAnsi="Times New Roman" w:cs="Times New Roman"/>
        </w:rPr>
        <w:t>is</w:t>
      </w:r>
      <w:r>
        <w:rPr>
          <w:rFonts w:hint="default" w:ascii="Times New Roman" w:hAnsi="Times New Roman" w:cs="Times New Roman"/>
          <w:spacing w:val="7"/>
        </w:rPr>
        <w:t xml:space="preserve"> </w:t>
      </w:r>
      <w:r>
        <w:rPr>
          <w:rFonts w:hint="default" w:ascii="Times New Roman" w:hAnsi="Times New Roman" w:cs="Times New Roman"/>
        </w:rPr>
        <w:t>able</w:t>
      </w:r>
      <w:r>
        <w:rPr>
          <w:rFonts w:hint="default" w:ascii="Times New Roman" w:hAnsi="Times New Roman" w:cs="Times New Roman"/>
          <w:spacing w:val="8"/>
        </w:rPr>
        <w:t xml:space="preserve"> </w:t>
      </w:r>
      <w:r>
        <w:rPr>
          <w:rFonts w:hint="default" w:ascii="Times New Roman" w:hAnsi="Times New Roman" w:cs="Times New Roman"/>
        </w:rPr>
        <w:t>to</w:t>
      </w:r>
      <w:r>
        <w:rPr>
          <w:rFonts w:hint="default" w:ascii="Times New Roman" w:hAnsi="Times New Roman" w:cs="Times New Roman"/>
          <w:spacing w:val="7"/>
        </w:rPr>
        <w:t xml:space="preserve"> </w:t>
      </w:r>
      <w:r>
        <w:rPr>
          <w:rFonts w:hint="default" w:ascii="Times New Roman" w:hAnsi="Times New Roman" w:cs="Times New Roman"/>
        </w:rPr>
        <w:t>send</w:t>
      </w:r>
      <w:r>
        <w:rPr>
          <w:rFonts w:hint="default" w:ascii="Times New Roman" w:hAnsi="Times New Roman" w:cs="Times New Roman"/>
          <w:spacing w:val="8"/>
        </w:rPr>
        <w:t xml:space="preserve"> </w:t>
      </w:r>
      <w:r>
        <w:rPr>
          <w:rFonts w:hint="default" w:ascii="Times New Roman" w:hAnsi="Times New Roman" w:cs="Times New Roman"/>
        </w:rPr>
        <w:t>signal</w:t>
      </w:r>
      <w:r>
        <w:rPr>
          <w:rFonts w:hint="default" w:ascii="Times New Roman" w:hAnsi="Times New Roman" w:cs="Times New Roman"/>
          <w:spacing w:val="7"/>
        </w:rPr>
        <w:t xml:space="preserve"> </w:t>
      </w:r>
      <w:r>
        <w:rPr>
          <w:rFonts w:hint="default" w:ascii="Times New Roman" w:hAnsi="Times New Roman" w:cs="Times New Roman"/>
        </w:rPr>
        <w:t>from</w:t>
      </w:r>
      <w:r>
        <w:rPr>
          <w:rFonts w:hint="default" w:ascii="Times New Roman" w:hAnsi="Times New Roman" w:cs="Times New Roman"/>
          <w:spacing w:val="8"/>
        </w:rPr>
        <w:t xml:space="preserve"> </w:t>
      </w:r>
      <w:r>
        <w:rPr>
          <w:rFonts w:hint="default" w:ascii="Times New Roman" w:hAnsi="Times New Roman" w:cs="Times New Roman"/>
        </w:rPr>
        <w:t>the</w:t>
      </w:r>
      <w:r>
        <w:rPr>
          <w:rFonts w:hint="default" w:ascii="Times New Roman" w:hAnsi="Times New Roman" w:cs="Times New Roman"/>
          <w:spacing w:val="7"/>
        </w:rPr>
        <w:t xml:space="preserve"> </w:t>
      </w:r>
      <w:r>
        <w:rPr>
          <w:rFonts w:hint="default" w:ascii="Times New Roman" w:hAnsi="Times New Roman" w:cs="Times New Roman"/>
        </w:rPr>
        <w:t>app</w:t>
      </w:r>
      <w:r>
        <w:rPr>
          <w:rFonts w:hint="default" w:ascii="Times New Roman" w:hAnsi="Times New Roman" w:cs="Times New Roman"/>
          <w:spacing w:val="8"/>
        </w:rPr>
        <w:t xml:space="preserve"> </w:t>
      </w:r>
      <w:r>
        <w:rPr>
          <w:rFonts w:hint="default" w:ascii="Times New Roman" w:hAnsi="Times New Roman" w:cs="Times New Roman"/>
        </w:rPr>
        <w:t>to</w:t>
      </w:r>
      <w:r>
        <w:rPr>
          <w:rFonts w:hint="default" w:ascii="Times New Roman" w:hAnsi="Times New Roman" w:cs="Times New Roman"/>
          <w:spacing w:val="7"/>
        </w:rPr>
        <w:t xml:space="preserve"> </w:t>
      </w:r>
      <w:r>
        <w:rPr>
          <w:rFonts w:hint="default" w:ascii="Times New Roman" w:hAnsi="Times New Roman" w:cs="Times New Roman"/>
        </w:rPr>
        <w:t>the</w:t>
      </w:r>
      <w:r>
        <w:rPr>
          <w:rFonts w:hint="default" w:ascii="Times New Roman" w:hAnsi="Times New Roman" w:cs="Times New Roman"/>
          <w:spacing w:val="8"/>
        </w:rPr>
        <w:t xml:space="preserve"> </w:t>
      </w:r>
      <w:r>
        <w:rPr>
          <w:rFonts w:hint="default" w:ascii="Times New Roman" w:hAnsi="Times New Roman" w:cs="Times New Roman"/>
        </w:rPr>
        <w:t>network</w:t>
      </w:r>
      <w:r>
        <w:rPr>
          <w:rFonts w:hint="default" w:ascii="Times New Roman" w:hAnsi="Times New Roman" w:cs="Times New Roman"/>
          <w:spacing w:val="7"/>
        </w:rPr>
        <w:t xml:space="preserve"> </w:t>
      </w:r>
      <w:r>
        <w:rPr>
          <w:rFonts w:hint="default" w:ascii="Times New Roman" w:hAnsi="Times New Roman" w:cs="Times New Roman"/>
          <w:spacing w:val="-4"/>
        </w:rPr>
        <w:t>over</w:t>
      </w:r>
      <w:r>
        <w:rPr>
          <w:rFonts w:hint="default" w:ascii="Times New Roman" w:hAnsi="Times New Roman" w:cs="Times New Roman"/>
          <w:spacing w:val="8"/>
        </w:rPr>
        <w:t xml:space="preserve"> </w:t>
      </w:r>
      <w:r>
        <w:rPr>
          <w:rFonts w:hint="default" w:ascii="Times New Roman" w:hAnsi="Times New Roman" w:cs="Times New Roman"/>
        </w:rPr>
        <w:t>the</w:t>
      </w:r>
      <w:r>
        <w:rPr>
          <w:rFonts w:hint="default" w:ascii="Times New Roman" w:hAnsi="Times New Roman" w:cs="Times New Roman"/>
          <w:spacing w:val="7"/>
        </w:rPr>
        <w:t xml:space="preserve"> </w:t>
      </w:r>
      <w:r>
        <w:rPr>
          <w:rFonts w:hint="default" w:ascii="Times New Roman" w:hAnsi="Times New Roman" w:cs="Times New Roman"/>
        </w:rPr>
        <w:t>Internet.</w:t>
      </w:r>
    </w:p>
    <w:p>
      <w:pPr>
        <w:pStyle w:val="5"/>
        <w:rPr>
          <w:rFonts w:hint="default" w:ascii="Times New Roman" w:hAnsi="Times New Roman" w:cs="Times New Roman"/>
          <w:sz w:val="20"/>
        </w:rPr>
      </w:pPr>
    </w:p>
    <w:p>
      <w:pPr>
        <w:pStyle w:val="5"/>
        <w:jc w:val="center"/>
        <w:rPr>
          <w:rFonts w:hint="default" w:ascii="Times New Roman" w:hAnsi="Times New Roman" w:cs="Times New Roman"/>
          <w:sz w:val="20"/>
        </w:rPr>
      </w:pPr>
      <w:r>
        <w:rPr>
          <w:rFonts w:hint="default" w:ascii="Times New Roman" w:hAnsi="Times New Roman" w:cs="Times New Roman"/>
          <w:sz w:val="20"/>
        </w:rPr>
        <w:drawing>
          <wp:inline distT="0" distB="0" distL="0" distR="0">
            <wp:extent cx="4625975" cy="2423795"/>
            <wp:effectExtent l="0" t="0" r="6985" b="14605"/>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jpeg"/>
                    <pic:cNvPicPr>
                      <a:picLocks noChangeAspect="1"/>
                    </pic:cNvPicPr>
                  </pic:nvPicPr>
                  <pic:blipFill>
                    <a:blip r:embed="rId28" cstate="print"/>
                    <a:stretch>
                      <a:fillRect/>
                    </a:stretch>
                  </pic:blipFill>
                  <pic:spPr>
                    <a:xfrm>
                      <a:off x="0" y="0"/>
                      <a:ext cx="4625975" cy="2423795"/>
                    </a:xfrm>
                    <a:prstGeom prst="rect">
                      <a:avLst/>
                    </a:prstGeom>
                  </pic:spPr>
                </pic:pic>
              </a:graphicData>
            </a:graphic>
          </wp:inline>
        </w:drawing>
      </w:r>
    </w:p>
    <w:p>
      <w:pPr>
        <w:pStyle w:val="5"/>
        <w:spacing w:before="3"/>
        <w:rPr>
          <w:rFonts w:hint="default" w:ascii="Times New Roman" w:hAnsi="Times New Roman" w:cs="Times New Roman"/>
          <w:sz w:val="20"/>
        </w:rPr>
      </w:pPr>
    </w:p>
    <w:p>
      <w:pPr>
        <w:pStyle w:val="5"/>
        <w:spacing w:before="59" w:line="540" w:lineRule="auto"/>
        <w:ind w:left="3246" w:right="3391" w:firstLine="429"/>
        <w:rPr>
          <w:rFonts w:hint="default" w:ascii="Times New Roman" w:hAnsi="Times New Roman" w:cs="Times New Roman"/>
        </w:rPr>
      </w:pPr>
      <w:bookmarkStart w:id="47" w:name="_bookmark24"/>
      <w:bookmarkEnd w:id="47"/>
      <w:r>
        <w:rPr>
          <w:rFonts w:hint="default" w:ascii="Times New Roman" w:hAnsi="Times New Roman" w:cs="Times New Roman"/>
        </w:rPr>
        <w:t xml:space="preserve">Figure 7: System Overview </w:t>
      </w:r>
    </w:p>
    <w:p>
      <w:pPr>
        <w:pStyle w:val="5"/>
        <w:spacing w:before="59" w:line="540" w:lineRule="auto"/>
        <w:ind w:left="3246" w:right="3391" w:firstLine="429"/>
        <w:rPr>
          <w:rFonts w:hint="default" w:ascii="Times New Roman" w:hAnsi="Times New Roman" w:cs="Times New Roman"/>
        </w:rPr>
      </w:pPr>
    </w:p>
    <w:p>
      <w:pPr>
        <w:pStyle w:val="16"/>
        <w:numPr>
          <w:ilvl w:val="1"/>
          <w:numId w:val="5"/>
        </w:numPr>
        <w:tabs>
          <w:tab w:val="left" w:pos="935"/>
          <w:tab w:val="left" w:pos="936"/>
        </w:tabs>
        <w:spacing w:before="44" w:after="0" w:line="240" w:lineRule="auto"/>
        <w:ind w:left="935" w:right="0" w:hanging="737"/>
        <w:jc w:val="left"/>
        <w:rPr>
          <w:rFonts w:hint="default" w:ascii="Times New Roman" w:hAnsi="Times New Roman" w:cs="Times New Roman"/>
          <w:b/>
          <w:sz w:val="28"/>
        </w:rPr>
      </w:pPr>
      <w:bookmarkStart w:id="48" w:name="_bookmark25"/>
      <w:bookmarkEnd w:id="48"/>
      <w:bookmarkStart w:id="49" w:name="Building blocks of Project"/>
      <w:bookmarkEnd w:id="49"/>
      <w:bookmarkStart w:id="50" w:name="_bookmark25"/>
      <w:bookmarkEnd w:id="50"/>
      <w:r>
        <w:rPr>
          <w:rFonts w:hint="default" w:ascii="Times New Roman" w:hAnsi="Times New Roman" w:cs="Times New Roman"/>
          <w:b/>
          <w:sz w:val="28"/>
        </w:rPr>
        <w:t>Building blocks of</w:t>
      </w:r>
      <w:r>
        <w:rPr>
          <w:rFonts w:hint="default" w:ascii="Times New Roman" w:hAnsi="Times New Roman" w:cs="Times New Roman"/>
          <w:b/>
          <w:spacing w:val="30"/>
          <w:sz w:val="28"/>
        </w:rPr>
        <w:t xml:space="preserve"> </w:t>
      </w:r>
      <w:r>
        <w:rPr>
          <w:rFonts w:hint="default" w:ascii="Times New Roman" w:hAnsi="Times New Roman" w:cs="Times New Roman"/>
          <w:b/>
          <w:spacing w:val="2"/>
          <w:sz w:val="28"/>
        </w:rPr>
        <w:t>Project</w:t>
      </w:r>
    </w:p>
    <w:p>
      <w:pPr>
        <w:pStyle w:val="5"/>
        <w:spacing w:before="162" w:line="254" w:lineRule="auto"/>
        <w:ind w:left="199" w:right="416" w:firstLine="283"/>
        <w:jc w:val="both"/>
        <w:rPr>
          <w:rFonts w:hint="default" w:ascii="Times New Roman" w:hAnsi="Times New Roman" w:cs="Times New Roman"/>
        </w:rPr>
      </w:pPr>
      <w:r>
        <w:rPr>
          <w:rFonts w:hint="default" w:ascii="Times New Roman" w:hAnsi="Times New Roman" w:cs="Times New Roman"/>
        </w:rPr>
        <w:t>This</w:t>
      </w:r>
      <w:r>
        <w:rPr>
          <w:rFonts w:hint="default" w:ascii="Times New Roman" w:hAnsi="Times New Roman" w:cs="Times New Roman"/>
          <w:spacing w:val="-22"/>
        </w:rPr>
        <w:t xml:space="preserve"> </w:t>
      </w:r>
      <w:r>
        <w:rPr>
          <w:rFonts w:hint="default" w:ascii="Times New Roman" w:hAnsi="Times New Roman" w:cs="Times New Roman"/>
        </w:rPr>
        <w:t>strategic</w:t>
      </w:r>
      <w:r>
        <w:rPr>
          <w:rFonts w:hint="default" w:ascii="Times New Roman" w:hAnsi="Times New Roman" w:cs="Times New Roman"/>
          <w:spacing w:val="-22"/>
        </w:rPr>
        <w:t xml:space="preserve"> </w:t>
      </w:r>
      <w:r>
        <w:rPr>
          <w:rFonts w:hint="default" w:ascii="Times New Roman" w:hAnsi="Times New Roman" w:cs="Times New Roman"/>
        </w:rPr>
        <w:t>specific</w:t>
      </w:r>
      <w:r>
        <w:rPr>
          <w:rFonts w:hint="default" w:ascii="Times New Roman" w:hAnsi="Times New Roman" w:cs="Times New Roman"/>
          <w:spacing w:val="-22"/>
        </w:rPr>
        <w:t xml:space="preserve"> </w:t>
      </w:r>
      <w:r>
        <w:rPr>
          <w:rFonts w:hint="default" w:ascii="Times New Roman" w:hAnsi="Times New Roman" w:cs="Times New Roman"/>
        </w:rPr>
        <w:t>incorporates</w:t>
      </w:r>
      <w:r>
        <w:rPr>
          <w:rFonts w:hint="default" w:ascii="Times New Roman" w:hAnsi="Times New Roman" w:cs="Times New Roman"/>
          <w:spacing w:val="-22"/>
        </w:rPr>
        <w:t xml:space="preserve"> </w:t>
      </w:r>
      <w:r>
        <w:rPr>
          <w:rFonts w:hint="default" w:ascii="Times New Roman" w:hAnsi="Times New Roman" w:cs="Times New Roman"/>
        </w:rPr>
        <w:t>3</w:t>
      </w:r>
      <w:r>
        <w:rPr>
          <w:rFonts w:hint="default" w:ascii="Times New Roman" w:hAnsi="Times New Roman" w:cs="Times New Roman"/>
          <w:spacing w:val="-21"/>
        </w:rPr>
        <w:t xml:space="preserve"> </w:t>
      </w:r>
      <w:r>
        <w:rPr>
          <w:rFonts w:hint="default" w:ascii="Times New Roman" w:hAnsi="Times New Roman" w:cs="Times New Roman"/>
        </w:rPr>
        <w:t>developing</w:t>
      </w:r>
      <w:r>
        <w:rPr>
          <w:rFonts w:hint="default" w:ascii="Times New Roman" w:hAnsi="Times New Roman" w:cs="Times New Roman"/>
          <w:spacing w:val="-22"/>
        </w:rPr>
        <w:t xml:space="preserve"> </w:t>
      </w:r>
      <w:r>
        <w:rPr>
          <w:rFonts w:hint="default" w:ascii="Times New Roman" w:hAnsi="Times New Roman" w:cs="Times New Roman"/>
        </w:rPr>
        <w:t>square</w:t>
      </w:r>
      <w:r>
        <w:rPr>
          <w:rFonts w:hint="default" w:ascii="Times New Roman" w:hAnsi="Times New Roman" w:cs="Times New Roman"/>
          <w:spacing w:val="-22"/>
        </w:rPr>
        <w:t xml:space="preserve"> </w:t>
      </w:r>
      <w:r>
        <w:rPr>
          <w:rFonts w:hint="default" w:ascii="Times New Roman" w:hAnsi="Times New Roman" w:cs="Times New Roman"/>
        </w:rPr>
        <w:t>1.hardware</w:t>
      </w:r>
      <w:r>
        <w:rPr>
          <w:rFonts w:hint="default" w:ascii="Times New Roman" w:hAnsi="Times New Roman" w:cs="Times New Roman"/>
          <w:spacing w:val="-22"/>
        </w:rPr>
        <w:t xml:space="preserve"> </w:t>
      </w:r>
      <w:r>
        <w:rPr>
          <w:rFonts w:hint="default" w:ascii="Times New Roman" w:hAnsi="Times New Roman" w:cs="Times New Roman"/>
        </w:rPr>
        <w:t>2.Cloud</w:t>
      </w:r>
      <w:r>
        <w:rPr>
          <w:rFonts w:hint="default" w:ascii="Times New Roman" w:hAnsi="Times New Roman" w:cs="Times New Roman"/>
          <w:spacing w:val="-22"/>
        </w:rPr>
        <w:t xml:space="preserve"> </w:t>
      </w:r>
      <w:r>
        <w:rPr>
          <w:rFonts w:hint="default" w:ascii="Times New Roman" w:hAnsi="Times New Roman" w:cs="Times New Roman"/>
        </w:rPr>
        <w:t>3.</w:t>
      </w:r>
      <w:r>
        <w:rPr>
          <w:rFonts w:hint="default" w:ascii="Times New Roman" w:hAnsi="Times New Roman" w:cs="Times New Roman"/>
          <w:spacing w:val="-9"/>
        </w:rPr>
        <w:t xml:space="preserve"> </w:t>
      </w:r>
      <w:r>
        <w:rPr>
          <w:rFonts w:hint="default" w:ascii="Times New Roman" w:hAnsi="Times New Roman" w:cs="Times New Roman"/>
        </w:rPr>
        <w:t>Portable</w:t>
      </w:r>
      <w:r>
        <w:rPr>
          <w:rFonts w:hint="default" w:ascii="Times New Roman" w:hAnsi="Times New Roman" w:cs="Times New Roman"/>
          <w:spacing w:val="-22"/>
        </w:rPr>
        <w:t xml:space="preserve"> </w:t>
      </w:r>
      <w:r>
        <w:rPr>
          <w:rFonts w:hint="default" w:ascii="Times New Roman" w:hAnsi="Times New Roman" w:cs="Times New Roman"/>
        </w:rPr>
        <w:t xml:space="preserve">util- </w:t>
      </w:r>
      <w:r>
        <w:rPr>
          <w:rFonts w:hint="default" w:ascii="Times New Roman" w:hAnsi="Times New Roman" w:cs="Times New Roman"/>
          <w:spacing w:val="-8"/>
        </w:rPr>
        <w:t>ity.We</w:t>
      </w:r>
      <w:r>
        <w:rPr>
          <w:rFonts w:hint="default" w:ascii="Times New Roman" w:hAnsi="Times New Roman" w:cs="Times New Roman"/>
          <w:spacing w:val="-10"/>
        </w:rPr>
        <w:t xml:space="preserve"> </w:t>
      </w:r>
      <w:r>
        <w:rPr>
          <w:rFonts w:hint="default" w:ascii="Times New Roman" w:hAnsi="Times New Roman" w:cs="Times New Roman"/>
        </w:rPr>
        <w:t>interface</w:t>
      </w:r>
      <w:r>
        <w:rPr>
          <w:rFonts w:hint="default" w:ascii="Times New Roman" w:hAnsi="Times New Roman" w:cs="Times New Roman"/>
          <w:spacing w:val="-8"/>
        </w:rPr>
        <w:t xml:space="preserve"> </w:t>
      </w:r>
      <w:r>
        <w:rPr>
          <w:rFonts w:hint="default" w:ascii="Times New Roman" w:hAnsi="Times New Roman" w:cs="Times New Roman"/>
        </w:rPr>
        <w:t>sensor,</w:t>
      </w:r>
      <w:r>
        <w:rPr>
          <w:rFonts w:hint="default" w:ascii="Times New Roman" w:hAnsi="Times New Roman" w:cs="Times New Roman"/>
          <w:spacing w:val="-9"/>
        </w:rPr>
        <w:t xml:space="preserve"> </w:t>
      </w:r>
      <w:r>
        <w:rPr>
          <w:rFonts w:hint="default" w:ascii="Times New Roman" w:hAnsi="Times New Roman" w:cs="Times New Roman"/>
        </w:rPr>
        <w:t>transfer</w:t>
      </w:r>
      <w:r>
        <w:rPr>
          <w:rFonts w:hint="default" w:ascii="Times New Roman" w:hAnsi="Times New Roman" w:cs="Times New Roman"/>
          <w:spacing w:val="-8"/>
        </w:rPr>
        <w:t xml:space="preserve"> </w:t>
      </w:r>
      <w:r>
        <w:rPr>
          <w:rFonts w:hint="default" w:ascii="Times New Roman" w:hAnsi="Times New Roman" w:cs="Times New Roman"/>
        </w:rPr>
        <w:t>and</w:t>
      </w:r>
      <w:r>
        <w:rPr>
          <w:rFonts w:hint="default" w:ascii="Times New Roman" w:hAnsi="Times New Roman" w:cs="Times New Roman"/>
          <w:spacing w:val="-9"/>
        </w:rPr>
        <w:t xml:space="preserve"> </w:t>
      </w:r>
      <w:r>
        <w:rPr>
          <w:rFonts w:hint="default" w:ascii="Times New Roman" w:hAnsi="Times New Roman" w:cs="Times New Roman"/>
        </w:rPr>
        <w:t>LCD</w:t>
      </w:r>
      <w:r>
        <w:rPr>
          <w:rFonts w:hint="default" w:ascii="Times New Roman" w:hAnsi="Times New Roman" w:cs="Times New Roman"/>
          <w:spacing w:val="-9"/>
        </w:rPr>
        <w:t xml:space="preserve"> </w:t>
      </w:r>
      <w:r>
        <w:rPr>
          <w:rFonts w:hint="default" w:ascii="Times New Roman" w:hAnsi="Times New Roman" w:cs="Times New Roman"/>
        </w:rPr>
        <w:t>with</w:t>
      </w:r>
      <w:r>
        <w:rPr>
          <w:rFonts w:hint="default" w:ascii="Times New Roman" w:hAnsi="Times New Roman" w:cs="Times New Roman"/>
          <w:spacing w:val="-8"/>
        </w:rPr>
        <w:t xml:space="preserve"> </w:t>
      </w:r>
      <w:r>
        <w:rPr>
          <w:rFonts w:hint="default" w:ascii="Times New Roman" w:hAnsi="Times New Roman" w:cs="Times New Roman"/>
        </w:rPr>
        <w:t>the</w:t>
      </w:r>
      <w:r>
        <w:rPr>
          <w:rFonts w:hint="default" w:ascii="Times New Roman" w:hAnsi="Times New Roman" w:cs="Times New Roman"/>
          <w:spacing w:val="-9"/>
        </w:rPr>
        <w:t xml:space="preserve"> </w:t>
      </w:r>
      <w:r>
        <w:rPr>
          <w:rFonts w:hint="default" w:ascii="Times New Roman" w:hAnsi="Times New Roman" w:cs="Times New Roman"/>
        </w:rPr>
        <w:t>controller.</w:t>
      </w:r>
      <w:r>
        <w:rPr>
          <w:rFonts w:hint="default" w:ascii="Times New Roman" w:hAnsi="Times New Roman" w:cs="Times New Roman"/>
          <w:spacing w:val="11"/>
        </w:rPr>
        <w:t xml:space="preserve"> </w:t>
      </w:r>
      <w:r>
        <w:rPr>
          <w:rFonts w:hint="default" w:ascii="Times New Roman" w:hAnsi="Times New Roman" w:cs="Times New Roman"/>
        </w:rPr>
        <w:t>ESP</w:t>
      </w:r>
      <w:r>
        <w:rPr>
          <w:rFonts w:hint="default" w:ascii="Times New Roman" w:hAnsi="Times New Roman" w:cs="Times New Roman"/>
          <w:spacing w:val="-9"/>
        </w:rPr>
        <w:t xml:space="preserve"> </w:t>
      </w:r>
      <w:r>
        <w:rPr>
          <w:rFonts w:hint="default" w:ascii="Times New Roman" w:hAnsi="Times New Roman" w:cs="Times New Roman"/>
        </w:rPr>
        <w:t>module</w:t>
      </w:r>
      <w:r>
        <w:rPr>
          <w:rFonts w:hint="default" w:ascii="Times New Roman" w:hAnsi="Times New Roman" w:cs="Times New Roman"/>
          <w:spacing w:val="-8"/>
        </w:rPr>
        <w:t xml:space="preserve"> </w:t>
      </w:r>
      <w:r>
        <w:rPr>
          <w:rFonts w:hint="default" w:ascii="Times New Roman" w:hAnsi="Times New Roman" w:cs="Times New Roman"/>
        </w:rPr>
        <w:t>through</w:t>
      </w:r>
      <w:r>
        <w:rPr>
          <w:rFonts w:hint="default" w:ascii="Times New Roman" w:hAnsi="Times New Roman" w:cs="Times New Roman"/>
          <w:spacing w:val="-9"/>
        </w:rPr>
        <w:t xml:space="preserve"> </w:t>
      </w:r>
      <w:r>
        <w:rPr>
          <w:rFonts w:hint="default" w:ascii="Times New Roman" w:hAnsi="Times New Roman" w:cs="Times New Roman"/>
        </w:rPr>
        <w:t>method</w:t>
      </w:r>
      <w:r>
        <w:rPr>
          <w:rFonts w:hint="default" w:ascii="Times New Roman" w:hAnsi="Times New Roman" w:cs="Times New Roman"/>
          <w:spacing w:val="-8"/>
        </w:rPr>
        <w:t xml:space="preserve"> </w:t>
      </w:r>
      <w:r>
        <w:rPr>
          <w:rFonts w:hint="default" w:ascii="Times New Roman" w:hAnsi="Times New Roman" w:cs="Times New Roman"/>
        </w:rPr>
        <w:t>of methods</w:t>
      </w:r>
      <w:r>
        <w:rPr>
          <w:rFonts w:hint="default" w:ascii="Times New Roman" w:hAnsi="Times New Roman" w:cs="Times New Roman"/>
          <w:spacing w:val="-22"/>
        </w:rPr>
        <w:t xml:space="preserve"> </w:t>
      </w:r>
      <w:r>
        <w:rPr>
          <w:rFonts w:hint="default" w:ascii="Times New Roman" w:hAnsi="Times New Roman" w:cs="Times New Roman"/>
        </w:rPr>
        <w:t>for</w:t>
      </w:r>
      <w:r>
        <w:rPr>
          <w:rFonts w:hint="default" w:ascii="Times New Roman" w:hAnsi="Times New Roman" w:cs="Times New Roman"/>
          <w:spacing w:val="-21"/>
        </w:rPr>
        <w:t xml:space="preserve"> </w:t>
      </w:r>
      <w:r>
        <w:rPr>
          <w:rFonts w:hint="default" w:ascii="Times New Roman" w:hAnsi="Times New Roman" w:cs="Times New Roman"/>
        </w:rPr>
        <w:t>the</w:t>
      </w:r>
      <w:r>
        <w:rPr>
          <w:rFonts w:hint="default" w:ascii="Times New Roman" w:hAnsi="Times New Roman" w:cs="Times New Roman"/>
          <w:spacing w:val="-21"/>
        </w:rPr>
        <w:t xml:space="preserve"> </w:t>
      </w:r>
      <w:r>
        <w:rPr>
          <w:rFonts w:hint="default" w:ascii="Times New Roman" w:hAnsi="Times New Roman" w:cs="Times New Roman"/>
        </w:rPr>
        <w:t>utilization</w:t>
      </w:r>
      <w:r>
        <w:rPr>
          <w:rFonts w:hint="default" w:ascii="Times New Roman" w:hAnsi="Times New Roman" w:cs="Times New Roman"/>
          <w:spacing w:val="-22"/>
        </w:rPr>
        <w:t xml:space="preserve"> </w:t>
      </w:r>
      <w:r>
        <w:rPr>
          <w:rFonts w:hint="default" w:ascii="Times New Roman" w:hAnsi="Times New Roman" w:cs="Times New Roman"/>
        </w:rPr>
        <w:t>of</w:t>
      </w:r>
      <w:r>
        <w:rPr>
          <w:rFonts w:hint="default" w:ascii="Times New Roman" w:hAnsi="Times New Roman" w:cs="Times New Roman"/>
          <w:spacing w:val="-21"/>
        </w:rPr>
        <w:t xml:space="preserve"> </w:t>
      </w:r>
      <w:r>
        <w:rPr>
          <w:rFonts w:hint="default" w:ascii="Times New Roman" w:hAnsi="Times New Roman" w:cs="Times New Roman"/>
        </w:rPr>
        <w:t>sequential</w:t>
      </w:r>
      <w:r>
        <w:rPr>
          <w:rFonts w:hint="default" w:ascii="Times New Roman" w:hAnsi="Times New Roman" w:cs="Times New Roman"/>
          <w:spacing w:val="-21"/>
        </w:rPr>
        <w:t xml:space="preserve"> </w:t>
      </w:r>
      <w:r>
        <w:rPr>
          <w:rFonts w:hint="default" w:ascii="Times New Roman" w:hAnsi="Times New Roman" w:cs="Times New Roman"/>
        </w:rPr>
        <w:t>Communication</w:t>
      </w:r>
      <w:r>
        <w:rPr>
          <w:rFonts w:hint="default" w:ascii="Times New Roman" w:hAnsi="Times New Roman" w:cs="Times New Roman"/>
          <w:spacing w:val="-22"/>
        </w:rPr>
        <w:t xml:space="preserve"> </w:t>
      </w:r>
      <w:r>
        <w:rPr>
          <w:rFonts w:hint="default" w:ascii="Times New Roman" w:hAnsi="Times New Roman" w:cs="Times New Roman"/>
        </w:rPr>
        <w:t>Send</w:t>
      </w:r>
      <w:r>
        <w:rPr>
          <w:rFonts w:hint="default" w:ascii="Times New Roman" w:hAnsi="Times New Roman" w:cs="Times New Roman"/>
          <w:spacing w:val="-21"/>
        </w:rPr>
        <w:t xml:space="preserve"> </w:t>
      </w:r>
      <w:r>
        <w:rPr>
          <w:rFonts w:hint="default" w:ascii="Times New Roman" w:hAnsi="Times New Roman" w:cs="Times New Roman"/>
        </w:rPr>
        <w:t>measurements</w:t>
      </w:r>
      <w:r>
        <w:rPr>
          <w:rFonts w:hint="default" w:ascii="Times New Roman" w:hAnsi="Times New Roman" w:cs="Times New Roman"/>
          <w:spacing w:val="-21"/>
        </w:rPr>
        <w:t xml:space="preserve"> </w:t>
      </w:r>
      <w:r>
        <w:rPr>
          <w:rFonts w:hint="default" w:ascii="Times New Roman" w:hAnsi="Times New Roman" w:cs="Times New Roman"/>
        </w:rPr>
        <w:t>to</w:t>
      </w:r>
      <w:r>
        <w:rPr>
          <w:rFonts w:hint="default" w:ascii="Times New Roman" w:hAnsi="Times New Roman" w:cs="Times New Roman"/>
          <w:spacing w:val="-21"/>
        </w:rPr>
        <w:t xml:space="preserve"> </w:t>
      </w:r>
      <w:r>
        <w:rPr>
          <w:rFonts w:hint="default" w:ascii="Times New Roman" w:hAnsi="Times New Roman" w:cs="Times New Roman"/>
        </w:rPr>
        <w:t>the</w:t>
      </w:r>
      <w:r>
        <w:rPr>
          <w:rFonts w:hint="default" w:ascii="Times New Roman" w:hAnsi="Times New Roman" w:cs="Times New Roman"/>
          <w:spacing w:val="-21"/>
        </w:rPr>
        <w:t xml:space="preserve"> </w:t>
      </w:r>
      <w:r>
        <w:rPr>
          <w:rFonts w:hint="default" w:ascii="Times New Roman" w:hAnsi="Times New Roman" w:cs="Times New Roman"/>
          <w:spacing w:val="-3"/>
        </w:rPr>
        <w:t>cover</w:t>
      </w:r>
      <w:r>
        <w:rPr>
          <w:rFonts w:hint="default" w:ascii="Times New Roman" w:hAnsi="Times New Roman" w:cs="Times New Roman"/>
          <w:spacing w:val="-22"/>
        </w:rPr>
        <w:t xml:space="preserve"> </w:t>
      </w:r>
      <w:r>
        <w:rPr>
          <w:rFonts w:hint="default" w:ascii="Times New Roman" w:hAnsi="Times New Roman" w:cs="Times New Roman"/>
          <w:spacing w:val="-4"/>
        </w:rPr>
        <w:t xml:space="preserve">over </w:t>
      </w:r>
      <w:r>
        <w:rPr>
          <w:rFonts w:hint="default" w:ascii="Times New Roman" w:hAnsi="Times New Roman" w:cs="Times New Roman"/>
        </w:rPr>
        <w:t>a net. What’s more, bring insights in android utility the use of an unmistakable</w:t>
      </w:r>
      <w:r>
        <w:rPr>
          <w:rFonts w:hint="default" w:ascii="Times New Roman" w:hAnsi="Times New Roman" w:cs="Times New Roman"/>
          <w:spacing w:val="-16"/>
        </w:rPr>
        <w:t xml:space="preserve"> </w:t>
      </w:r>
      <w:r>
        <w:rPr>
          <w:rFonts w:hint="default" w:ascii="Times New Roman" w:hAnsi="Times New Roman" w:cs="Times New Roman"/>
          <w:spacing w:val="-3"/>
        </w:rPr>
        <w:t>library.</w:t>
      </w:r>
    </w:p>
    <w:p>
      <w:pPr>
        <w:pStyle w:val="5"/>
        <w:rPr>
          <w:rFonts w:hint="default" w:ascii="Times New Roman" w:hAnsi="Times New Roman" w:cs="Times New Roman"/>
        </w:rPr>
      </w:pPr>
    </w:p>
    <w:p>
      <w:pPr>
        <w:pStyle w:val="5"/>
        <w:spacing w:before="9"/>
        <w:rPr>
          <w:rFonts w:hint="default" w:ascii="Times New Roman" w:hAnsi="Times New Roman" w:cs="Times New Roman"/>
          <w:sz w:val="30"/>
        </w:rPr>
      </w:pPr>
    </w:p>
    <w:p>
      <w:pPr>
        <w:tabs>
          <w:tab w:val="left" w:pos="1021"/>
        </w:tabs>
        <w:spacing w:before="0"/>
        <w:ind w:left="199" w:right="0" w:firstLine="0"/>
        <w:jc w:val="left"/>
        <w:rPr>
          <w:rFonts w:hint="default" w:ascii="Times New Roman" w:hAnsi="Times New Roman" w:cs="Times New Roman"/>
          <w:b/>
          <w:sz w:val="24"/>
        </w:rPr>
      </w:pPr>
      <w:bookmarkStart w:id="51" w:name="Project Functional Description "/>
      <w:bookmarkEnd w:id="51"/>
      <w:bookmarkStart w:id="52" w:name="_bookmark26"/>
      <w:bookmarkEnd w:id="52"/>
      <w:r>
        <w:rPr>
          <w:rFonts w:hint="default" w:ascii="Times New Roman" w:hAnsi="Times New Roman" w:cs="Times New Roman"/>
          <w:b/>
          <w:sz w:val="24"/>
        </w:rPr>
        <w:t>4.2.1</w:t>
      </w:r>
      <w:r>
        <w:rPr>
          <w:rFonts w:hint="default" w:ascii="Times New Roman" w:hAnsi="Times New Roman" w:cs="Times New Roman"/>
          <w:b/>
          <w:sz w:val="24"/>
        </w:rPr>
        <w:tab/>
      </w:r>
      <w:r>
        <w:rPr>
          <w:rFonts w:hint="default" w:ascii="Times New Roman" w:hAnsi="Times New Roman" w:cs="Times New Roman"/>
          <w:b/>
          <w:sz w:val="24"/>
        </w:rPr>
        <w:t xml:space="preserve">Project </w:t>
      </w:r>
      <w:r>
        <w:rPr>
          <w:rFonts w:hint="default" w:ascii="Times New Roman" w:hAnsi="Times New Roman" w:cs="Times New Roman"/>
          <w:b/>
          <w:spacing w:val="-3"/>
          <w:sz w:val="24"/>
        </w:rPr>
        <w:t>Functional</w:t>
      </w:r>
      <w:r>
        <w:rPr>
          <w:rFonts w:hint="default" w:ascii="Times New Roman" w:hAnsi="Times New Roman" w:cs="Times New Roman"/>
          <w:b/>
          <w:spacing w:val="-11"/>
          <w:sz w:val="24"/>
        </w:rPr>
        <w:t xml:space="preserve"> </w:t>
      </w:r>
      <w:r>
        <w:rPr>
          <w:rFonts w:hint="default" w:ascii="Times New Roman" w:hAnsi="Times New Roman" w:cs="Times New Roman"/>
          <w:b/>
          <w:sz w:val="24"/>
        </w:rPr>
        <w:t>Description</w:t>
      </w:r>
    </w:p>
    <w:p>
      <w:pPr>
        <w:pStyle w:val="5"/>
        <w:spacing w:before="171" w:line="254" w:lineRule="auto"/>
        <w:ind w:left="199" w:right="418" w:firstLine="283"/>
        <w:jc w:val="both"/>
        <w:rPr>
          <w:rFonts w:hint="default" w:ascii="Times New Roman" w:hAnsi="Times New Roman" w:cs="Times New Roman"/>
        </w:rPr>
      </w:pPr>
      <w:r>
        <w:rPr>
          <w:rFonts w:hint="default" w:ascii="Times New Roman" w:hAnsi="Times New Roman" w:cs="Times New Roman"/>
        </w:rPr>
        <w:t>This</w:t>
      </w:r>
      <w:r>
        <w:rPr>
          <w:rFonts w:hint="default" w:ascii="Times New Roman" w:hAnsi="Times New Roman" w:cs="Times New Roman"/>
          <w:spacing w:val="-7"/>
        </w:rPr>
        <w:t xml:space="preserve"> </w:t>
      </w:r>
      <w:r>
        <w:rPr>
          <w:rFonts w:hint="default" w:ascii="Times New Roman" w:hAnsi="Times New Roman" w:cs="Times New Roman"/>
        </w:rPr>
        <w:t>crucial</w:t>
      </w:r>
      <w:r>
        <w:rPr>
          <w:rFonts w:hint="default" w:ascii="Times New Roman" w:hAnsi="Times New Roman" w:cs="Times New Roman"/>
          <w:spacing w:val="-7"/>
        </w:rPr>
        <w:t xml:space="preserve"> </w:t>
      </w:r>
      <w:r>
        <w:rPr>
          <w:rFonts w:hint="default" w:ascii="Times New Roman" w:hAnsi="Times New Roman" w:cs="Times New Roman"/>
        </w:rPr>
        <w:t>split</w:t>
      </w:r>
      <w:r>
        <w:rPr>
          <w:rFonts w:hint="default" w:ascii="Times New Roman" w:hAnsi="Times New Roman" w:cs="Times New Roman"/>
          <w:spacing w:val="-7"/>
        </w:rPr>
        <w:t xml:space="preserve"> </w:t>
      </w:r>
      <w:r>
        <w:rPr>
          <w:rFonts w:hint="default" w:ascii="Times New Roman" w:hAnsi="Times New Roman" w:cs="Times New Roman"/>
        </w:rPr>
        <w:t>into</w:t>
      </w:r>
      <w:r>
        <w:rPr>
          <w:rFonts w:hint="default" w:ascii="Times New Roman" w:hAnsi="Times New Roman" w:cs="Times New Roman"/>
          <w:spacing w:val="-7"/>
        </w:rPr>
        <w:t xml:space="preserve"> </w:t>
      </w:r>
      <w:r>
        <w:rPr>
          <w:rFonts w:hint="default" w:ascii="Times New Roman" w:hAnsi="Times New Roman" w:cs="Times New Roman"/>
        </w:rPr>
        <w:t>3</w:t>
      </w:r>
      <w:r>
        <w:rPr>
          <w:rFonts w:hint="default" w:ascii="Times New Roman" w:hAnsi="Times New Roman" w:cs="Times New Roman"/>
          <w:spacing w:val="-7"/>
        </w:rPr>
        <w:t xml:space="preserve"> </w:t>
      </w:r>
      <w:r>
        <w:rPr>
          <w:rFonts w:hint="default" w:ascii="Times New Roman" w:hAnsi="Times New Roman" w:cs="Times New Roman"/>
        </w:rPr>
        <w:t>components</w:t>
      </w:r>
      <w:r>
        <w:rPr>
          <w:rFonts w:hint="default" w:ascii="Times New Roman" w:hAnsi="Times New Roman" w:cs="Times New Roman"/>
          <w:spacing w:val="-7"/>
        </w:rPr>
        <w:t xml:space="preserve"> </w:t>
      </w:r>
      <w:r>
        <w:rPr>
          <w:rFonts w:hint="default" w:ascii="Times New Roman" w:hAnsi="Times New Roman" w:cs="Times New Roman"/>
        </w:rPr>
        <w:t>explicitly</w:t>
      </w:r>
      <w:r>
        <w:rPr>
          <w:rFonts w:hint="default" w:ascii="Times New Roman" w:hAnsi="Times New Roman" w:cs="Times New Roman"/>
          <w:spacing w:val="-6"/>
        </w:rPr>
        <w:t xml:space="preserve"> </w:t>
      </w:r>
      <w:r>
        <w:rPr>
          <w:rFonts w:hint="default" w:ascii="Times New Roman" w:hAnsi="Times New Roman" w:cs="Times New Roman"/>
        </w:rPr>
        <w:t>equipment</w:t>
      </w:r>
      <w:r>
        <w:rPr>
          <w:rFonts w:hint="default" w:ascii="Times New Roman" w:hAnsi="Times New Roman" w:cs="Times New Roman"/>
          <w:spacing w:val="-7"/>
        </w:rPr>
        <w:t xml:space="preserve"> </w:t>
      </w:r>
      <w:r>
        <w:rPr>
          <w:rFonts w:hint="default" w:ascii="Times New Roman" w:hAnsi="Times New Roman" w:cs="Times New Roman"/>
        </w:rPr>
        <w:t>arrangement,</w:t>
      </w:r>
      <w:r>
        <w:rPr>
          <w:rFonts w:hint="default" w:ascii="Times New Roman" w:hAnsi="Times New Roman" w:cs="Times New Roman"/>
          <w:spacing w:val="-5"/>
        </w:rPr>
        <w:t xml:space="preserve"> </w:t>
      </w:r>
      <w:r>
        <w:rPr>
          <w:rFonts w:hint="default" w:ascii="Times New Roman" w:hAnsi="Times New Roman" w:cs="Times New Roman"/>
        </w:rPr>
        <w:t>cloud</w:t>
      </w:r>
      <w:r>
        <w:rPr>
          <w:rFonts w:hint="default" w:ascii="Times New Roman" w:hAnsi="Times New Roman" w:cs="Times New Roman"/>
          <w:spacing w:val="-7"/>
        </w:rPr>
        <w:t xml:space="preserve"> </w:t>
      </w:r>
      <w:r>
        <w:rPr>
          <w:rFonts w:hint="default" w:ascii="Times New Roman" w:hAnsi="Times New Roman" w:cs="Times New Roman"/>
        </w:rPr>
        <w:t>and</w:t>
      </w:r>
      <w:r>
        <w:rPr>
          <w:rFonts w:hint="default" w:ascii="Times New Roman" w:hAnsi="Times New Roman" w:cs="Times New Roman"/>
          <w:spacing w:val="-7"/>
        </w:rPr>
        <w:t xml:space="preserve"> </w:t>
      </w:r>
      <w:r>
        <w:rPr>
          <w:rFonts w:hint="default" w:ascii="Times New Roman" w:hAnsi="Times New Roman" w:cs="Times New Roman"/>
        </w:rPr>
        <w:t>cell</w:t>
      </w:r>
      <w:r>
        <w:rPr>
          <w:rFonts w:hint="default" w:ascii="Times New Roman" w:hAnsi="Times New Roman" w:cs="Times New Roman"/>
          <w:spacing w:val="-7"/>
        </w:rPr>
        <w:t xml:space="preserve"> </w:t>
      </w:r>
      <w:r>
        <w:rPr>
          <w:rFonts w:hint="default" w:ascii="Times New Roman" w:hAnsi="Times New Roman" w:cs="Times New Roman"/>
        </w:rPr>
        <w:t xml:space="preserve">util- </w:t>
      </w:r>
      <w:r>
        <w:rPr>
          <w:rFonts w:hint="default" w:ascii="Times New Roman" w:hAnsi="Times New Roman" w:cs="Times New Roman"/>
          <w:spacing w:val="-7"/>
        </w:rPr>
        <w:t>ity.</w:t>
      </w:r>
      <w:r>
        <w:rPr>
          <w:rFonts w:hint="default" w:ascii="Times New Roman" w:hAnsi="Times New Roman" w:cs="Times New Roman"/>
          <w:spacing w:val="16"/>
        </w:rPr>
        <w:t xml:space="preserve"> </w:t>
      </w:r>
      <w:r>
        <w:rPr>
          <w:rFonts w:hint="default" w:ascii="Times New Roman" w:hAnsi="Times New Roman" w:cs="Times New Roman"/>
        </w:rPr>
        <w:t>Equipment</w:t>
      </w:r>
      <w:r>
        <w:rPr>
          <w:rFonts w:hint="default" w:ascii="Times New Roman" w:hAnsi="Times New Roman" w:cs="Times New Roman"/>
          <w:spacing w:val="-13"/>
        </w:rPr>
        <w:t xml:space="preserve"> </w:t>
      </w:r>
      <w:r>
        <w:rPr>
          <w:rFonts w:hint="default" w:ascii="Times New Roman" w:hAnsi="Times New Roman" w:cs="Times New Roman"/>
        </w:rPr>
        <w:t>arrangement</w:t>
      </w:r>
      <w:r>
        <w:rPr>
          <w:rFonts w:hint="default" w:ascii="Times New Roman" w:hAnsi="Times New Roman" w:cs="Times New Roman"/>
          <w:spacing w:val="-13"/>
        </w:rPr>
        <w:t xml:space="preserve"> </w:t>
      </w:r>
      <w:r>
        <w:rPr>
          <w:rFonts w:hint="default" w:ascii="Times New Roman" w:hAnsi="Times New Roman" w:cs="Times New Roman"/>
        </w:rPr>
        <w:t>specifically</w:t>
      </w:r>
      <w:r>
        <w:rPr>
          <w:rFonts w:hint="default" w:ascii="Times New Roman" w:hAnsi="Times New Roman" w:cs="Times New Roman"/>
          <w:spacing w:val="-13"/>
        </w:rPr>
        <w:t xml:space="preserve"> </w:t>
      </w:r>
      <w:r>
        <w:rPr>
          <w:rFonts w:hint="default" w:ascii="Times New Roman" w:hAnsi="Times New Roman" w:cs="Times New Roman"/>
        </w:rPr>
        <w:t>incorporates</w:t>
      </w:r>
      <w:r>
        <w:rPr>
          <w:rFonts w:hint="default" w:ascii="Times New Roman" w:hAnsi="Times New Roman" w:cs="Times New Roman"/>
          <w:spacing w:val="-13"/>
        </w:rPr>
        <w:t xml:space="preserve"> </w:t>
      </w:r>
      <w:r>
        <w:rPr>
          <w:rFonts w:hint="default" w:ascii="Times New Roman" w:hAnsi="Times New Roman" w:cs="Times New Roman"/>
        </w:rPr>
        <w:t>controller,</w:t>
      </w:r>
      <w:r>
        <w:rPr>
          <w:rFonts w:hint="default" w:ascii="Times New Roman" w:hAnsi="Times New Roman" w:cs="Times New Roman"/>
          <w:spacing w:val="-11"/>
        </w:rPr>
        <w:t xml:space="preserve"> </w:t>
      </w:r>
      <w:r>
        <w:rPr>
          <w:rFonts w:hint="default" w:ascii="Times New Roman" w:hAnsi="Times New Roman" w:cs="Times New Roman"/>
        </w:rPr>
        <w:t>WiFi</w:t>
      </w:r>
      <w:r>
        <w:rPr>
          <w:rFonts w:hint="default" w:ascii="Times New Roman" w:hAnsi="Times New Roman" w:cs="Times New Roman"/>
          <w:spacing w:val="-13"/>
        </w:rPr>
        <w:t xml:space="preserve"> </w:t>
      </w:r>
      <w:r>
        <w:rPr>
          <w:rFonts w:hint="default" w:ascii="Times New Roman" w:hAnsi="Times New Roman" w:cs="Times New Roman"/>
        </w:rPr>
        <w:t>module,</w:t>
      </w:r>
      <w:r>
        <w:rPr>
          <w:rFonts w:hint="default" w:ascii="Times New Roman" w:hAnsi="Times New Roman" w:cs="Times New Roman"/>
          <w:spacing w:val="-10"/>
        </w:rPr>
        <w:t xml:space="preserve"> </w:t>
      </w:r>
      <w:r>
        <w:rPr>
          <w:rFonts w:hint="default" w:ascii="Times New Roman" w:hAnsi="Times New Roman" w:cs="Times New Roman"/>
        </w:rPr>
        <w:t>sensor</w:t>
      </w:r>
      <w:r>
        <w:rPr>
          <w:rFonts w:hint="default" w:ascii="Times New Roman" w:hAnsi="Times New Roman" w:cs="Times New Roman"/>
          <w:spacing w:val="-13"/>
        </w:rPr>
        <w:t xml:space="preserve"> </w:t>
      </w:r>
      <w:r>
        <w:rPr>
          <w:rFonts w:hint="default" w:ascii="Times New Roman" w:hAnsi="Times New Roman" w:cs="Times New Roman"/>
        </w:rPr>
        <w:t>circuit, hand-off circuit and LCD. Controller well interfaced with all unique factor of</w:t>
      </w:r>
      <w:r>
        <w:rPr>
          <w:rFonts w:hint="default" w:ascii="Times New Roman" w:hAnsi="Times New Roman" w:cs="Times New Roman"/>
          <w:spacing w:val="-38"/>
        </w:rPr>
        <w:t xml:space="preserve"> </w:t>
      </w:r>
      <w:r>
        <w:rPr>
          <w:rFonts w:hint="default" w:ascii="Times New Roman" w:hAnsi="Times New Roman" w:cs="Times New Roman"/>
        </w:rPr>
        <w:t xml:space="preserve">circuit. </w:t>
      </w:r>
      <w:r>
        <w:rPr>
          <w:rFonts w:hint="default" w:ascii="Times New Roman" w:hAnsi="Times New Roman" w:cs="Times New Roman"/>
          <w:spacing w:val="-10"/>
        </w:rPr>
        <w:t xml:space="preserve">We </w:t>
      </w:r>
      <w:r>
        <w:rPr>
          <w:rFonts w:hint="default" w:ascii="Times New Roman" w:hAnsi="Times New Roman" w:cs="Times New Roman"/>
          <w:spacing w:val="-4"/>
        </w:rPr>
        <w:t xml:space="preserve">have </w:t>
      </w:r>
      <w:r>
        <w:rPr>
          <w:rFonts w:hint="default" w:ascii="Times New Roman" w:hAnsi="Times New Roman" w:cs="Times New Roman"/>
          <w:w w:val="95"/>
        </w:rPr>
        <w:t xml:space="preserve">utilized current transformer for detecting current. Hand-off circuit with ULN 2003 transfer main impetus IC for controlling computerized on/off contraptions. Correspondence among Wifi mod- </w:t>
      </w:r>
      <w:r>
        <w:rPr>
          <w:rFonts w:hint="default" w:ascii="Times New Roman" w:hAnsi="Times New Roman" w:cs="Times New Roman"/>
        </w:rPr>
        <w:t>ule</w:t>
      </w:r>
      <w:r>
        <w:rPr>
          <w:rFonts w:hint="default" w:ascii="Times New Roman" w:hAnsi="Times New Roman" w:cs="Times New Roman"/>
          <w:spacing w:val="-19"/>
        </w:rPr>
        <w:t xml:space="preserve"> </w:t>
      </w:r>
      <w:r>
        <w:rPr>
          <w:rFonts w:hint="default" w:ascii="Times New Roman" w:hAnsi="Times New Roman" w:cs="Times New Roman"/>
        </w:rPr>
        <w:t>and</w:t>
      </w:r>
      <w:r>
        <w:rPr>
          <w:rFonts w:hint="default" w:ascii="Times New Roman" w:hAnsi="Times New Roman" w:cs="Times New Roman"/>
          <w:spacing w:val="-19"/>
        </w:rPr>
        <w:t xml:space="preserve"> </w:t>
      </w:r>
      <w:r>
        <w:rPr>
          <w:rFonts w:hint="default" w:ascii="Times New Roman" w:hAnsi="Times New Roman" w:cs="Times New Roman"/>
        </w:rPr>
        <w:t>controller</w:t>
      </w:r>
      <w:r>
        <w:rPr>
          <w:rFonts w:hint="default" w:ascii="Times New Roman" w:hAnsi="Times New Roman" w:cs="Times New Roman"/>
          <w:spacing w:val="-19"/>
        </w:rPr>
        <w:t xml:space="preserve"> </w:t>
      </w:r>
      <w:r>
        <w:rPr>
          <w:rFonts w:hint="default" w:ascii="Times New Roman" w:hAnsi="Times New Roman" w:cs="Times New Roman"/>
        </w:rPr>
        <w:t>is</w:t>
      </w:r>
      <w:r>
        <w:rPr>
          <w:rFonts w:hint="default" w:ascii="Times New Roman" w:hAnsi="Times New Roman" w:cs="Times New Roman"/>
          <w:spacing w:val="-19"/>
        </w:rPr>
        <w:t xml:space="preserve"> </w:t>
      </w:r>
      <w:r>
        <w:rPr>
          <w:rFonts w:hint="default" w:ascii="Times New Roman" w:hAnsi="Times New Roman" w:cs="Times New Roman"/>
        </w:rPr>
        <w:t>built</w:t>
      </w:r>
      <w:r>
        <w:rPr>
          <w:rFonts w:hint="default" w:ascii="Times New Roman" w:hAnsi="Times New Roman" w:cs="Times New Roman"/>
          <w:spacing w:val="-19"/>
        </w:rPr>
        <w:t xml:space="preserve"> </w:t>
      </w:r>
      <w:r>
        <w:rPr>
          <w:rFonts w:hint="default" w:ascii="Times New Roman" w:hAnsi="Times New Roman" w:cs="Times New Roman"/>
        </w:rPr>
        <w:t>up</w:t>
      </w:r>
      <w:r>
        <w:rPr>
          <w:rFonts w:hint="default" w:ascii="Times New Roman" w:hAnsi="Times New Roman" w:cs="Times New Roman"/>
          <w:spacing w:val="-19"/>
        </w:rPr>
        <w:t xml:space="preserve"> </w:t>
      </w:r>
      <w:r>
        <w:rPr>
          <w:rFonts w:hint="default" w:ascii="Times New Roman" w:hAnsi="Times New Roman" w:cs="Times New Roman"/>
        </w:rPr>
        <w:t>through</w:t>
      </w:r>
      <w:r>
        <w:rPr>
          <w:rFonts w:hint="default" w:ascii="Times New Roman" w:hAnsi="Times New Roman" w:cs="Times New Roman"/>
          <w:spacing w:val="-19"/>
        </w:rPr>
        <w:t xml:space="preserve"> </w:t>
      </w:r>
      <w:r>
        <w:rPr>
          <w:rFonts w:hint="default" w:ascii="Times New Roman" w:hAnsi="Times New Roman" w:cs="Times New Roman"/>
        </w:rPr>
        <w:t>sequential</w:t>
      </w:r>
      <w:r>
        <w:rPr>
          <w:rFonts w:hint="default" w:ascii="Times New Roman" w:hAnsi="Times New Roman" w:cs="Times New Roman"/>
          <w:spacing w:val="-19"/>
        </w:rPr>
        <w:t xml:space="preserve"> </w:t>
      </w:r>
      <w:r>
        <w:rPr>
          <w:rFonts w:hint="default" w:ascii="Times New Roman" w:hAnsi="Times New Roman" w:cs="Times New Roman"/>
        </w:rPr>
        <w:t>correspondence.</w:t>
      </w:r>
      <w:r>
        <w:rPr>
          <w:rFonts w:hint="default" w:ascii="Times New Roman" w:hAnsi="Times New Roman" w:cs="Times New Roman"/>
          <w:spacing w:val="-5"/>
        </w:rPr>
        <w:t xml:space="preserve"> </w:t>
      </w:r>
      <w:r>
        <w:rPr>
          <w:rFonts w:hint="default" w:ascii="Times New Roman" w:hAnsi="Times New Roman" w:cs="Times New Roman"/>
        </w:rPr>
        <w:t>Code</w:t>
      </w:r>
      <w:r>
        <w:rPr>
          <w:rFonts w:hint="default" w:ascii="Times New Roman" w:hAnsi="Times New Roman" w:cs="Times New Roman"/>
          <w:spacing w:val="-19"/>
        </w:rPr>
        <w:t xml:space="preserve"> </w:t>
      </w:r>
      <w:r>
        <w:rPr>
          <w:rFonts w:hint="default" w:ascii="Times New Roman" w:hAnsi="Times New Roman" w:cs="Times New Roman"/>
        </w:rPr>
        <w:t>is</w:t>
      </w:r>
      <w:r>
        <w:rPr>
          <w:rFonts w:hint="default" w:ascii="Times New Roman" w:hAnsi="Times New Roman" w:cs="Times New Roman"/>
          <w:spacing w:val="-19"/>
        </w:rPr>
        <w:t xml:space="preserve"> </w:t>
      </w:r>
      <w:r>
        <w:rPr>
          <w:rFonts w:hint="default" w:ascii="Times New Roman" w:hAnsi="Times New Roman" w:cs="Times New Roman"/>
        </w:rPr>
        <w:t>written</w:t>
      </w:r>
      <w:r>
        <w:rPr>
          <w:rFonts w:hint="default" w:ascii="Times New Roman" w:hAnsi="Times New Roman" w:cs="Times New Roman"/>
          <w:spacing w:val="-19"/>
        </w:rPr>
        <w:t xml:space="preserve"> </w:t>
      </w:r>
      <w:r>
        <w:rPr>
          <w:rFonts w:hint="default" w:ascii="Times New Roman" w:hAnsi="Times New Roman" w:cs="Times New Roman"/>
        </w:rPr>
        <w:t>in</w:t>
      </w:r>
      <w:r>
        <w:rPr>
          <w:rFonts w:hint="default" w:ascii="Times New Roman" w:hAnsi="Times New Roman" w:cs="Times New Roman"/>
          <w:spacing w:val="-19"/>
        </w:rPr>
        <w:t xml:space="preserve"> </w:t>
      </w:r>
      <w:r>
        <w:rPr>
          <w:rFonts w:hint="default" w:ascii="Times New Roman" w:hAnsi="Times New Roman" w:cs="Times New Roman"/>
        </w:rPr>
        <w:t>NodeMCU controller</w:t>
      </w:r>
      <w:r>
        <w:rPr>
          <w:rFonts w:hint="default" w:ascii="Times New Roman" w:hAnsi="Times New Roman" w:cs="Times New Roman"/>
          <w:spacing w:val="10"/>
        </w:rPr>
        <w:t xml:space="preserve"> </w:t>
      </w:r>
      <w:r>
        <w:rPr>
          <w:rFonts w:hint="default" w:ascii="Times New Roman" w:hAnsi="Times New Roman" w:cs="Times New Roman"/>
        </w:rPr>
        <w:t>for</w:t>
      </w:r>
      <w:r>
        <w:rPr>
          <w:rFonts w:hint="default" w:ascii="Times New Roman" w:hAnsi="Times New Roman" w:cs="Times New Roman"/>
          <w:spacing w:val="11"/>
        </w:rPr>
        <w:t xml:space="preserve"> </w:t>
      </w:r>
      <w:r>
        <w:rPr>
          <w:rFonts w:hint="default" w:ascii="Times New Roman" w:hAnsi="Times New Roman" w:cs="Times New Roman"/>
        </w:rPr>
        <w:t>power</w:t>
      </w:r>
      <w:r>
        <w:rPr>
          <w:rFonts w:hint="default" w:ascii="Times New Roman" w:hAnsi="Times New Roman" w:cs="Times New Roman"/>
          <w:spacing w:val="11"/>
        </w:rPr>
        <w:t xml:space="preserve"> </w:t>
      </w:r>
      <w:r>
        <w:rPr>
          <w:rFonts w:hint="default" w:ascii="Times New Roman" w:hAnsi="Times New Roman" w:cs="Times New Roman"/>
        </w:rPr>
        <w:t>computation</w:t>
      </w:r>
      <w:r>
        <w:rPr>
          <w:rFonts w:hint="default" w:ascii="Times New Roman" w:hAnsi="Times New Roman" w:cs="Times New Roman"/>
          <w:spacing w:val="11"/>
        </w:rPr>
        <w:t xml:space="preserve"> </w:t>
      </w:r>
      <w:r>
        <w:rPr>
          <w:rFonts w:hint="default" w:ascii="Times New Roman" w:hAnsi="Times New Roman" w:cs="Times New Roman"/>
        </w:rPr>
        <w:t>and</w:t>
      </w:r>
      <w:r>
        <w:rPr>
          <w:rFonts w:hint="default" w:ascii="Times New Roman" w:hAnsi="Times New Roman" w:cs="Times New Roman"/>
          <w:spacing w:val="11"/>
        </w:rPr>
        <w:t xml:space="preserve"> </w:t>
      </w:r>
      <w:r>
        <w:rPr>
          <w:rFonts w:hint="default" w:ascii="Times New Roman" w:hAnsi="Times New Roman" w:cs="Times New Roman"/>
        </w:rPr>
        <w:t>moving</w:t>
      </w:r>
      <w:r>
        <w:rPr>
          <w:rFonts w:hint="default" w:ascii="Times New Roman" w:hAnsi="Times New Roman" w:cs="Times New Roman"/>
          <w:spacing w:val="11"/>
        </w:rPr>
        <w:t xml:space="preserve"> </w:t>
      </w:r>
      <w:r>
        <w:rPr>
          <w:rFonts w:hint="default" w:ascii="Times New Roman" w:hAnsi="Times New Roman" w:cs="Times New Roman"/>
        </w:rPr>
        <w:t>the</w:t>
      </w:r>
      <w:r>
        <w:rPr>
          <w:rFonts w:hint="default" w:ascii="Times New Roman" w:hAnsi="Times New Roman" w:cs="Times New Roman"/>
          <w:spacing w:val="11"/>
        </w:rPr>
        <w:t xml:space="preserve"> </w:t>
      </w:r>
      <w:r>
        <w:rPr>
          <w:rFonts w:hint="default" w:ascii="Times New Roman" w:hAnsi="Times New Roman" w:cs="Times New Roman"/>
        </w:rPr>
        <w:t>insights</w:t>
      </w:r>
      <w:r>
        <w:rPr>
          <w:rFonts w:hint="default" w:ascii="Times New Roman" w:hAnsi="Times New Roman" w:cs="Times New Roman"/>
          <w:spacing w:val="11"/>
        </w:rPr>
        <w:t xml:space="preserve"> </w:t>
      </w:r>
      <w:r>
        <w:rPr>
          <w:rFonts w:hint="default" w:ascii="Times New Roman" w:hAnsi="Times New Roman" w:cs="Times New Roman"/>
        </w:rPr>
        <w:t>to</w:t>
      </w:r>
      <w:r>
        <w:rPr>
          <w:rFonts w:hint="default" w:ascii="Times New Roman" w:hAnsi="Times New Roman" w:cs="Times New Roman"/>
          <w:spacing w:val="10"/>
        </w:rPr>
        <w:t xml:space="preserve"> </w:t>
      </w:r>
      <w:r>
        <w:rPr>
          <w:rFonts w:hint="default" w:ascii="Times New Roman" w:hAnsi="Times New Roman" w:cs="Times New Roman"/>
        </w:rPr>
        <w:t>cloud.</w:t>
      </w:r>
    </w:p>
    <w:p>
      <w:pPr>
        <w:pStyle w:val="5"/>
        <w:spacing w:before="4"/>
        <w:rPr>
          <w:rFonts w:hint="default" w:ascii="Times New Roman" w:hAnsi="Times New Roman" w:cs="Times New Roman"/>
          <w:sz w:val="25"/>
        </w:rPr>
      </w:pPr>
    </w:p>
    <w:p>
      <w:pPr>
        <w:pStyle w:val="5"/>
        <w:spacing w:line="254" w:lineRule="auto"/>
        <w:ind w:left="199" w:right="419" w:firstLine="351"/>
        <w:jc w:val="both"/>
        <w:rPr>
          <w:rFonts w:hint="default" w:ascii="Times New Roman" w:hAnsi="Times New Roman" w:cs="Times New Roman"/>
        </w:rPr>
      </w:pPr>
      <w:r>
        <w:rPr>
          <w:rFonts w:hint="default" w:ascii="Times New Roman" w:hAnsi="Times New Roman" w:cs="Times New Roman"/>
        </w:rPr>
        <w:t>Firebase</w:t>
      </w:r>
      <w:r>
        <w:rPr>
          <w:rFonts w:hint="default" w:ascii="Times New Roman" w:hAnsi="Times New Roman" w:cs="Times New Roman"/>
          <w:spacing w:val="-34"/>
        </w:rPr>
        <w:t xml:space="preserve"> </w:t>
      </w:r>
      <w:r>
        <w:rPr>
          <w:rFonts w:hint="default" w:ascii="Times New Roman" w:hAnsi="Times New Roman" w:cs="Times New Roman"/>
        </w:rPr>
        <w:t>is</w:t>
      </w:r>
      <w:r>
        <w:rPr>
          <w:rFonts w:hint="default" w:ascii="Times New Roman" w:hAnsi="Times New Roman" w:cs="Times New Roman"/>
          <w:spacing w:val="-33"/>
        </w:rPr>
        <w:t xml:space="preserve"> </w:t>
      </w:r>
      <w:r>
        <w:rPr>
          <w:rFonts w:hint="default" w:ascii="Times New Roman" w:hAnsi="Times New Roman" w:cs="Times New Roman"/>
        </w:rPr>
        <w:t>open</w:t>
      </w:r>
      <w:r>
        <w:rPr>
          <w:rFonts w:hint="default" w:ascii="Times New Roman" w:hAnsi="Times New Roman" w:cs="Times New Roman"/>
          <w:spacing w:val="-34"/>
        </w:rPr>
        <w:t xml:space="preserve"> </w:t>
      </w:r>
      <w:r>
        <w:rPr>
          <w:rFonts w:hint="default" w:ascii="Times New Roman" w:hAnsi="Times New Roman" w:cs="Times New Roman"/>
        </w:rPr>
        <w:t>flexibly</w:t>
      </w:r>
      <w:r>
        <w:rPr>
          <w:rFonts w:hint="default" w:ascii="Times New Roman" w:hAnsi="Times New Roman" w:cs="Times New Roman"/>
          <w:spacing w:val="-33"/>
        </w:rPr>
        <w:t xml:space="preserve"> </w:t>
      </w:r>
      <w:r>
        <w:rPr>
          <w:rFonts w:hint="default" w:ascii="Times New Roman" w:hAnsi="Times New Roman" w:cs="Times New Roman"/>
        </w:rPr>
        <w:t>cloud</w:t>
      </w:r>
      <w:r>
        <w:rPr>
          <w:rFonts w:hint="default" w:ascii="Times New Roman" w:hAnsi="Times New Roman" w:cs="Times New Roman"/>
          <w:spacing w:val="-34"/>
        </w:rPr>
        <w:t xml:space="preserve"> </w:t>
      </w:r>
      <w:r>
        <w:rPr>
          <w:rFonts w:hint="default" w:ascii="Times New Roman" w:hAnsi="Times New Roman" w:cs="Times New Roman"/>
        </w:rPr>
        <w:t>transporter</w:t>
      </w:r>
      <w:r>
        <w:rPr>
          <w:rFonts w:hint="default" w:ascii="Times New Roman" w:hAnsi="Times New Roman" w:cs="Times New Roman"/>
          <w:spacing w:val="-33"/>
        </w:rPr>
        <w:t xml:space="preserve"> </w:t>
      </w:r>
      <w:r>
        <w:rPr>
          <w:rFonts w:hint="default" w:ascii="Times New Roman" w:hAnsi="Times New Roman" w:cs="Times New Roman"/>
        </w:rPr>
        <w:t>in</w:t>
      </w:r>
      <w:r>
        <w:rPr>
          <w:rFonts w:hint="default" w:ascii="Times New Roman" w:hAnsi="Times New Roman" w:cs="Times New Roman"/>
          <w:spacing w:val="-34"/>
        </w:rPr>
        <w:t xml:space="preserve"> </w:t>
      </w:r>
      <w:r>
        <w:rPr>
          <w:rFonts w:hint="default" w:ascii="Times New Roman" w:hAnsi="Times New Roman" w:cs="Times New Roman"/>
        </w:rPr>
        <w:t>which</w:t>
      </w:r>
      <w:r>
        <w:rPr>
          <w:rFonts w:hint="default" w:ascii="Times New Roman" w:hAnsi="Times New Roman" w:cs="Times New Roman"/>
          <w:spacing w:val="-33"/>
        </w:rPr>
        <w:t xml:space="preserve"> </w:t>
      </w:r>
      <w:r>
        <w:rPr>
          <w:rFonts w:hint="default" w:ascii="Times New Roman" w:hAnsi="Times New Roman" w:cs="Times New Roman"/>
          <w:spacing w:val="-4"/>
        </w:rPr>
        <w:t>we</w:t>
      </w:r>
      <w:r>
        <w:rPr>
          <w:rFonts w:hint="default" w:ascii="Times New Roman" w:hAnsi="Times New Roman" w:cs="Times New Roman"/>
          <w:spacing w:val="-33"/>
        </w:rPr>
        <w:t xml:space="preserve"> </w:t>
      </w:r>
      <w:r>
        <w:rPr>
          <w:rFonts w:hint="default" w:ascii="Times New Roman" w:hAnsi="Times New Roman" w:cs="Times New Roman"/>
          <w:spacing w:val="-4"/>
        </w:rPr>
        <w:t>have</w:t>
      </w:r>
      <w:r>
        <w:rPr>
          <w:rFonts w:hint="default" w:ascii="Times New Roman" w:hAnsi="Times New Roman" w:cs="Times New Roman"/>
          <w:spacing w:val="-34"/>
        </w:rPr>
        <w:t xml:space="preserve"> </w:t>
      </w:r>
      <w:r>
        <w:rPr>
          <w:rFonts w:hint="default" w:ascii="Times New Roman" w:hAnsi="Times New Roman" w:cs="Times New Roman"/>
        </w:rPr>
        <w:t>made</w:t>
      </w:r>
      <w:r>
        <w:rPr>
          <w:rFonts w:hint="default" w:ascii="Times New Roman" w:hAnsi="Times New Roman" w:cs="Times New Roman"/>
          <w:spacing w:val="-33"/>
        </w:rPr>
        <w:t xml:space="preserve"> </w:t>
      </w:r>
      <w:r>
        <w:rPr>
          <w:rFonts w:hint="default" w:ascii="Times New Roman" w:hAnsi="Times New Roman" w:cs="Times New Roman"/>
        </w:rPr>
        <w:t>channel.</w:t>
      </w:r>
      <w:r>
        <w:rPr>
          <w:rFonts w:hint="default" w:ascii="Times New Roman" w:hAnsi="Times New Roman" w:cs="Times New Roman"/>
          <w:spacing w:val="-18"/>
        </w:rPr>
        <w:t xml:space="preserve"> </w:t>
      </w:r>
      <w:r>
        <w:rPr>
          <w:rFonts w:hint="default" w:ascii="Times New Roman" w:hAnsi="Times New Roman" w:cs="Times New Roman"/>
        </w:rPr>
        <w:t>It</w:t>
      </w:r>
      <w:r>
        <w:rPr>
          <w:rFonts w:hint="default" w:ascii="Times New Roman" w:hAnsi="Times New Roman" w:cs="Times New Roman"/>
          <w:spacing w:val="-34"/>
        </w:rPr>
        <w:t xml:space="preserve"> </w:t>
      </w:r>
      <w:r>
        <w:rPr>
          <w:rFonts w:hint="default" w:ascii="Times New Roman" w:hAnsi="Times New Roman" w:cs="Times New Roman"/>
        </w:rPr>
        <w:t>creates</w:t>
      </w:r>
      <w:r>
        <w:rPr>
          <w:rFonts w:hint="default" w:ascii="Times New Roman" w:hAnsi="Times New Roman" w:cs="Times New Roman"/>
          <w:spacing w:val="-33"/>
        </w:rPr>
        <w:t xml:space="preserve"> </w:t>
      </w:r>
      <w:r>
        <w:rPr>
          <w:rFonts w:hint="default" w:ascii="Times New Roman" w:hAnsi="Times New Roman" w:cs="Times New Roman"/>
        </w:rPr>
        <w:t>channel ID</w:t>
      </w:r>
      <w:r>
        <w:rPr>
          <w:rFonts w:hint="default" w:ascii="Times New Roman" w:hAnsi="Times New Roman" w:cs="Times New Roman"/>
          <w:spacing w:val="-18"/>
        </w:rPr>
        <w:t xml:space="preserve"> </w:t>
      </w:r>
      <w:r>
        <w:rPr>
          <w:rFonts w:hint="default" w:ascii="Times New Roman" w:hAnsi="Times New Roman" w:cs="Times New Roman"/>
        </w:rPr>
        <w:t>with</w:t>
      </w:r>
      <w:r>
        <w:rPr>
          <w:rFonts w:hint="default" w:ascii="Times New Roman" w:hAnsi="Times New Roman" w:cs="Times New Roman"/>
          <w:spacing w:val="-17"/>
        </w:rPr>
        <w:t xml:space="preserve"> </w:t>
      </w:r>
      <w:r>
        <w:rPr>
          <w:rFonts w:hint="default" w:ascii="Times New Roman" w:hAnsi="Times New Roman" w:cs="Times New Roman"/>
        </w:rPr>
        <w:t>look</w:t>
      </w:r>
      <w:r>
        <w:rPr>
          <w:rFonts w:hint="default" w:ascii="Times New Roman" w:hAnsi="Times New Roman" w:cs="Times New Roman"/>
          <w:spacing w:val="-17"/>
        </w:rPr>
        <w:t xml:space="preserve"> </w:t>
      </w:r>
      <w:r>
        <w:rPr>
          <w:rFonts w:hint="default" w:ascii="Times New Roman" w:hAnsi="Times New Roman" w:cs="Times New Roman"/>
        </w:rPr>
        <w:t>at</w:t>
      </w:r>
      <w:r>
        <w:rPr>
          <w:rFonts w:hint="default" w:ascii="Times New Roman" w:hAnsi="Times New Roman" w:cs="Times New Roman"/>
          <w:spacing w:val="-18"/>
        </w:rPr>
        <w:t xml:space="preserve"> </w:t>
      </w:r>
      <w:r>
        <w:rPr>
          <w:rFonts w:hint="default" w:ascii="Times New Roman" w:hAnsi="Times New Roman" w:cs="Times New Roman"/>
        </w:rPr>
        <w:t>and</w:t>
      </w:r>
      <w:r>
        <w:rPr>
          <w:rFonts w:hint="default" w:ascii="Times New Roman" w:hAnsi="Times New Roman" w:cs="Times New Roman"/>
          <w:spacing w:val="-17"/>
        </w:rPr>
        <w:t xml:space="preserve"> </w:t>
      </w:r>
      <w:r>
        <w:rPr>
          <w:rFonts w:hint="default" w:ascii="Times New Roman" w:hAnsi="Times New Roman" w:cs="Times New Roman"/>
        </w:rPr>
        <w:t>compose</w:t>
      </w:r>
      <w:r>
        <w:rPr>
          <w:rFonts w:hint="default" w:ascii="Times New Roman" w:hAnsi="Times New Roman" w:cs="Times New Roman"/>
          <w:spacing w:val="-17"/>
        </w:rPr>
        <w:t xml:space="preserve"> </w:t>
      </w:r>
      <w:r>
        <w:rPr>
          <w:rFonts w:hint="default" w:ascii="Times New Roman" w:hAnsi="Times New Roman" w:cs="Times New Roman"/>
        </w:rPr>
        <w:t>API</w:t>
      </w:r>
      <w:r>
        <w:rPr>
          <w:rFonts w:hint="default" w:ascii="Times New Roman" w:hAnsi="Times New Roman" w:cs="Times New Roman"/>
          <w:spacing w:val="-17"/>
        </w:rPr>
        <w:t xml:space="preserve"> </w:t>
      </w:r>
      <w:r>
        <w:rPr>
          <w:rFonts w:hint="default" w:ascii="Times New Roman" w:hAnsi="Times New Roman" w:cs="Times New Roman"/>
        </w:rPr>
        <w:t xml:space="preserve">keys. </w:t>
      </w:r>
      <w:r>
        <w:rPr>
          <w:rFonts w:hint="default" w:ascii="Times New Roman" w:hAnsi="Times New Roman" w:cs="Times New Roman"/>
          <w:spacing w:val="-3"/>
        </w:rPr>
        <w:t>Two</w:t>
      </w:r>
      <w:r>
        <w:rPr>
          <w:rFonts w:hint="default" w:ascii="Times New Roman" w:hAnsi="Times New Roman" w:cs="Times New Roman"/>
          <w:spacing w:val="-17"/>
        </w:rPr>
        <w:t xml:space="preserve"> </w:t>
      </w:r>
      <w:r>
        <w:rPr>
          <w:rFonts w:hint="default" w:ascii="Times New Roman" w:hAnsi="Times New Roman" w:cs="Times New Roman"/>
        </w:rPr>
        <w:t>fields</w:t>
      </w:r>
      <w:r>
        <w:rPr>
          <w:rFonts w:hint="default" w:ascii="Times New Roman" w:hAnsi="Times New Roman" w:cs="Times New Roman"/>
          <w:spacing w:val="-17"/>
        </w:rPr>
        <w:t xml:space="preserve"> </w:t>
      </w:r>
      <w:r>
        <w:rPr>
          <w:rFonts w:hint="default" w:ascii="Times New Roman" w:hAnsi="Times New Roman" w:cs="Times New Roman"/>
        </w:rPr>
        <w:t>withinside</w:t>
      </w:r>
      <w:r>
        <w:rPr>
          <w:rFonts w:hint="default" w:ascii="Times New Roman" w:hAnsi="Times New Roman" w:cs="Times New Roman"/>
          <w:spacing w:val="-18"/>
        </w:rPr>
        <w:t xml:space="preserve"> </w:t>
      </w:r>
      <w:r>
        <w:rPr>
          <w:rFonts w:hint="default" w:ascii="Times New Roman" w:hAnsi="Times New Roman" w:cs="Times New Roman"/>
        </w:rPr>
        <w:t>the</w:t>
      </w:r>
      <w:r>
        <w:rPr>
          <w:rFonts w:hint="default" w:ascii="Times New Roman" w:hAnsi="Times New Roman" w:cs="Times New Roman"/>
          <w:spacing w:val="-17"/>
        </w:rPr>
        <w:t xml:space="preserve"> </w:t>
      </w:r>
      <w:r>
        <w:rPr>
          <w:rFonts w:hint="default" w:ascii="Times New Roman" w:hAnsi="Times New Roman" w:cs="Times New Roman"/>
        </w:rPr>
        <w:t>channel</w:t>
      </w:r>
      <w:r>
        <w:rPr>
          <w:rFonts w:hint="default" w:ascii="Times New Roman" w:hAnsi="Times New Roman" w:cs="Times New Roman"/>
          <w:spacing w:val="-17"/>
        </w:rPr>
        <w:t xml:space="preserve"> </w:t>
      </w:r>
      <w:r>
        <w:rPr>
          <w:rFonts w:hint="default" w:ascii="Times New Roman" w:hAnsi="Times New Roman" w:cs="Times New Roman"/>
        </w:rPr>
        <w:t>are</w:t>
      </w:r>
      <w:r>
        <w:rPr>
          <w:rFonts w:hint="default" w:ascii="Times New Roman" w:hAnsi="Times New Roman" w:cs="Times New Roman"/>
          <w:spacing w:val="-17"/>
        </w:rPr>
        <w:t xml:space="preserve"> </w:t>
      </w:r>
      <w:r>
        <w:rPr>
          <w:rFonts w:hint="default" w:ascii="Times New Roman" w:hAnsi="Times New Roman" w:cs="Times New Roman"/>
        </w:rPr>
        <w:t>utilized</w:t>
      </w:r>
      <w:r>
        <w:rPr>
          <w:rFonts w:hint="default" w:ascii="Times New Roman" w:hAnsi="Times New Roman" w:cs="Times New Roman"/>
          <w:spacing w:val="-16"/>
        </w:rPr>
        <w:t xml:space="preserve"> </w:t>
      </w:r>
      <w:r>
        <w:rPr>
          <w:rFonts w:hint="default" w:ascii="Times New Roman" w:hAnsi="Times New Roman" w:cs="Times New Roman"/>
        </w:rPr>
        <w:t>for</w:t>
      </w:r>
      <w:r>
        <w:rPr>
          <w:rFonts w:hint="default" w:ascii="Times New Roman" w:hAnsi="Times New Roman" w:cs="Times New Roman"/>
          <w:spacing w:val="-18"/>
        </w:rPr>
        <w:t xml:space="preserve"> </w:t>
      </w:r>
      <w:r>
        <w:rPr>
          <w:rFonts w:hint="default" w:ascii="Times New Roman" w:hAnsi="Times New Roman" w:cs="Times New Roman"/>
        </w:rPr>
        <w:t>power and On/off controlling of</w:t>
      </w:r>
      <w:r>
        <w:rPr>
          <w:rFonts w:hint="default" w:ascii="Times New Roman" w:hAnsi="Times New Roman" w:cs="Times New Roman"/>
          <w:spacing w:val="13"/>
        </w:rPr>
        <w:t xml:space="preserve"> </w:t>
      </w:r>
      <w:r>
        <w:rPr>
          <w:rFonts w:hint="default" w:ascii="Times New Roman" w:hAnsi="Times New Roman" w:cs="Times New Roman"/>
        </w:rPr>
        <w:t>gadget.</w:t>
      </w:r>
    </w:p>
    <w:p>
      <w:pPr>
        <w:pStyle w:val="5"/>
        <w:spacing w:line="254" w:lineRule="auto"/>
        <w:ind w:left="199" w:right="418" w:firstLine="351"/>
        <w:jc w:val="both"/>
        <w:rPr>
          <w:rFonts w:hint="default" w:ascii="Times New Roman" w:hAnsi="Times New Roman" w:cs="Times New Roman"/>
        </w:rPr>
      </w:pPr>
      <w:r>
        <w:rPr>
          <w:rFonts w:hint="default" w:ascii="Times New Roman" w:hAnsi="Times New Roman" w:cs="Times New Roman"/>
        </w:rPr>
        <w:t xml:space="preserve">Android studio is utilized for utility turn of events. In that </w:t>
      </w:r>
      <w:r>
        <w:rPr>
          <w:rFonts w:hint="default" w:ascii="Times New Roman" w:hAnsi="Times New Roman" w:cs="Times New Roman"/>
          <w:spacing w:val="-6"/>
        </w:rPr>
        <w:t xml:space="preserve">Volley, </w:t>
      </w:r>
      <w:r>
        <w:rPr>
          <w:rFonts w:hint="default" w:ascii="Times New Roman" w:hAnsi="Times New Roman" w:cs="Times New Roman"/>
        </w:rPr>
        <w:t>Lecho and Firebase libraries</w:t>
      </w:r>
      <w:r>
        <w:rPr>
          <w:rFonts w:hint="default" w:ascii="Times New Roman" w:hAnsi="Times New Roman" w:cs="Times New Roman"/>
          <w:spacing w:val="-20"/>
        </w:rPr>
        <w:t xml:space="preserve"> </w:t>
      </w:r>
      <w:r>
        <w:rPr>
          <w:rFonts w:hint="default" w:ascii="Times New Roman" w:hAnsi="Times New Roman" w:cs="Times New Roman"/>
        </w:rPr>
        <w:t>are</w:t>
      </w:r>
      <w:r>
        <w:rPr>
          <w:rFonts w:hint="default" w:ascii="Times New Roman" w:hAnsi="Times New Roman" w:cs="Times New Roman"/>
          <w:spacing w:val="-19"/>
        </w:rPr>
        <w:t xml:space="preserve"> </w:t>
      </w:r>
      <w:r>
        <w:rPr>
          <w:rFonts w:hint="default" w:ascii="Times New Roman" w:hAnsi="Times New Roman" w:cs="Times New Roman"/>
        </w:rPr>
        <w:t>utilized.</w:t>
      </w:r>
      <w:r>
        <w:rPr>
          <w:rFonts w:hint="default" w:ascii="Times New Roman" w:hAnsi="Times New Roman" w:cs="Times New Roman"/>
          <w:spacing w:val="-1"/>
        </w:rPr>
        <w:t xml:space="preserve"> </w:t>
      </w:r>
      <w:r>
        <w:rPr>
          <w:rFonts w:hint="default" w:ascii="Times New Roman" w:hAnsi="Times New Roman" w:cs="Times New Roman"/>
        </w:rPr>
        <w:t>Card</w:t>
      </w:r>
      <w:r>
        <w:rPr>
          <w:rFonts w:hint="default" w:ascii="Times New Roman" w:hAnsi="Times New Roman" w:cs="Times New Roman"/>
          <w:spacing w:val="-19"/>
        </w:rPr>
        <w:t xml:space="preserve"> </w:t>
      </w:r>
      <w:r>
        <w:rPr>
          <w:rFonts w:hint="default" w:ascii="Times New Roman" w:hAnsi="Times New Roman" w:cs="Times New Roman"/>
        </w:rPr>
        <w:t>see</w:t>
      </w:r>
      <w:r>
        <w:rPr>
          <w:rFonts w:hint="default" w:ascii="Times New Roman" w:hAnsi="Times New Roman" w:cs="Times New Roman"/>
          <w:spacing w:val="-19"/>
        </w:rPr>
        <w:t xml:space="preserve"> </w:t>
      </w:r>
      <w:r>
        <w:rPr>
          <w:rFonts w:hint="default" w:ascii="Times New Roman" w:hAnsi="Times New Roman" w:cs="Times New Roman"/>
        </w:rPr>
        <w:t>is</w:t>
      </w:r>
      <w:r>
        <w:rPr>
          <w:rFonts w:hint="default" w:ascii="Times New Roman" w:hAnsi="Times New Roman" w:cs="Times New Roman"/>
          <w:spacing w:val="-19"/>
        </w:rPr>
        <w:t xml:space="preserve"> </w:t>
      </w:r>
      <w:r>
        <w:rPr>
          <w:rFonts w:hint="default" w:ascii="Times New Roman" w:hAnsi="Times New Roman" w:cs="Times New Roman"/>
        </w:rPr>
        <w:t>utilized</w:t>
      </w:r>
      <w:r>
        <w:rPr>
          <w:rFonts w:hint="default" w:ascii="Times New Roman" w:hAnsi="Times New Roman" w:cs="Times New Roman"/>
          <w:spacing w:val="-20"/>
        </w:rPr>
        <w:t xml:space="preserve"> </w:t>
      </w:r>
      <w:r>
        <w:rPr>
          <w:rFonts w:hint="default" w:ascii="Times New Roman" w:hAnsi="Times New Roman" w:cs="Times New Roman"/>
        </w:rPr>
        <w:t>to</w:t>
      </w:r>
      <w:r>
        <w:rPr>
          <w:rFonts w:hint="default" w:ascii="Times New Roman" w:hAnsi="Times New Roman" w:cs="Times New Roman"/>
          <w:spacing w:val="-19"/>
        </w:rPr>
        <w:t xml:space="preserve"> </w:t>
      </w:r>
      <w:r>
        <w:rPr>
          <w:rFonts w:hint="default" w:ascii="Times New Roman" w:hAnsi="Times New Roman" w:cs="Times New Roman"/>
        </w:rPr>
        <w:t>set</w:t>
      </w:r>
      <w:r>
        <w:rPr>
          <w:rFonts w:hint="default" w:ascii="Times New Roman" w:hAnsi="Times New Roman" w:cs="Times New Roman"/>
          <w:spacing w:val="-19"/>
        </w:rPr>
        <w:t xml:space="preserve"> </w:t>
      </w:r>
      <w:r>
        <w:rPr>
          <w:rFonts w:hint="default" w:ascii="Times New Roman" w:hAnsi="Times New Roman" w:cs="Times New Roman"/>
        </w:rPr>
        <w:t>up</w:t>
      </w:r>
      <w:r>
        <w:rPr>
          <w:rFonts w:hint="default" w:ascii="Times New Roman" w:hAnsi="Times New Roman" w:cs="Times New Roman"/>
          <w:spacing w:val="-19"/>
        </w:rPr>
        <w:t xml:space="preserve"> </w:t>
      </w:r>
      <w:r>
        <w:rPr>
          <w:rFonts w:hint="default" w:ascii="Times New Roman" w:hAnsi="Times New Roman" w:cs="Times New Roman"/>
        </w:rPr>
        <w:t>4</w:t>
      </w:r>
      <w:r>
        <w:rPr>
          <w:rFonts w:hint="default" w:ascii="Times New Roman" w:hAnsi="Times New Roman" w:cs="Times New Roman"/>
          <w:spacing w:val="-19"/>
        </w:rPr>
        <w:t xml:space="preserve"> </w:t>
      </w:r>
      <w:r>
        <w:rPr>
          <w:rFonts w:hint="default" w:ascii="Times New Roman" w:hAnsi="Times New Roman" w:cs="Times New Roman"/>
        </w:rPr>
        <w:t>basic</w:t>
      </w:r>
      <w:r>
        <w:rPr>
          <w:rFonts w:hint="default" w:ascii="Times New Roman" w:hAnsi="Times New Roman" w:cs="Times New Roman"/>
          <w:spacing w:val="-19"/>
        </w:rPr>
        <w:t xml:space="preserve"> </w:t>
      </w:r>
      <w:r>
        <w:rPr>
          <w:rFonts w:hint="default" w:ascii="Times New Roman" w:hAnsi="Times New Roman" w:cs="Times New Roman"/>
        </w:rPr>
        <w:t>games</w:t>
      </w:r>
      <w:r>
        <w:rPr>
          <w:rFonts w:hint="default" w:ascii="Times New Roman" w:hAnsi="Times New Roman" w:cs="Times New Roman"/>
          <w:spacing w:val="-20"/>
        </w:rPr>
        <w:t xml:space="preserve"> </w:t>
      </w:r>
      <w:r>
        <w:rPr>
          <w:rFonts w:hint="default" w:ascii="Times New Roman" w:hAnsi="Times New Roman" w:cs="Times New Roman"/>
        </w:rPr>
        <w:t>explicitly</w:t>
      </w:r>
      <w:r>
        <w:rPr>
          <w:rFonts w:hint="default" w:ascii="Times New Roman" w:hAnsi="Times New Roman" w:cs="Times New Roman"/>
          <w:spacing w:val="-19"/>
        </w:rPr>
        <w:t xml:space="preserve"> </w:t>
      </w:r>
      <w:r>
        <w:rPr>
          <w:rFonts w:hint="default" w:ascii="Times New Roman" w:hAnsi="Times New Roman" w:cs="Times New Roman"/>
        </w:rPr>
        <w:t>on/off,</w:t>
      </w:r>
      <w:r>
        <w:rPr>
          <w:rFonts w:hint="default" w:ascii="Times New Roman" w:hAnsi="Times New Roman" w:cs="Times New Roman"/>
          <w:spacing w:val="-18"/>
        </w:rPr>
        <w:t xml:space="preserve"> </w:t>
      </w:r>
      <w:r>
        <w:rPr>
          <w:rFonts w:hint="default" w:ascii="Times New Roman" w:hAnsi="Times New Roman" w:cs="Times New Roman"/>
        </w:rPr>
        <w:t>Readings</w:t>
      </w:r>
      <w:r>
        <w:rPr>
          <w:rFonts w:hint="default" w:ascii="Times New Roman" w:hAnsi="Times New Roman" w:cs="Times New Roman"/>
          <w:spacing w:val="-19"/>
        </w:rPr>
        <w:t xml:space="preserve"> </w:t>
      </w:r>
      <w:r>
        <w:rPr>
          <w:rFonts w:hint="default" w:ascii="Times New Roman" w:hAnsi="Times New Roman" w:cs="Times New Roman"/>
        </w:rPr>
        <w:t>and</w:t>
      </w:r>
      <w:r>
        <w:rPr>
          <w:rFonts w:hint="default" w:ascii="Times New Roman" w:hAnsi="Times New Roman" w:cs="Times New Roman"/>
          <w:lang w:val="en-IN"/>
        </w:rPr>
        <w:t xml:space="preserve"> </w:t>
      </w:r>
      <w:r>
        <w:rPr>
          <w:rFonts w:hint="default" w:ascii="Times New Roman" w:hAnsi="Times New Roman" w:cs="Times New Roman"/>
        </w:rPr>
        <w:t xml:space="preserve">About. Information is brought in android utility with the help of compose and </w:t>
      </w:r>
      <w:r>
        <w:rPr>
          <w:rFonts w:hint="default" w:ascii="Times New Roman" w:hAnsi="Times New Roman" w:cs="Times New Roman"/>
          <w:lang w:val="en-IN"/>
        </w:rPr>
        <w:t>examine</w:t>
      </w:r>
      <w:r>
        <w:rPr>
          <w:rFonts w:hint="default" w:ascii="Times New Roman" w:hAnsi="Times New Roman" w:cs="Times New Roman"/>
        </w:rPr>
        <w:t xml:space="preserve"> keys.</w:t>
      </w:r>
    </w:p>
    <w:p>
      <w:pPr>
        <w:pStyle w:val="5"/>
        <w:spacing w:before="9"/>
        <w:rPr>
          <w:rFonts w:hint="default" w:ascii="Times New Roman" w:hAnsi="Times New Roman" w:cs="Times New Roman"/>
          <w:sz w:val="33"/>
        </w:rPr>
      </w:pPr>
    </w:p>
    <w:p>
      <w:pPr>
        <w:pStyle w:val="16"/>
        <w:numPr>
          <w:ilvl w:val="1"/>
          <w:numId w:val="5"/>
        </w:numPr>
        <w:tabs>
          <w:tab w:val="left" w:pos="935"/>
          <w:tab w:val="left" w:pos="936"/>
        </w:tabs>
        <w:spacing w:before="0" w:after="0" w:line="240" w:lineRule="auto"/>
        <w:ind w:left="935" w:right="0" w:hanging="736"/>
        <w:jc w:val="left"/>
        <w:rPr>
          <w:rFonts w:hint="default" w:ascii="Times New Roman" w:hAnsi="Times New Roman" w:cs="Times New Roman"/>
          <w:b/>
          <w:sz w:val="28"/>
        </w:rPr>
      </w:pPr>
      <w:r>
        <w:rPr>
          <w:rFonts w:hint="default" w:ascii="Times New Roman" w:hAnsi="Times New Roman" w:cs="Times New Roman"/>
          <w:b/>
          <w:spacing w:val="2"/>
          <w:sz w:val="28"/>
        </w:rPr>
        <w:t xml:space="preserve">Project </w:t>
      </w:r>
      <w:r>
        <w:rPr>
          <w:rFonts w:hint="default" w:ascii="Times New Roman" w:hAnsi="Times New Roman" w:cs="Times New Roman"/>
          <w:b/>
          <w:sz w:val="28"/>
        </w:rPr>
        <w:t>(Hardware/Software)</w:t>
      </w:r>
      <w:r>
        <w:rPr>
          <w:rFonts w:hint="default" w:ascii="Times New Roman" w:hAnsi="Times New Roman" w:cs="Times New Roman"/>
          <w:b/>
          <w:spacing w:val="-19"/>
          <w:sz w:val="28"/>
        </w:rPr>
        <w:t xml:space="preserve"> </w:t>
      </w:r>
      <w:r>
        <w:rPr>
          <w:rFonts w:hint="default" w:ascii="Times New Roman" w:hAnsi="Times New Roman" w:cs="Times New Roman"/>
          <w:b/>
          <w:sz w:val="28"/>
        </w:rPr>
        <w:t>Specifications</w:t>
      </w:r>
    </w:p>
    <w:p>
      <w:pPr>
        <w:pStyle w:val="5"/>
        <w:spacing w:before="162" w:line="254" w:lineRule="auto"/>
        <w:ind w:left="200" w:right="417" w:firstLine="369"/>
        <w:jc w:val="both"/>
        <w:rPr>
          <w:rFonts w:hint="default" w:ascii="Times New Roman" w:hAnsi="Times New Roman" w:cs="Times New Roman"/>
        </w:rPr>
      </w:pPr>
      <w:r>
        <w:rPr>
          <w:rFonts w:hint="default" w:ascii="Times New Roman" w:hAnsi="Times New Roman" w:cs="Times New Roman"/>
          <w:w w:val="95"/>
        </w:rPr>
        <w:t xml:space="preserve">Hardware development of system consist of hardware components selection and interfacing </w:t>
      </w:r>
      <w:r>
        <w:rPr>
          <w:rFonts w:hint="default" w:ascii="Times New Roman" w:hAnsi="Times New Roman" w:cs="Times New Roman"/>
        </w:rPr>
        <w:t>them</w:t>
      </w:r>
      <w:r>
        <w:rPr>
          <w:rFonts w:hint="default" w:ascii="Times New Roman" w:hAnsi="Times New Roman" w:cs="Times New Roman"/>
          <w:spacing w:val="-23"/>
        </w:rPr>
        <w:t xml:space="preserve"> </w:t>
      </w:r>
      <w:r>
        <w:rPr>
          <w:rFonts w:hint="default" w:ascii="Times New Roman" w:hAnsi="Times New Roman" w:cs="Times New Roman"/>
        </w:rPr>
        <w:t>together</w:t>
      </w:r>
      <w:r>
        <w:rPr>
          <w:rFonts w:hint="default" w:ascii="Times New Roman" w:hAnsi="Times New Roman" w:cs="Times New Roman"/>
          <w:spacing w:val="-22"/>
        </w:rPr>
        <w:t xml:space="preserve"> </w:t>
      </w:r>
      <w:r>
        <w:rPr>
          <w:rFonts w:hint="default" w:ascii="Times New Roman" w:hAnsi="Times New Roman" w:cs="Times New Roman"/>
        </w:rPr>
        <w:t>and</w:t>
      </w:r>
      <w:r>
        <w:rPr>
          <w:rFonts w:hint="default" w:ascii="Times New Roman" w:hAnsi="Times New Roman" w:cs="Times New Roman"/>
          <w:spacing w:val="-22"/>
        </w:rPr>
        <w:t xml:space="preserve"> </w:t>
      </w:r>
      <w:r>
        <w:rPr>
          <w:rFonts w:hint="default" w:ascii="Times New Roman" w:hAnsi="Times New Roman" w:cs="Times New Roman"/>
        </w:rPr>
        <w:t>develop</w:t>
      </w:r>
      <w:r>
        <w:rPr>
          <w:rFonts w:hint="default" w:ascii="Times New Roman" w:hAnsi="Times New Roman" w:cs="Times New Roman"/>
          <w:spacing w:val="-22"/>
        </w:rPr>
        <w:t xml:space="preserve"> </w:t>
      </w:r>
      <w:r>
        <w:rPr>
          <w:rFonts w:hint="default" w:ascii="Times New Roman" w:hAnsi="Times New Roman" w:cs="Times New Roman"/>
        </w:rPr>
        <w:t>real</w:t>
      </w:r>
      <w:r>
        <w:rPr>
          <w:rFonts w:hint="default" w:ascii="Times New Roman" w:hAnsi="Times New Roman" w:cs="Times New Roman"/>
          <w:spacing w:val="-22"/>
        </w:rPr>
        <w:t xml:space="preserve"> </w:t>
      </w:r>
      <w:r>
        <w:rPr>
          <w:rFonts w:hint="default" w:ascii="Times New Roman" w:hAnsi="Times New Roman" w:cs="Times New Roman"/>
        </w:rPr>
        <w:t>time</w:t>
      </w:r>
      <w:r>
        <w:rPr>
          <w:rFonts w:hint="default" w:ascii="Times New Roman" w:hAnsi="Times New Roman" w:cs="Times New Roman"/>
          <w:spacing w:val="-22"/>
        </w:rPr>
        <w:t xml:space="preserve"> </w:t>
      </w:r>
      <w:r>
        <w:rPr>
          <w:rFonts w:hint="default" w:ascii="Times New Roman" w:hAnsi="Times New Roman" w:cs="Times New Roman"/>
        </w:rPr>
        <w:t>system.</w:t>
      </w:r>
      <w:r>
        <w:rPr>
          <w:rFonts w:hint="default" w:ascii="Times New Roman" w:hAnsi="Times New Roman" w:cs="Times New Roman"/>
          <w:spacing w:val="-7"/>
        </w:rPr>
        <w:t xml:space="preserve"> For</w:t>
      </w:r>
      <w:r>
        <w:rPr>
          <w:rFonts w:hint="default" w:ascii="Times New Roman" w:hAnsi="Times New Roman" w:cs="Times New Roman"/>
          <w:spacing w:val="-22"/>
        </w:rPr>
        <w:t xml:space="preserve"> </w:t>
      </w:r>
      <w:r>
        <w:rPr>
          <w:rFonts w:hint="default" w:ascii="Times New Roman" w:hAnsi="Times New Roman" w:cs="Times New Roman"/>
        </w:rPr>
        <w:t>that</w:t>
      </w:r>
      <w:r>
        <w:rPr>
          <w:rFonts w:hint="default" w:ascii="Times New Roman" w:hAnsi="Times New Roman" w:cs="Times New Roman"/>
          <w:spacing w:val="-22"/>
        </w:rPr>
        <w:t xml:space="preserve"> </w:t>
      </w:r>
      <w:r>
        <w:rPr>
          <w:rFonts w:hint="default" w:ascii="Times New Roman" w:hAnsi="Times New Roman" w:cs="Times New Roman"/>
        </w:rPr>
        <w:t>purpose</w:t>
      </w:r>
      <w:r>
        <w:rPr>
          <w:rFonts w:hint="default" w:ascii="Times New Roman" w:hAnsi="Times New Roman" w:cs="Times New Roman"/>
          <w:spacing w:val="-22"/>
        </w:rPr>
        <w:t xml:space="preserve"> </w:t>
      </w:r>
      <w:r>
        <w:rPr>
          <w:rFonts w:hint="default" w:ascii="Times New Roman" w:hAnsi="Times New Roman" w:cs="Times New Roman"/>
        </w:rPr>
        <w:t>di-erent</w:t>
      </w:r>
      <w:r>
        <w:rPr>
          <w:rFonts w:hint="default" w:ascii="Times New Roman" w:hAnsi="Times New Roman" w:cs="Times New Roman"/>
          <w:spacing w:val="-22"/>
        </w:rPr>
        <w:t xml:space="preserve"> </w:t>
      </w:r>
      <w:r>
        <w:rPr>
          <w:rFonts w:hint="default" w:ascii="Times New Roman" w:hAnsi="Times New Roman" w:cs="Times New Roman"/>
        </w:rPr>
        <w:t>data</w:t>
      </w:r>
      <w:r>
        <w:rPr>
          <w:rFonts w:hint="default" w:ascii="Times New Roman" w:hAnsi="Times New Roman" w:cs="Times New Roman"/>
          <w:spacing w:val="-22"/>
        </w:rPr>
        <w:t xml:space="preserve"> </w:t>
      </w:r>
      <w:r>
        <w:rPr>
          <w:rFonts w:hint="default" w:ascii="Times New Roman" w:hAnsi="Times New Roman" w:cs="Times New Roman"/>
        </w:rPr>
        <w:t>sheets</w:t>
      </w:r>
      <w:r>
        <w:rPr>
          <w:rFonts w:hint="default" w:ascii="Times New Roman" w:hAnsi="Times New Roman" w:cs="Times New Roman"/>
          <w:spacing w:val="-22"/>
        </w:rPr>
        <w:t xml:space="preserve"> </w:t>
      </w:r>
      <w:r>
        <w:rPr>
          <w:rFonts w:hint="default" w:ascii="Times New Roman" w:hAnsi="Times New Roman" w:cs="Times New Roman"/>
        </w:rPr>
        <w:t>are</w:t>
      </w:r>
      <w:r>
        <w:rPr>
          <w:rFonts w:hint="default" w:ascii="Times New Roman" w:hAnsi="Times New Roman" w:cs="Times New Roman"/>
          <w:spacing w:val="-22"/>
        </w:rPr>
        <w:t xml:space="preserve"> </w:t>
      </w:r>
      <w:r>
        <w:rPr>
          <w:rFonts w:hint="default" w:ascii="Times New Roman" w:hAnsi="Times New Roman" w:cs="Times New Roman"/>
        </w:rPr>
        <w:t>referred. Hardware development include real time data acquisition of proposed</w:t>
      </w:r>
      <w:r>
        <w:rPr>
          <w:rFonts w:hint="default" w:ascii="Times New Roman" w:hAnsi="Times New Roman" w:cs="Times New Roman"/>
          <w:spacing w:val="42"/>
        </w:rPr>
        <w:t xml:space="preserve"> </w:t>
      </w:r>
      <w:r>
        <w:rPr>
          <w:rFonts w:hint="default" w:ascii="Times New Roman" w:hAnsi="Times New Roman" w:cs="Times New Roman"/>
        </w:rPr>
        <w:t>system.</w:t>
      </w:r>
    </w:p>
    <w:p>
      <w:pPr>
        <w:pStyle w:val="5"/>
        <w:rPr>
          <w:rFonts w:hint="default" w:ascii="Times New Roman" w:hAnsi="Times New Roman" w:cs="Times New Roman"/>
        </w:rPr>
      </w:pPr>
    </w:p>
    <w:p>
      <w:pPr>
        <w:pStyle w:val="5"/>
        <w:spacing w:before="9"/>
        <w:rPr>
          <w:rFonts w:hint="default" w:ascii="Times New Roman" w:hAnsi="Times New Roman" w:cs="Times New Roman"/>
          <w:sz w:val="30"/>
        </w:rPr>
      </w:pPr>
    </w:p>
    <w:p>
      <w:pPr>
        <w:pStyle w:val="16"/>
        <w:numPr>
          <w:ilvl w:val="2"/>
          <w:numId w:val="7"/>
        </w:numPr>
        <w:tabs>
          <w:tab w:val="left" w:pos="1021"/>
          <w:tab w:val="left" w:pos="1022"/>
        </w:tabs>
        <w:spacing w:before="0" w:after="0" w:line="240" w:lineRule="auto"/>
        <w:ind w:left="1021" w:right="0" w:hanging="822"/>
        <w:jc w:val="left"/>
        <w:rPr>
          <w:rFonts w:hint="default" w:ascii="Times New Roman" w:hAnsi="Times New Roman" w:cs="Times New Roman"/>
          <w:b/>
          <w:sz w:val="24"/>
        </w:rPr>
      </w:pPr>
      <w:bookmarkStart w:id="53" w:name="NodeMCU H/W"/>
      <w:bookmarkEnd w:id="53"/>
      <w:bookmarkStart w:id="54" w:name="_bookmark28"/>
      <w:bookmarkEnd w:id="54"/>
      <w:bookmarkStart w:id="55" w:name="_bookmark28"/>
      <w:bookmarkEnd w:id="55"/>
      <w:r>
        <w:rPr>
          <w:rFonts w:hint="default" w:ascii="Times New Roman" w:hAnsi="Times New Roman" w:cs="Times New Roman"/>
          <w:b/>
          <w:sz w:val="24"/>
        </w:rPr>
        <w:t>NodeMCU</w:t>
      </w:r>
      <w:r>
        <w:rPr>
          <w:rFonts w:hint="default" w:ascii="Times New Roman" w:hAnsi="Times New Roman" w:cs="Times New Roman"/>
          <w:b/>
          <w:spacing w:val="28"/>
          <w:sz w:val="24"/>
        </w:rPr>
        <w:t xml:space="preserve"> </w:t>
      </w:r>
      <w:r>
        <w:rPr>
          <w:rFonts w:hint="default" w:ascii="Times New Roman" w:hAnsi="Times New Roman" w:cs="Times New Roman"/>
          <w:b/>
          <w:sz w:val="24"/>
        </w:rPr>
        <w:t>H/W</w:t>
      </w:r>
    </w:p>
    <w:p>
      <w:pPr>
        <w:pStyle w:val="5"/>
        <w:spacing w:before="5"/>
        <w:rPr>
          <w:rFonts w:hint="default" w:ascii="Times New Roman" w:hAnsi="Times New Roman" w:cs="Times New Roman"/>
          <w:b/>
          <w:sz w:val="17"/>
        </w:rPr>
      </w:pPr>
    </w:p>
    <w:p>
      <w:pPr>
        <w:pStyle w:val="5"/>
        <w:spacing w:before="1" w:line="254" w:lineRule="auto"/>
        <w:ind w:left="200" w:right="417" w:firstLine="714"/>
        <w:jc w:val="both"/>
        <w:rPr>
          <w:rFonts w:hint="default" w:ascii="Times New Roman" w:hAnsi="Times New Roman" w:cs="Times New Roman"/>
        </w:rPr>
      </w:pPr>
      <w:bookmarkStart w:id="56" w:name="_bookmark29"/>
      <w:bookmarkEnd w:id="56"/>
      <w:r>
        <w:rPr>
          <w:rFonts w:hint="default" w:ascii="Times New Roman" w:hAnsi="Times New Roman" w:cs="Times New Roman"/>
        </w:rPr>
        <w:t>NodeMCU</w:t>
      </w:r>
      <w:r>
        <w:rPr>
          <w:rFonts w:hint="default" w:ascii="Times New Roman" w:hAnsi="Times New Roman" w:cs="Times New Roman"/>
          <w:spacing w:val="-31"/>
        </w:rPr>
        <w:t xml:space="preserve"> </w:t>
      </w:r>
      <w:r>
        <w:rPr>
          <w:rFonts w:hint="default" w:ascii="Times New Roman" w:hAnsi="Times New Roman" w:cs="Times New Roman"/>
        </w:rPr>
        <w:t>is</w:t>
      </w:r>
      <w:r>
        <w:rPr>
          <w:rFonts w:hint="default" w:ascii="Times New Roman" w:hAnsi="Times New Roman" w:cs="Times New Roman"/>
          <w:spacing w:val="-30"/>
        </w:rPr>
        <w:t xml:space="preserve"> </w:t>
      </w:r>
      <w:r>
        <w:rPr>
          <w:rFonts w:hint="default" w:ascii="Times New Roman" w:hAnsi="Times New Roman" w:cs="Times New Roman"/>
        </w:rPr>
        <w:t>an</w:t>
      </w:r>
      <w:r>
        <w:rPr>
          <w:rFonts w:hint="default" w:ascii="Times New Roman" w:hAnsi="Times New Roman" w:cs="Times New Roman"/>
          <w:spacing w:val="-30"/>
        </w:rPr>
        <w:t xml:space="preserve"> </w:t>
      </w:r>
      <w:r>
        <w:rPr>
          <w:rFonts w:hint="default" w:ascii="Times New Roman" w:hAnsi="Times New Roman" w:cs="Times New Roman"/>
        </w:rPr>
        <w:t>open-gracefully</w:t>
      </w:r>
      <w:r>
        <w:rPr>
          <w:rFonts w:hint="default" w:ascii="Times New Roman" w:hAnsi="Times New Roman" w:cs="Times New Roman"/>
          <w:spacing w:val="-31"/>
        </w:rPr>
        <w:t xml:space="preserve"> </w:t>
      </w:r>
      <w:r>
        <w:rPr>
          <w:rFonts w:hint="default" w:ascii="Times New Roman" w:hAnsi="Times New Roman" w:cs="Times New Roman"/>
        </w:rPr>
        <w:t>firmware</w:t>
      </w:r>
      <w:r>
        <w:rPr>
          <w:rFonts w:hint="default" w:ascii="Times New Roman" w:hAnsi="Times New Roman" w:cs="Times New Roman"/>
          <w:spacing w:val="-30"/>
        </w:rPr>
        <w:t xml:space="preserve"> </w:t>
      </w:r>
      <w:r>
        <w:rPr>
          <w:rFonts w:hint="default" w:ascii="Times New Roman" w:hAnsi="Times New Roman" w:cs="Times New Roman"/>
        </w:rPr>
        <w:t>and</w:t>
      </w:r>
      <w:r>
        <w:rPr>
          <w:rFonts w:hint="default" w:ascii="Times New Roman" w:hAnsi="Times New Roman" w:cs="Times New Roman"/>
          <w:spacing w:val="-30"/>
        </w:rPr>
        <w:t xml:space="preserve"> </w:t>
      </w:r>
      <w:r>
        <w:rPr>
          <w:rFonts w:hint="default" w:ascii="Times New Roman" w:hAnsi="Times New Roman" w:cs="Times New Roman"/>
        </w:rPr>
        <w:t>improvement</w:t>
      </w:r>
      <w:r>
        <w:rPr>
          <w:rFonts w:hint="default" w:ascii="Times New Roman" w:hAnsi="Times New Roman" w:cs="Times New Roman"/>
          <w:spacing w:val="-30"/>
        </w:rPr>
        <w:t xml:space="preserve"> </w:t>
      </w:r>
      <w:r>
        <w:rPr>
          <w:rFonts w:hint="default" w:ascii="Times New Roman" w:hAnsi="Times New Roman" w:cs="Times New Roman"/>
        </w:rPr>
        <w:t>bundle</w:t>
      </w:r>
      <w:r>
        <w:rPr>
          <w:rFonts w:hint="default" w:ascii="Times New Roman" w:hAnsi="Times New Roman" w:cs="Times New Roman"/>
          <w:spacing w:val="-31"/>
        </w:rPr>
        <w:t xml:space="preserve"> </w:t>
      </w:r>
      <w:r>
        <w:rPr>
          <w:rFonts w:hint="default" w:ascii="Times New Roman" w:hAnsi="Times New Roman" w:cs="Times New Roman"/>
        </w:rPr>
        <w:t>that</w:t>
      </w:r>
      <w:r>
        <w:rPr>
          <w:rFonts w:hint="default" w:ascii="Times New Roman" w:hAnsi="Times New Roman" w:cs="Times New Roman"/>
          <w:spacing w:val="-30"/>
        </w:rPr>
        <w:t xml:space="preserve"> </w:t>
      </w:r>
      <w:r>
        <w:rPr>
          <w:rFonts w:hint="default" w:ascii="Times New Roman" w:hAnsi="Times New Roman" w:cs="Times New Roman"/>
        </w:rPr>
        <w:t>encourages</w:t>
      </w:r>
      <w:r>
        <w:rPr>
          <w:rFonts w:hint="default" w:ascii="Times New Roman" w:hAnsi="Times New Roman" w:cs="Times New Roman"/>
          <w:spacing w:val="-30"/>
        </w:rPr>
        <w:t xml:space="preserve"> </w:t>
      </w:r>
      <w:r>
        <w:rPr>
          <w:rFonts w:hint="default" w:ascii="Times New Roman" w:hAnsi="Times New Roman" w:cs="Times New Roman"/>
          <w:spacing w:val="-3"/>
        </w:rPr>
        <w:t xml:space="preserve">you </w:t>
      </w:r>
      <w:r>
        <w:rPr>
          <w:rFonts w:hint="default" w:ascii="Times New Roman" w:hAnsi="Times New Roman" w:cs="Times New Roman"/>
        </w:rPr>
        <w:t>to</w:t>
      </w:r>
      <w:r>
        <w:rPr>
          <w:rFonts w:hint="default" w:ascii="Times New Roman" w:hAnsi="Times New Roman" w:cs="Times New Roman"/>
          <w:spacing w:val="-17"/>
        </w:rPr>
        <w:t xml:space="preserve"> </w:t>
      </w:r>
      <w:r>
        <w:rPr>
          <w:rFonts w:hint="default" w:ascii="Times New Roman" w:hAnsi="Times New Roman" w:cs="Times New Roman"/>
        </w:rPr>
        <w:t>model</w:t>
      </w:r>
      <w:r>
        <w:rPr>
          <w:rFonts w:hint="default" w:ascii="Times New Roman" w:hAnsi="Times New Roman" w:cs="Times New Roman"/>
          <w:spacing w:val="-16"/>
        </w:rPr>
        <w:t xml:space="preserve"> </w:t>
      </w:r>
      <w:r>
        <w:rPr>
          <w:rFonts w:hint="default" w:ascii="Times New Roman" w:hAnsi="Times New Roman" w:cs="Times New Roman"/>
        </w:rPr>
        <w:t>or</w:t>
      </w:r>
      <w:r>
        <w:rPr>
          <w:rFonts w:hint="default" w:ascii="Times New Roman" w:hAnsi="Times New Roman" w:cs="Times New Roman"/>
          <w:spacing w:val="-16"/>
        </w:rPr>
        <w:t xml:space="preserve"> </w:t>
      </w:r>
      <w:r>
        <w:rPr>
          <w:rFonts w:hint="default" w:ascii="Times New Roman" w:hAnsi="Times New Roman" w:cs="Times New Roman"/>
        </w:rPr>
        <w:t>develop</w:t>
      </w:r>
      <w:r>
        <w:rPr>
          <w:rFonts w:hint="default" w:ascii="Times New Roman" w:hAnsi="Times New Roman" w:cs="Times New Roman"/>
          <w:spacing w:val="-16"/>
        </w:rPr>
        <w:t xml:space="preserve"> </w:t>
      </w:r>
      <w:r>
        <w:rPr>
          <w:rFonts w:hint="default" w:ascii="Times New Roman" w:hAnsi="Times New Roman" w:cs="Times New Roman"/>
        </w:rPr>
        <w:t>IoT</w:t>
      </w:r>
      <w:r>
        <w:rPr>
          <w:rFonts w:hint="default" w:ascii="Times New Roman" w:hAnsi="Times New Roman" w:cs="Times New Roman"/>
          <w:spacing w:val="-17"/>
        </w:rPr>
        <w:t xml:space="preserve"> </w:t>
      </w:r>
      <w:r>
        <w:rPr>
          <w:rFonts w:hint="default" w:ascii="Times New Roman" w:hAnsi="Times New Roman" w:cs="Times New Roman"/>
        </w:rPr>
        <w:t>devices.</w:t>
      </w:r>
      <w:r>
        <w:rPr>
          <w:rFonts w:hint="default" w:ascii="Times New Roman" w:hAnsi="Times New Roman" w:cs="Times New Roman"/>
          <w:spacing w:val="1"/>
        </w:rPr>
        <w:t xml:space="preserve"> </w:t>
      </w:r>
      <w:r>
        <w:rPr>
          <w:rFonts w:hint="default" w:ascii="Times New Roman" w:hAnsi="Times New Roman" w:cs="Times New Roman"/>
        </w:rPr>
        <w:t>This</w:t>
      </w:r>
      <w:r>
        <w:rPr>
          <w:rFonts w:hint="default" w:ascii="Times New Roman" w:hAnsi="Times New Roman" w:cs="Times New Roman"/>
          <w:spacing w:val="-17"/>
        </w:rPr>
        <w:t xml:space="preserve"> </w:t>
      </w:r>
      <w:r>
        <w:rPr>
          <w:rFonts w:hint="default" w:ascii="Times New Roman" w:hAnsi="Times New Roman" w:cs="Times New Roman"/>
        </w:rPr>
        <w:t>comprises</w:t>
      </w:r>
      <w:r>
        <w:rPr>
          <w:rFonts w:hint="default" w:ascii="Times New Roman" w:hAnsi="Times New Roman" w:cs="Times New Roman"/>
          <w:spacing w:val="-16"/>
        </w:rPr>
        <w:t xml:space="preserve"> </w:t>
      </w:r>
      <w:r>
        <w:rPr>
          <w:rFonts w:hint="default" w:ascii="Times New Roman" w:hAnsi="Times New Roman" w:cs="Times New Roman"/>
        </w:rPr>
        <w:t>of</w:t>
      </w:r>
      <w:r>
        <w:rPr>
          <w:rFonts w:hint="default" w:ascii="Times New Roman" w:hAnsi="Times New Roman" w:cs="Times New Roman"/>
          <w:spacing w:val="-16"/>
        </w:rPr>
        <w:t xml:space="preserve"> </w:t>
      </w:r>
      <w:r>
        <w:rPr>
          <w:rFonts w:hint="default" w:ascii="Times New Roman" w:hAnsi="Times New Roman" w:cs="Times New Roman"/>
        </w:rPr>
        <w:t>the</w:t>
      </w:r>
      <w:r>
        <w:rPr>
          <w:rFonts w:hint="default" w:ascii="Times New Roman" w:hAnsi="Times New Roman" w:cs="Times New Roman"/>
          <w:spacing w:val="-16"/>
        </w:rPr>
        <w:t xml:space="preserve"> </w:t>
      </w:r>
      <w:r>
        <w:rPr>
          <w:rFonts w:hint="default" w:ascii="Times New Roman" w:hAnsi="Times New Roman" w:cs="Times New Roman"/>
        </w:rPr>
        <w:t>firmware</w:t>
      </w:r>
      <w:r>
        <w:rPr>
          <w:rFonts w:hint="default" w:ascii="Times New Roman" w:hAnsi="Times New Roman" w:cs="Times New Roman"/>
          <w:spacing w:val="-16"/>
        </w:rPr>
        <w:t xml:space="preserve"> </w:t>
      </w:r>
      <w:r>
        <w:rPr>
          <w:rFonts w:hint="default" w:ascii="Times New Roman" w:hAnsi="Times New Roman" w:cs="Times New Roman"/>
        </w:rPr>
        <w:t>that</w:t>
      </w:r>
      <w:r>
        <w:rPr>
          <w:rFonts w:hint="default" w:ascii="Times New Roman" w:hAnsi="Times New Roman" w:cs="Times New Roman"/>
          <w:spacing w:val="-17"/>
        </w:rPr>
        <w:t xml:space="preserve"> </w:t>
      </w:r>
      <w:r>
        <w:rPr>
          <w:rFonts w:hint="default" w:ascii="Times New Roman" w:hAnsi="Times New Roman" w:cs="Times New Roman"/>
        </w:rPr>
        <w:t>runs</w:t>
      </w:r>
      <w:r>
        <w:rPr>
          <w:rFonts w:hint="default" w:ascii="Times New Roman" w:hAnsi="Times New Roman" w:cs="Times New Roman"/>
          <w:spacing w:val="-16"/>
        </w:rPr>
        <w:t xml:space="preserve"> </w:t>
      </w:r>
      <w:r>
        <w:rPr>
          <w:rFonts w:hint="default" w:ascii="Times New Roman" w:hAnsi="Times New Roman" w:cs="Times New Roman"/>
        </w:rPr>
        <w:t>at</w:t>
      </w:r>
      <w:r>
        <w:rPr>
          <w:rFonts w:hint="default" w:ascii="Times New Roman" w:hAnsi="Times New Roman" w:cs="Times New Roman"/>
          <w:spacing w:val="-16"/>
        </w:rPr>
        <w:t xml:space="preserve"> </w:t>
      </w:r>
      <w:r>
        <w:rPr>
          <w:rFonts w:hint="default" w:ascii="Times New Roman" w:hAnsi="Times New Roman" w:cs="Times New Roman"/>
        </w:rPr>
        <w:t>the</w:t>
      </w:r>
      <w:r>
        <w:rPr>
          <w:rFonts w:hint="default" w:ascii="Times New Roman" w:hAnsi="Times New Roman" w:cs="Times New Roman"/>
          <w:spacing w:val="-16"/>
        </w:rPr>
        <w:t xml:space="preserve"> </w:t>
      </w:r>
      <w:r>
        <w:rPr>
          <w:rFonts w:hint="default" w:ascii="Times New Roman" w:hAnsi="Times New Roman" w:cs="Times New Roman"/>
        </w:rPr>
        <w:t>Espressif</w:t>
      </w:r>
      <w:r>
        <w:rPr>
          <w:rFonts w:hint="default" w:ascii="Times New Roman" w:hAnsi="Times New Roman" w:cs="Times New Roman"/>
          <w:spacing w:val="-16"/>
        </w:rPr>
        <w:t xml:space="preserve"> </w:t>
      </w:r>
      <w:r>
        <w:rPr>
          <w:rFonts w:hint="default" w:ascii="Times New Roman" w:hAnsi="Times New Roman" w:cs="Times New Roman"/>
        </w:rPr>
        <w:t>Sys- tems</w:t>
      </w:r>
      <w:r>
        <w:rPr>
          <w:rFonts w:hint="default" w:ascii="Times New Roman" w:hAnsi="Times New Roman" w:cs="Times New Roman"/>
          <w:spacing w:val="-36"/>
        </w:rPr>
        <w:t xml:space="preserve"> </w:t>
      </w:r>
      <w:r>
        <w:rPr>
          <w:rFonts w:hint="default" w:ascii="Times New Roman" w:hAnsi="Times New Roman" w:cs="Times New Roman"/>
        </w:rPr>
        <w:t>ESP8266</w:t>
      </w:r>
      <w:r>
        <w:rPr>
          <w:rFonts w:hint="default" w:ascii="Times New Roman" w:hAnsi="Times New Roman" w:cs="Times New Roman"/>
          <w:spacing w:val="-36"/>
        </w:rPr>
        <w:t xml:space="preserve"> </w:t>
      </w:r>
      <w:r>
        <w:rPr>
          <w:rFonts w:hint="default" w:ascii="Times New Roman" w:hAnsi="Times New Roman" w:cs="Times New Roman"/>
        </w:rPr>
        <w:t>Wi-Fi</w:t>
      </w:r>
      <w:r>
        <w:rPr>
          <w:rFonts w:hint="default" w:ascii="Times New Roman" w:hAnsi="Times New Roman" w:cs="Times New Roman"/>
          <w:spacing w:val="-36"/>
        </w:rPr>
        <w:t xml:space="preserve"> </w:t>
      </w:r>
      <w:r>
        <w:rPr>
          <w:rFonts w:hint="default" w:ascii="Times New Roman" w:hAnsi="Times New Roman" w:cs="Times New Roman"/>
        </w:rPr>
        <w:t>SoC</w:t>
      </w:r>
      <w:r>
        <w:rPr>
          <w:rFonts w:hint="default" w:ascii="Times New Roman" w:hAnsi="Times New Roman" w:cs="Times New Roman"/>
          <w:spacing w:val="-36"/>
        </w:rPr>
        <w:t xml:space="preserve"> </w:t>
      </w:r>
      <w:r>
        <w:rPr>
          <w:rFonts w:hint="default" w:ascii="Times New Roman" w:hAnsi="Times New Roman" w:cs="Times New Roman"/>
        </w:rPr>
        <w:t>and</w:t>
      </w:r>
      <w:r>
        <w:rPr>
          <w:rFonts w:hint="default" w:ascii="Times New Roman" w:hAnsi="Times New Roman" w:cs="Times New Roman"/>
          <w:spacing w:val="-36"/>
        </w:rPr>
        <w:t xml:space="preserve"> </w:t>
      </w:r>
      <w:r>
        <w:rPr>
          <w:rFonts w:hint="default" w:ascii="Times New Roman" w:hAnsi="Times New Roman" w:cs="Times New Roman"/>
        </w:rPr>
        <w:t>the</w:t>
      </w:r>
      <w:r>
        <w:rPr>
          <w:rFonts w:hint="default" w:ascii="Times New Roman" w:hAnsi="Times New Roman" w:cs="Times New Roman"/>
          <w:spacing w:val="-36"/>
        </w:rPr>
        <w:t xml:space="preserve"> </w:t>
      </w:r>
      <w:r>
        <w:rPr>
          <w:rFonts w:hint="default" w:ascii="Times New Roman" w:hAnsi="Times New Roman" w:cs="Times New Roman"/>
        </w:rPr>
        <w:t>equipment</w:t>
      </w:r>
      <w:r>
        <w:rPr>
          <w:rFonts w:hint="default" w:ascii="Times New Roman" w:hAnsi="Times New Roman" w:cs="Times New Roman"/>
          <w:spacing w:val="-36"/>
        </w:rPr>
        <w:t xml:space="preserve"> </w:t>
      </w:r>
      <w:r>
        <w:rPr>
          <w:rFonts w:hint="default" w:ascii="Times New Roman" w:hAnsi="Times New Roman" w:cs="Times New Roman"/>
        </w:rPr>
        <w:t>this</w:t>
      </w:r>
      <w:r>
        <w:rPr>
          <w:rFonts w:hint="default" w:ascii="Times New Roman" w:hAnsi="Times New Roman" w:cs="Times New Roman"/>
          <w:spacing w:val="-36"/>
        </w:rPr>
        <w:t xml:space="preserve"> </w:t>
      </w:r>
      <w:r>
        <w:rPr>
          <w:rFonts w:hint="default" w:ascii="Times New Roman" w:hAnsi="Times New Roman" w:cs="Times New Roman"/>
        </w:rPr>
        <w:t>is</w:t>
      </w:r>
      <w:r>
        <w:rPr>
          <w:rFonts w:hint="default" w:ascii="Times New Roman" w:hAnsi="Times New Roman" w:cs="Times New Roman"/>
          <w:spacing w:val="-36"/>
        </w:rPr>
        <w:t xml:space="preserve"> </w:t>
      </w:r>
      <w:r>
        <w:rPr>
          <w:rFonts w:hint="default" w:ascii="Times New Roman" w:hAnsi="Times New Roman" w:cs="Times New Roman"/>
        </w:rPr>
        <w:t>principally</w:t>
      </w:r>
      <w:r>
        <w:rPr>
          <w:rFonts w:hint="default" w:ascii="Times New Roman" w:hAnsi="Times New Roman" w:cs="Times New Roman"/>
          <w:spacing w:val="-36"/>
        </w:rPr>
        <w:t xml:space="preserve"> </w:t>
      </w:r>
      <w:r>
        <w:rPr>
          <w:rFonts w:hint="default" w:ascii="Times New Roman" w:hAnsi="Times New Roman" w:cs="Times New Roman"/>
        </w:rPr>
        <w:t>founded</w:t>
      </w:r>
      <w:r>
        <w:rPr>
          <w:rFonts w:hint="default" w:ascii="Times New Roman" w:hAnsi="Times New Roman" w:cs="Times New Roman"/>
          <w:spacing w:val="-36"/>
        </w:rPr>
        <w:t xml:space="preserve"> </w:t>
      </w:r>
      <w:r>
        <w:rPr>
          <w:rFonts w:hint="default" w:ascii="Times New Roman" w:hAnsi="Times New Roman" w:cs="Times New Roman"/>
        </w:rPr>
        <w:t>absolutely</w:t>
      </w:r>
      <w:r>
        <w:rPr>
          <w:rFonts w:hint="default" w:ascii="Times New Roman" w:hAnsi="Times New Roman" w:cs="Times New Roman"/>
          <w:spacing w:val="-36"/>
        </w:rPr>
        <w:t xml:space="preserve"> </w:t>
      </w:r>
      <w:r>
        <w:rPr>
          <w:rFonts w:hint="default" w:ascii="Times New Roman" w:hAnsi="Times New Roman" w:cs="Times New Roman"/>
        </w:rPr>
        <w:t>on</w:t>
      </w:r>
      <w:r>
        <w:rPr>
          <w:rFonts w:hint="default" w:ascii="Times New Roman" w:hAnsi="Times New Roman" w:cs="Times New Roman"/>
          <w:spacing w:val="-36"/>
        </w:rPr>
        <w:t xml:space="preserve"> </w:t>
      </w:r>
      <w:r>
        <w:rPr>
          <w:rFonts w:hint="default" w:ascii="Times New Roman" w:hAnsi="Times New Roman" w:cs="Times New Roman"/>
        </w:rPr>
        <w:t>theESP-12 board.</w:t>
      </w:r>
      <w:r>
        <w:rPr>
          <w:rFonts w:hint="default" w:ascii="Times New Roman" w:hAnsi="Times New Roman" w:cs="Times New Roman"/>
          <w:spacing w:val="35"/>
        </w:rPr>
        <w:t xml:space="preserve"> </w:t>
      </w:r>
      <w:r>
        <w:rPr>
          <w:rFonts w:hint="default" w:ascii="Times New Roman" w:hAnsi="Times New Roman" w:cs="Times New Roman"/>
        </w:rPr>
        <w:t>The</w:t>
      </w:r>
      <w:r>
        <w:rPr>
          <w:rFonts w:hint="default" w:ascii="Times New Roman" w:hAnsi="Times New Roman" w:cs="Times New Roman"/>
          <w:spacing w:val="13"/>
        </w:rPr>
        <w:t xml:space="preserve"> </w:t>
      </w:r>
      <w:r>
        <w:rPr>
          <w:rFonts w:hint="default" w:ascii="Times New Roman" w:hAnsi="Times New Roman" w:cs="Times New Roman"/>
        </w:rPr>
        <w:t>product</w:t>
      </w:r>
      <w:r>
        <w:rPr>
          <w:rFonts w:hint="default" w:ascii="Times New Roman" w:hAnsi="Times New Roman" w:cs="Times New Roman"/>
          <w:spacing w:val="12"/>
        </w:rPr>
        <w:t xml:space="preserve"> </w:t>
      </w:r>
      <w:r>
        <w:rPr>
          <w:rFonts w:hint="default" w:ascii="Times New Roman" w:hAnsi="Times New Roman" w:cs="Times New Roman"/>
        </w:rPr>
        <w:t>program</w:t>
      </w:r>
      <w:r>
        <w:rPr>
          <w:rFonts w:hint="default" w:ascii="Times New Roman" w:hAnsi="Times New Roman" w:cs="Times New Roman"/>
          <w:spacing w:val="12"/>
        </w:rPr>
        <w:t xml:space="preserve"> </w:t>
      </w:r>
      <w:r>
        <w:rPr>
          <w:rFonts w:hint="default" w:ascii="Times New Roman" w:hAnsi="Times New Roman" w:cs="Times New Roman"/>
        </w:rPr>
        <w:t>utilizes</w:t>
      </w:r>
      <w:r>
        <w:rPr>
          <w:rFonts w:hint="default" w:ascii="Times New Roman" w:hAnsi="Times New Roman" w:cs="Times New Roman"/>
          <w:spacing w:val="13"/>
        </w:rPr>
        <w:t xml:space="preserve"> </w:t>
      </w:r>
      <w:r>
        <w:rPr>
          <w:rFonts w:hint="default" w:ascii="Times New Roman" w:hAnsi="Times New Roman" w:cs="Times New Roman"/>
        </w:rPr>
        <w:t>the</w:t>
      </w:r>
      <w:r>
        <w:rPr>
          <w:rFonts w:hint="default" w:ascii="Times New Roman" w:hAnsi="Times New Roman" w:cs="Times New Roman"/>
          <w:spacing w:val="12"/>
        </w:rPr>
        <w:t xml:space="preserve"> </w:t>
      </w:r>
      <w:r>
        <w:rPr>
          <w:rFonts w:hint="default" w:ascii="Times New Roman" w:hAnsi="Times New Roman" w:cs="Times New Roman"/>
        </w:rPr>
        <w:t>language</w:t>
      </w:r>
      <w:r>
        <w:rPr>
          <w:rFonts w:hint="default" w:ascii="Times New Roman" w:hAnsi="Times New Roman" w:cs="Times New Roman"/>
          <w:spacing w:val="12"/>
        </w:rPr>
        <w:t xml:space="preserve"> </w:t>
      </w:r>
      <w:r>
        <w:rPr>
          <w:rFonts w:hint="default" w:ascii="Times New Roman" w:hAnsi="Times New Roman" w:cs="Times New Roman"/>
        </w:rPr>
        <w:t>of</w:t>
      </w:r>
      <w:r>
        <w:rPr>
          <w:rFonts w:hint="default" w:ascii="Times New Roman" w:hAnsi="Times New Roman" w:cs="Times New Roman"/>
          <w:spacing w:val="13"/>
        </w:rPr>
        <w:t xml:space="preserve"> </w:t>
      </w:r>
      <w:r>
        <w:rPr>
          <w:rFonts w:hint="default" w:ascii="Times New Roman" w:hAnsi="Times New Roman" w:cs="Times New Roman"/>
        </w:rPr>
        <w:t>the</w:t>
      </w:r>
      <w:r>
        <w:rPr>
          <w:rFonts w:hint="default" w:ascii="Times New Roman" w:hAnsi="Times New Roman" w:cs="Times New Roman"/>
          <w:spacing w:val="12"/>
        </w:rPr>
        <w:t xml:space="preserve"> </w:t>
      </w:r>
      <w:r>
        <w:rPr>
          <w:rFonts w:hint="default" w:ascii="Times New Roman" w:hAnsi="Times New Roman" w:cs="Times New Roman"/>
        </w:rPr>
        <w:t>Lua</w:t>
      </w:r>
      <w:r>
        <w:rPr>
          <w:rFonts w:hint="default" w:ascii="Times New Roman" w:hAnsi="Times New Roman" w:cs="Times New Roman"/>
          <w:spacing w:val="13"/>
        </w:rPr>
        <w:t xml:space="preserve"> </w:t>
      </w:r>
      <w:r>
        <w:rPr>
          <w:rFonts w:hint="default" w:ascii="Times New Roman" w:hAnsi="Times New Roman" w:cs="Times New Roman"/>
        </w:rPr>
        <w:t>content.</w:t>
      </w:r>
    </w:p>
    <w:p>
      <w:pPr>
        <w:pStyle w:val="5"/>
        <w:spacing w:before="4"/>
        <w:rPr>
          <w:rFonts w:hint="default" w:ascii="Times New Roman" w:hAnsi="Times New Roman" w:cs="Times New Roman"/>
          <w:sz w:val="25"/>
        </w:rPr>
      </w:pPr>
    </w:p>
    <w:p>
      <w:pPr>
        <w:pStyle w:val="5"/>
        <w:spacing w:line="254" w:lineRule="auto"/>
        <w:ind w:right="418" w:firstLine="720" w:firstLineChars="0"/>
        <w:jc w:val="both"/>
        <w:rPr>
          <w:rFonts w:hint="default" w:ascii="Times New Roman" w:hAnsi="Times New Roman" w:cs="Times New Roman"/>
        </w:rPr>
      </w:pPr>
      <w:r>
        <w:rPr>
          <w:rFonts w:hint="default" w:ascii="Times New Roman" w:hAnsi="Times New Roman" w:cs="Times New Roman"/>
        </w:rPr>
        <w:t>There’s</w:t>
      </w:r>
      <w:r>
        <w:rPr>
          <w:rFonts w:hint="default" w:ascii="Times New Roman" w:hAnsi="Times New Roman" w:cs="Times New Roman"/>
          <w:spacing w:val="-12"/>
        </w:rPr>
        <w:t xml:space="preserve"> </w:t>
      </w:r>
      <w:r>
        <w:rPr>
          <w:rFonts w:hint="default" w:ascii="Times New Roman" w:hAnsi="Times New Roman" w:cs="Times New Roman"/>
        </w:rPr>
        <w:t>also</w:t>
      </w:r>
      <w:r>
        <w:rPr>
          <w:rFonts w:hint="default" w:ascii="Times New Roman" w:hAnsi="Times New Roman" w:cs="Times New Roman"/>
          <w:spacing w:val="-11"/>
        </w:rPr>
        <w:t xml:space="preserve"> </w:t>
      </w:r>
      <w:r>
        <w:rPr>
          <w:rFonts w:hint="default" w:ascii="Times New Roman" w:hAnsi="Times New Roman" w:cs="Times New Roman"/>
        </w:rPr>
        <w:t>128</w:t>
      </w:r>
      <w:r>
        <w:rPr>
          <w:rFonts w:hint="default" w:ascii="Times New Roman" w:hAnsi="Times New Roman" w:cs="Times New Roman"/>
          <w:spacing w:val="-11"/>
        </w:rPr>
        <w:t xml:space="preserve"> </w:t>
      </w:r>
      <w:r>
        <w:rPr>
          <w:rFonts w:hint="default" w:ascii="Times New Roman" w:hAnsi="Times New Roman" w:cs="Times New Roman"/>
        </w:rPr>
        <w:t>KB</w:t>
      </w:r>
      <w:r>
        <w:rPr>
          <w:rFonts w:hint="default" w:ascii="Times New Roman" w:hAnsi="Times New Roman" w:cs="Times New Roman"/>
          <w:spacing w:val="-12"/>
        </w:rPr>
        <w:t xml:space="preserve"> </w:t>
      </w:r>
      <w:r>
        <w:rPr>
          <w:rFonts w:hint="default" w:ascii="Times New Roman" w:hAnsi="Times New Roman" w:cs="Times New Roman"/>
        </w:rPr>
        <w:t>of</w:t>
      </w:r>
      <w:r>
        <w:rPr>
          <w:rFonts w:hint="default" w:ascii="Times New Roman" w:hAnsi="Times New Roman" w:cs="Times New Roman"/>
          <w:spacing w:val="-11"/>
        </w:rPr>
        <w:t xml:space="preserve"> </w:t>
      </w:r>
      <w:r>
        <w:rPr>
          <w:rFonts w:hint="default" w:ascii="Times New Roman" w:hAnsi="Times New Roman" w:cs="Times New Roman"/>
        </w:rPr>
        <w:t>RAM</w:t>
      </w:r>
      <w:r>
        <w:rPr>
          <w:rFonts w:hint="default" w:ascii="Times New Roman" w:hAnsi="Times New Roman" w:cs="Times New Roman"/>
          <w:spacing w:val="-11"/>
        </w:rPr>
        <w:t xml:space="preserve"> </w:t>
      </w:r>
      <w:r>
        <w:rPr>
          <w:rFonts w:hint="default" w:ascii="Times New Roman" w:hAnsi="Times New Roman" w:cs="Times New Roman"/>
        </w:rPr>
        <w:t>and</w:t>
      </w:r>
      <w:r>
        <w:rPr>
          <w:rFonts w:hint="default" w:ascii="Times New Roman" w:hAnsi="Times New Roman" w:cs="Times New Roman"/>
          <w:spacing w:val="-12"/>
        </w:rPr>
        <w:t xml:space="preserve"> </w:t>
      </w:r>
      <w:r>
        <w:rPr>
          <w:rFonts w:hint="default" w:ascii="Times New Roman" w:hAnsi="Times New Roman" w:cs="Times New Roman"/>
        </w:rPr>
        <w:t>four</w:t>
      </w:r>
      <w:r>
        <w:rPr>
          <w:rFonts w:hint="default" w:ascii="Times New Roman" w:hAnsi="Times New Roman" w:cs="Times New Roman"/>
          <w:spacing w:val="-11"/>
        </w:rPr>
        <w:t xml:space="preserve"> </w:t>
      </w:r>
      <w:r>
        <w:rPr>
          <w:rFonts w:hint="default" w:ascii="Times New Roman" w:hAnsi="Times New Roman" w:cs="Times New Roman"/>
        </w:rPr>
        <w:t>MB</w:t>
      </w:r>
      <w:r>
        <w:rPr>
          <w:rFonts w:hint="default" w:ascii="Times New Roman" w:hAnsi="Times New Roman" w:cs="Times New Roman"/>
          <w:spacing w:val="-11"/>
        </w:rPr>
        <w:t xml:space="preserve"> </w:t>
      </w:r>
      <w:r>
        <w:rPr>
          <w:rFonts w:hint="default" w:ascii="Times New Roman" w:hAnsi="Times New Roman" w:cs="Times New Roman"/>
        </w:rPr>
        <w:t>of</w:t>
      </w:r>
      <w:r>
        <w:rPr>
          <w:rFonts w:hint="default" w:ascii="Times New Roman" w:hAnsi="Times New Roman" w:cs="Times New Roman"/>
          <w:spacing w:val="-12"/>
        </w:rPr>
        <w:t xml:space="preserve"> </w:t>
      </w:r>
      <w:r>
        <w:rPr>
          <w:rFonts w:hint="default" w:ascii="Times New Roman" w:hAnsi="Times New Roman" w:cs="Times New Roman"/>
        </w:rPr>
        <w:t>Flash</w:t>
      </w:r>
      <w:r>
        <w:rPr>
          <w:rFonts w:hint="default" w:ascii="Times New Roman" w:hAnsi="Times New Roman" w:cs="Times New Roman"/>
          <w:spacing w:val="-11"/>
        </w:rPr>
        <w:t xml:space="preserve"> </w:t>
      </w:r>
      <w:r>
        <w:rPr>
          <w:rFonts w:hint="default" w:ascii="Times New Roman" w:hAnsi="Times New Roman" w:cs="Times New Roman"/>
        </w:rPr>
        <w:t>memory</w:t>
      </w:r>
      <w:r>
        <w:rPr>
          <w:rFonts w:hint="default" w:ascii="Times New Roman" w:hAnsi="Times New Roman" w:cs="Times New Roman"/>
          <w:spacing w:val="-11"/>
        </w:rPr>
        <w:t xml:space="preserve"> </w:t>
      </w:r>
      <w:r>
        <w:rPr>
          <w:rFonts w:hint="default" w:ascii="Times New Roman" w:hAnsi="Times New Roman" w:cs="Times New Roman"/>
        </w:rPr>
        <w:t>(for</w:t>
      </w:r>
      <w:r>
        <w:rPr>
          <w:rFonts w:hint="default" w:ascii="Times New Roman" w:hAnsi="Times New Roman" w:cs="Times New Roman"/>
          <w:spacing w:val="-12"/>
        </w:rPr>
        <w:t xml:space="preserve"> </w:t>
      </w:r>
      <w:r>
        <w:rPr>
          <w:rFonts w:hint="default" w:ascii="Times New Roman" w:hAnsi="Times New Roman" w:cs="Times New Roman"/>
        </w:rPr>
        <w:t>application</w:t>
      </w:r>
      <w:r>
        <w:rPr>
          <w:rFonts w:hint="default" w:ascii="Times New Roman" w:hAnsi="Times New Roman" w:cs="Times New Roman"/>
          <w:spacing w:val="-11"/>
        </w:rPr>
        <w:t xml:space="preserve"> </w:t>
      </w:r>
      <w:r>
        <w:rPr>
          <w:rFonts w:hint="default" w:ascii="Times New Roman" w:hAnsi="Times New Roman" w:cs="Times New Roman"/>
        </w:rPr>
        <w:t>and</w:t>
      </w:r>
      <w:r>
        <w:rPr>
          <w:rFonts w:hint="default" w:ascii="Times New Roman" w:hAnsi="Times New Roman" w:cs="Times New Roman"/>
          <w:spacing w:val="-11"/>
        </w:rPr>
        <w:t xml:space="preserve"> </w:t>
      </w:r>
      <w:r>
        <w:rPr>
          <w:rFonts w:hint="default" w:ascii="Times New Roman" w:hAnsi="Times New Roman" w:cs="Times New Roman"/>
        </w:rPr>
        <w:t>records stockpiling)</w:t>
      </w:r>
      <w:r>
        <w:rPr>
          <w:rFonts w:hint="default" w:ascii="Times New Roman" w:hAnsi="Times New Roman" w:cs="Times New Roman"/>
          <w:spacing w:val="-5"/>
        </w:rPr>
        <w:t xml:space="preserve"> </w:t>
      </w:r>
      <w:r>
        <w:rPr>
          <w:rFonts w:hint="default" w:ascii="Times New Roman" w:hAnsi="Times New Roman" w:cs="Times New Roman"/>
        </w:rPr>
        <w:t>essentially</w:t>
      </w:r>
      <w:r>
        <w:rPr>
          <w:rFonts w:hint="default" w:ascii="Times New Roman" w:hAnsi="Times New Roman" w:cs="Times New Roman"/>
          <w:spacing w:val="-4"/>
        </w:rPr>
        <w:t xml:space="preserve"> </w:t>
      </w:r>
      <w:r>
        <w:rPr>
          <w:rFonts w:hint="default" w:ascii="Times New Roman" w:hAnsi="Times New Roman" w:cs="Times New Roman"/>
        </w:rPr>
        <w:t>adequate</w:t>
      </w:r>
      <w:r>
        <w:rPr>
          <w:rFonts w:hint="default" w:ascii="Times New Roman" w:hAnsi="Times New Roman" w:cs="Times New Roman"/>
          <w:spacing w:val="-4"/>
        </w:rPr>
        <w:t xml:space="preserve"> </w:t>
      </w:r>
      <w:r>
        <w:rPr>
          <w:rFonts w:hint="default" w:ascii="Times New Roman" w:hAnsi="Times New Roman" w:cs="Times New Roman"/>
        </w:rPr>
        <w:t>to</w:t>
      </w:r>
      <w:r>
        <w:rPr>
          <w:rFonts w:hint="default" w:ascii="Times New Roman" w:hAnsi="Times New Roman" w:cs="Times New Roman"/>
          <w:spacing w:val="-4"/>
        </w:rPr>
        <w:t xml:space="preserve"> </w:t>
      </w:r>
      <w:r>
        <w:rPr>
          <w:rFonts w:hint="default" w:ascii="Times New Roman" w:hAnsi="Times New Roman" w:cs="Times New Roman"/>
        </w:rPr>
        <w:t>address</w:t>
      </w:r>
      <w:r>
        <w:rPr>
          <w:rFonts w:hint="default" w:ascii="Times New Roman" w:hAnsi="Times New Roman" w:cs="Times New Roman"/>
          <w:spacing w:val="-4"/>
        </w:rPr>
        <w:t xml:space="preserve"> </w:t>
      </w:r>
      <w:r>
        <w:rPr>
          <w:rFonts w:hint="default" w:ascii="Times New Roman" w:hAnsi="Times New Roman" w:cs="Times New Roman"/>
        </w:rPr>
        <w:t>the</w:t>
      </w:r>
      <w:r>
        <w:rPr>
          <w:rFonts w:hint="default" w:ascii="Times New Roman" w:hAnsi="Times New Roman" w:cs="Times New Roman"/>
          <w:spacing w:val="-4"/>
        </w:rPr>
        <w:t xml:space="preserve"> </w:t>
      </w:r>
      <w:r>
        <w:rPr>
          <w:rFonts w:hint="default" w:ascii="Times New Roman" w:hAnsi="Times New Roman" w:cs="Times New Roman"/>
        </w:rPr>
        <w:t>huge</w:t>
      </w:r>
      <w:r>
        <w:rPr>
          <w:rFonts w:hint="default" w:ascii="Times New Roman" w:hAnsi="Times New Roman" w:cs="Times New Roman"/>
          <w:spacing w:val="-4"/>
        </w:rPr>
        <w:t xml:space="preserve"> </w:t>
      </w:r>
      <w:r>
        <w:rPr>
          <w:rFonts w:hint="default" w:ascii="Times New Roman" w:hAnsi="Times New Roman" w:cs="Times New Roman"/>
        </w:rPr>
        <w:t>strings</w:t>
      </w:r>
      <w:r>
        <w:rPr>
          <w:rFonts w:hint="default" w:ascii="Times New Roman" w:hAnsi="Times New Roman" w:cs="Times New Roman"/>
          <w:spacing w:val="-4"/>
        </w:rPr>
        <w:t xml:space="preserve"> </w:t>
      </w:r>
      <w:r>
        <w:rPr>
          <w:rFonts w:hint="default" w:ascii="Times New Roman" w:hAnsi="Times New Roman" w:cs="Times New Roman"/>
        </w:rPr>
        <w:t>that</w:t>
      </w:r>
      <w:r>
        <w:rPr>
          <w:rFonts w:hint="default" w:ascii="Times New Roman" w:hAnsi="Times New Roman" w:cs="Times New Roman"/>
          <w:spacing w:val="-4"/>
        </w:rPr>
        <w:t xml:space="preserve"> </w:t>
      </w:r>
      <w:r>
        <w:rPr>
          <w:rFonts w:hint="default" w:ascii="Times New Roman" w:hAnsi="Times New Roman" w:cs="Times New Roman"/>
        </w:rPr>
        <w:t>make</w:t>
      </w:r>
      <w:r>
        <w:rPr>
          <w:rFonts w:hint="default" w:ascii="Times New Roman" w:hAnsi="Times New Roman" w:cs="Times New Roman"/>
          <w:spacing w:val="-4"/>
        </w:rPr>
        <w:t xml:space="preserve"> </w:t>
      </w:r>
      <w:r>
        <w:rPr>
          <w:rFonts w:hint="default" w:ascii="Times New Roman" w:hAnsi="Times New Roman" w:cs="Times New Roman"/>
        </w:rPr>
        <w:t>up</w:t>
      </w:r>
      <w:r>
        <w:rPr>
          <w:rFonts w:hint="default" w:ascii="Times New Roman" w:hAnsi="Times New Roman" w:cs="Times New Roman"/>
          <w:spacing w:val="-4"/>
        </w:rPr>
        <w:t xml:space="preserve"> </w:t>
      </w:r>
      <w:r>
        <w:rPr>
          <w:rFonts w:hint="default" w:ascii="Times New Roman" w:hAnsi="Times New Roman" w:cs="Times New Roman"/>
        </w:rPr>
        <w:t>the</w:t>
      </w:r>
      <w:r>
        <w:rPr>
          <w:rFonts w:hint="default" w:ascii="Times New Roman" w:hAnsi="Times New Roman" w:cs="Times New Roman"/>
          <w:spacing w:val="-4"/>
        </w:rPr>
        <w:t xml:space="preserve"> </w:t>
      </w:r>
      <w:r>
        <w:rPr>
          <w:rFonts w:hint="default" w:ascii="Times New Roman" w:hAnsi="Times New Roman" w:cs="Times New Roman"/>
          <w:spacing w:val="-3"/>
        </w:rPr>
        <w:t>web</w:t>
      </w:r>
      <w:r>
        <w:rPr>
          <w:rFonts w:hint="default" w:ascii="Times New Roman" w:hAnsi="Times New Roman" w:cs="Times New Roman"/>
          <w:spacing w:val="-4"/>
        </w:rPr>
        <w:t xml:space="preserve"> </w:t>
      </w:r>
      <w:r>
        <w:rPr>
          <w:rFonts w:hint="default" w:ascii="Times New Roman" w:hAnsi="Times New Roman" w:cs="Times New Roman"/>
        </w:rPr>
        <w:t>pages,</w:t>
      </w:r>
      <w:r>
        <w:rPr>
          <w:rFonts w:hint="default" w:ascii="Times New Roman" w:hAnsi="Times New Roman" w:cs="Times New Roman"/>
          <w:spacing w:val="-3"/>
        </w:rPr>
        <w:t xml:space="preserve"> </w:t>
      </w:r>
      <w:r>
        <w:rPr>
          <w:rFonts w:hint="default" w:ascii="Times New Roman" w:hAnsi="Times New Roman" w:cs="Times New Roman"/>
        </w:rPr>
        <w:t>the JSON/XML</w:t>
      </w:r>
      <w:r>
        <w:rPr>
          <w:rFonts w:hint="default" w:ascii="Times New Roman" w:hAnsi="Times New Roman" w:cs="Times New Roman"/>
          <w:spacing w:val="7"/>
        </w:rPr>
        <w:t xml:space="preserve"> </w:t>
      </w:r>
      <w:r>
        <w:rPr>
          <w:rFonts w:hint="default" w:ascii="Times New Roman" w:hAnsi="Times New Roman" w:cs="Times New Roman"/>
        </w:rPr>
        <w:t>documents,</w:t>
      </w:r>
      <w:r>
        <w:rPr>
          <w:rFonts w:hint="default" w:ascii="Times New Roman" w:hAnsi="Times New Roman" w:cs="Times New Roman"/>
          <w:spacing w:val="7"/>
        </w:rPr>
        <w:t xml:space="preserve"> </w:t>
      </w:r>
      <w:r>
        <w:rPr>
          <w:rFonts w:hint="default" w:ascii="Times New Roman" w:hAnsi="Times New Roman" w:cs="Times New Roman"/>
        </w:rPr>
        <w:t>and</w:t>
      </w:r>
      <w:r>
        <w:rPr>
          <w:rFonts w:hint="default" w:ascii="Times New Roman" w:hAnsi="Times New Roman" w:cs="Times New Roman"/>
          <w:spacing w:val="8"/>
        </w:rPr>
        <w:t xml:space="preserve"> </w:t>
      </w:r>
      <w:r>
        <w:rPr>
          <w:rFonts w:hint="default" w:ascii="Times New Roman" w:hAnsi="Times New Roman" w:cs="Times New Roman"/>
        </w:rPr>
        <w:t>the</w:t>
      </w:r>
      <w:r>
        <w:rPr>
          <w:rFonts w:hint="default" w:ascii="Times New Roman" w:hAnsi="Times New Roman" w:cs="Times New Roman"/>
          <w:spacing w:val="7"/>
        </w:rPr>
        <w:t xml:space="preserve"> </w:t>
      </w:r>
      <w:r>
        <w:rPr>
          <w:rFonts w:hint="default" w:ascii="Times New Roman" w:hAnsi="Times New Roman" w:cs="Times New Roman"/>
        </w:rPr>
        <w:t>entire</w:t>
      </w:r>
      <w:r>
        <w:rPr>
          <w:rFonts w:hint="default" w:ascii="Times New Roman" w:hAnsi="Times New Roman" w:cs="Times New Roman"/>
          <w:spacing w:val="8"/>
        </w:rPr>
        <w:t xml:space="preserve"> </w:t>
      </w:r>
      <w:r>
        <w:rPr>
          <w:rFonts w:hint="default" w:ascii="Times New Roman" w:hAnsi="Times New Roman" w:cs="Times New Roman"/>
        </w:rPr>
        <w:t>parcel</w:t>
      </w:r>
      <w:r>
        <w:rPr>
          <w:rFonts w:hint="default" w:ascii="Times New Roman" w:hAnsi="Times New Roman" w:cs="Times New Roman"/>
          <w:spacing w:val="7"/>
        </w:rPr>
        <w:t xml:space="preserve"> </w:t>
      </w:r>
      <w:r>
        <w:rPr>
          <w:rFonts w:hint="default" w:ascii="Times New Roman" w:hAnsi="Times New Roman" w:cs="Times New Roman"/>
        </w:rPr>
        <w:t>we’re</w:t>
      </w:r>
      <w:r>
        <w:rPr>
          <w:rFonts w:hint="default" w:ascii="Times New Roman" w:hAnsi="Times New Roman" w:cs="Times New Roman"/>
          <w:spacing w:val="8"/>
        </w:rPr>
        <w:t xml:space="preserve"> </w:t>
      </w:r>
      <w:r>
        <w:rPr>
          <w:rFonts w:hint="default" w:ascii="Times New Roman" w:hAnsi="Times New Roman" w:cs="Times New Roman"/>
        </w:rPr>
        <w:t>setting</w:t>
      </w:r>
      <w:r>
        <w:rPr>
          <w:rFonts w:hint="default" w:ascii="Times New Roman" w:hAnsi="Times New Roman" w:cs="Times New Roman"/>
          <w:spacing w:val="7"/>
        </w:rPr>
        <w:t xml:space="preserve"> </w:t>
      </w:r>
      <w:r>
        <w:rPr>
          <w:rFonts w:hint="default" w:ascii="Times New Roman" w:hAnsi="Times New Roman" w:cs="Times New Roman"/>
        </w:rPr>
        <w:t>on</w:t>
      </w:r>
      <w:r>
        <w:rPr>
          <w:rFonts w:hint="default" w:ascii="Times New Roman" w:hAnsi="Times New Roman" w:cs="Times New Roman"/>
          <w:spacing w:val="8"/>
        </w:rPr>
        <w:t xml:space="preserve"> </w:t>
      </w:r>
      <w:r>
        <w:rPr>
          <w:rFonts w:hint="default" w:ascii="Times New Roman" w:hAnsi="Times New Roman" w:cs="Times New Roman"/>
        </w:rPr>
        <w:t>IoT</w:t>
      </w:r>
      <w:r>
        <w:rPr>
          <w:rFonts w:hint="default" w:ascii="Times New Roman" w:hAnsi="Times New Roman" w:cs="Times New Roman"/>
          <w:spacing w:val="7"/>
        </w:rPr>
        <w:t xml:space="preserve"> </w:t>
      </w:r>
      <w:r>
        <w:rPr>
          <w:rFonts w:hint="default" w:ascii="Times New Roman" w:hAnsi="Times New Roman" w:cs="Times New Roman"/>
        </w:rPr>
        <w:t>devices</w:t>
      </w:r>
      <w:r>
        <w:rPr>
          <w:rFonts w:hint="default" w:ascii="Times New Roman" w:hAnsi="Times New Roman" w:cs="Times New Roman"/>
          <w:spacing w:val="8"/>
        </w:rPr>
        <w:t xml:space="preserve"> </w:t>
      </w:r>
      <w:r>
        <w:rPr>
          <w:rFonts w:hint="default" w:ascii="Times New Roman" w:hAnsi="Times New Roman" w:cs="Times New Roman"/>
          <w:spacing w:val="-4"/>
        </w:rPr>
        <w:t>today.</w:t>
      </w:r>
    </w:p>
    <w:p>
      <w:pPr>
        <w:pStyle w:val="5"/>
        <w:spacing w:before="4"/>
        <w:rPr>
          <w:rFonts w:hint="default" w:ascii="Times New Roman" w:hAnsi="Times New Roman" w:cs="Times New Roman"/>
          <w:sz w:val="25"/>
        </w:rPr>
      </w:pPr>
    </w:p>
    <w:p>
      <w:pPr>
        <w:pStyle w:val="5"/>
        <w:spacing w:line="254" w:lineRule="auto"/>
        <w:ind w:right="419" w:firstLine="720" w:firstLineChars="0"/>
        <w:jc w:val="both"/>
        <w:rPr>
          <w:rFonts w:hint="default" w:ascii="Times New Roman" w:hAnsi="Times New Roman" w:cs="Times New Roman"/>
        </w:rPr>
      </w:pPr>
      <w:r>
        <w:rPr>
          <w:rFonts w:hint="default" w:ascii="Times New Roman" w:hAnsi="Times New Roman" w:cs="Times New Roman"/>
        </w:rPr>
        <w:t>The ESP8266 incorporates 802.11b/g/n HT40 Wi-Fi handset all together that it can’t handiest interface with a WiFi people group and talk with the Internet, anyway additionally can establishment its very own network, allowing various devices to append quickly to it</w:t>
      </w:r>
      <w:r>
        <w:rPr>
          <w:rFonts w:hint="default" w:ascii="Times New Roman" w:hAnsi="Times New Roman" w:cs="Times New Roman"/>
          <w:lang w:val="en-IN"/>
        </w:rPr>
        <w:t xml:space="preserve"> </w:t>
      </w:r>
      <w:r>
        <w:rPr>
          <w:rFonts w:hint="default" w:ascii="Times New Roman" w:hAnsi="Times New Roman" w:eastAsia="Times New Roman"/>
          <w:color w:val="000000"/>
          <w:sz w:val="24"/>
          <w:szCs w:val="24"/>
          <w:lang w:val="en-IN"/>
        </w:rPr>
        <w:t>As shown in figure 8</w:t>
      </w:r>
      <w:r>
        <w:rPr>
          <w:rFonts w:hint="default" w:ascii="Times New Roman" w:hAnsi="Times New Roman" w:cs="Times New Roman"/>
        </w:rPr>
        <w:t>.</w:t>
      </w:r>
    </w:p>
    <w:p>
      <w:pPr>
        <w:pStyle w:val="5"/>
        <w:spacing w:before="5"/>
        <w:rPr>
          <w:rFonts w:hint="default" w:ascii="Times New Roman" w:hAnsi="Times New Roman" w:cs="Times New Roman"/>
          <w:sz w:val="25"/>
        </w:rPr>
      </w:pPr>
    </w:p>
    <w:p>
      <w:pPr>
        <w:pStyle w:val="5"/>
        <w:ind w:left="933" w:hanging="21"/>
        <w:rPr>
          <w:rFonts w:hint="default" w:ascii="Times New Roman" w:hAnsi="Times New Roman" w:cs="Times New Roman"/>
        </w:rPr>
      </w:pPr>
    </w:p>
    <w:p>
      <w:pPr>
        <w:pStyle w:val="5"/>
        <w:ind w:left="933" w:hanging="21"/>
        <w:rPr>
          <w:rFonts w:hint="default" w:ascii="Times New Roman" w:hAnsi="Times New Roman" w:cs="Times New Roman"/>
        </w:rPr>
      </w:pPr>
    </w:p>
    <w:p>
      <w:pPr>
        <w:pStyle w:val="5"/>
        <w:ind w:firstLine="720" w:firstLineChars="0"/>
        <w:rPr>
          <w:rFonts w:hint="default" w:ascii="Times New Roman" w:hAnsi="Times New Roman" w:cs="Times New Roman"/>
          <w:lang w:val="en-IN"/>
        </w:rPr>
      </w:pPr>
      <w:r>
        <w:rPr>
          <w:rFonts w:hint="default" w:ascii="Times New Roman" w:hAnsi="Times New Roman" w:cs="Times New Roman"/>
        </w:rPr>
        <w:t>Force is given to the ESP8266 NodeMCU through an on-board MicroB USB connector.</w:t>
      </w:r>
    </w:p>
    <w:p>
      <w:pPr>
        <w:pStyle w:val="5"/>
        <w:spacing w:line="272" w:lineRule="exact"/>
        <w:jc w:val="both"/>
        <w:rPr>
          <w:rFonts w:hint="default" w:ascii="Times New Roman" w:hAnsi="Times New Roman" w:cs="Times New Roman"/>
        </w:rPr>
      </w:pPr>
    </w:p>
    <w:p>
      <w:pPr>
        <w:pStyle w:val="5"/>
        <w:spacing w:line="272" w:lineRule="exact"/>
        <w:ind w:left="200"/>
        <w:jc w:val="both"/>
        <w:rPr>
          <w:rFonts w:hint="default" w:ascii="Times New Roman" w:hAnsi="Times New Roman" w:cs="Times New Roman"/>
        </w:rPr>
      </w:pPr>
    </w:p>
    <w:p>
      <w:pPr>
        <w:pStyle w:val="5"/>
        <w:spacing w:line="272" w:lineRule="exact"/>
        <w:ind w:left="200"/>
        <w:jc w:val="both"/>
        <w:rPr>
          <w:rFonts w:hint="default" w:ascii="Times New Roman" w:hAnsi="Times New Roman" w:cs="Times New Roman"/>
        </w:rPr>
      </w:pPr>
      <w:r>
        <w:rPr>
          <w:rFonts w:hint="default" w:ascii="Times New Roman" w:hAnsi="Times New Roman" w:cs="Times New Roman"/>
        </w:rPr>
        <w:drawing>
          <wp:anchor distT="0" distB="0" distL="0" distR="0" simplePos="0" relativeHeight="94208" behindDoc="0" locked="0" layoutInCell="1" allowOverlap="1">
            <wp:simplePos x="0" y="0"/>
            <wp:positionH relativeFrom="page">
              <wp:posOffset>2506345</wp:posOffset>
            </wp:positionH>
            <wp:positionV relativeFrom="paragraph">
              <wp:posOffset>47625</wp:posOffset>
            </wp:positionV>
            <wp:extent cx="1788795" cy="2146935"/>
            <wp:effectExtent l="0" t="0" r="9525" b="0"/>
            <wp:wrapTopAndBottom/>
            <wp:docPr id="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pic:cNvPicPr>
                      <a:picLocks noChangeAspect="1"/>
                    </pic:cNvPicPr>
                  </pic:nvPicPr>
                  <pic:blipFill>
                    <a:blip r:embed="rId34" cstate="print"/>
                    <a:stretch>
                      <a:fillRect/>
                    </a:stretch>
                  </pic:blipFill>
                  <pic:spPr>
                    <a:xfrm>
                      <a:off x="0" y="0"/>
                      <a:ext cx="1788795" cy="2146935"/>
                    </a:xfrm>
                    <a:prstGeom prst="rect">
                      <a:avLst/>
                    </a:prstGeom>
                  </pic:spPr>
                </pic:pic>
              </a:graphicData>
            </a:graphic>
          </wp:anchor>
        </w:drawing>
      </w:r>
    </w:p>
    <w:p>
      <w:pPr>
        <w:pStyle w:val="5"/>
        <w:spacing w:line="272" w:lineRule="exact"/>
        <w:ind w:left="200" w:firstLine="3120" w:firstLineChars="1300"/>
        <w:jc w:val="both"/>
        <w:rPr>
          <w:rFonts w:hint="default" w:ascii="Times New Roman" w:hAnsi="Times New Roman" w:cs="Times New Roman"/>
          <w:lang w:val="en-IN"/>
        </w:rPr>
      </w:pPr>
      <w:r>
        <w:rPr>
          <w:rFonts w:hint="default" w:ascii="Times New Roman" w:hAnsi="Times New Roman" w:cs="Times New Roman"/>
          <w:lang w:val="en-IN"/>
        </w:rPr>
        <w:t>Figure 8: NodeMCU</w:t>
      </w:r>
    </w:p>
    <w:p>
      <w:pPr>
        <w:pStyle w:val="5"/>
        <w:rPr>
          <w:rFonts w:hint="default" w:ascii="Times New Roman" w:hAnsi="Times New Roman" w:cs="Times New Roman"/>
          <w:sz w:val="20"/>
        </w:rPr>
      </w:pPr>
    </w:p>
    <w:p>
      <w:pPr>
        <w:pStyle w:val="5"/>
        <w:spacing w:before="10"/>
        <w:rPr>
          <w:rFonts w:hint="default" w:ascii="Times New Roman" w:hAnsi="Times New Roman" w:cs="Times New Roman"/>
          <w:sz w:val="20"/>
        </w:rPr>
      </w:pPr>
    </w:p>
    <w:p>
      <w:pPr>
        <w:pStyle w:val="5"/>
        <w:spacing w:line="254" w:lineRule="auto"/>
        <w:ind w:right="416" w:firstLine="720" w:firstLineChars="0"/>
        <w:jc w:val="both"/>
        <w:rPr>
          <w:rFonts w:hint="default" w:ascii="Times New Roman" w:hAnsi="Times New Roman" w:cs="Times New Roman"/>
        </w:rPr>
      </w:pPr>
      <w:r>
        <w:rPr>
          <w:rFonts w:hint="default" w:ascii="Times New Roman" w:hAnsi="Times New Roman" w:cs="Times New Roman"/>
        </w:rPr>
        <w:t>The ESP8266 NodeMCU has a total of 17 GPIO pins harmed out to the pin headers on</w:t>
      </w:r>
      <w:r>
        <w:rPr>
          <w:rFonts w:hint="default" w:ascii="Times New Roman" w:hAnsi="Times New Roman" w:cs="Times New Roman"/>
          <w:spacing w:val="-9"/>
        </w:rPr>
        <w:t xml:space="preserve"> </w:t>
      </w:r>
      <w:r>
        <w:rPr>
          <w:rFonts w:hint="default" w:ascii="Times New Roman" w:hAnsi="Times New Roman" w:cs="Times New Roman"/>
        </w:rPr>
        <w:t>every</w:t>
      </w:r>
      <w:r>
        <w:rPr>
          <w:rFonts w:hint="default" w:ascii="Times New Roman" w:hAnsi="Times New Roman" w:cs="Times New Roman"/>
          <w:spacing w:val="-8"/>
        </w:rPr>
        <w:t xml:space="preserve"> </w:t>
      </w:r>
      <w:r>
        <w:rPr>
          <w:rFonts w:hint="default" w:ascii="Times New Roman" w:hAnsi="Times New Roman" w:cs="Times New Roman"/>
        </w:rPr>
        <w:t>aspects</w:t>
      </w:r>
      <w:r>
        <w:rPr>
          <w:rFonts w:hint="default" w:ascii="Times New Roman" w:hAnsi="Times New Roman" w:cs="Times New Roman"/>
          <w:spacing w:val="-8"/>
        </w:rPr>
        <w:t xml:space="preserve"> </w:t>
      </w:r>
      <w:r>
        <w:rPr>
          <w:rFonts w:hint="default" w:ascii="Times New Roman" w:hAnsi="Times New Roman" w:cs="Times New Roman"/>
        </w:rPr>
        <w:t>of</w:t>
      </w:r>
      <w:r>
        <w:rPr>
          <w:rFonts w:hint="default" w:ascii="Times New Roman" w:hAnsi="Times New Roman" w:cs="Times New Roman"/>
          <w:spacing w:val="-8"/>
        </w:rPr>
        <w:t xml:space="preserve"> </w:t>
      </w:r>
      <w:r>
        <w:rPr>
          <w:rFonts w:hint="default" w:ascii="Times New Roman" w:hAnsi="Times New Roman" w:cs="Times New Roman"/>
        </w:rPr>
        <w:t>the</w:t>
      </w:r>
      <w:r>
        <w:rPr>
          <w:rFonts w:hint="default" w:ascii="Times New Roman" w:hAnsi="Times New Roman" w:cs="Times New Roman"/>
          <w:spacing w:val="-8"/>
        </w:rPr>
        <w:t xml:space="preserve"> </w:t>
      </w:r>
      <w:r>
        <w:rPr>
          <w:rFonts w:hint="default" w:ascii="Times New Roman" w:hAnsi="Times New Roman" w:cs="Times New Roman"/>
        </w:rPr>
        <w:t>improvement</w:t>
      </w:r>
      <w:r>
        <w:rPr>
          <w:rFonts w:hint="default" w:ascii="Times New Roman" w:hAnsi="Times New Roman" w:cs="Times New Roman"/>
          <w:spacing w:val="-8"/>
        </w:rPr>
        <w:t xml:space="preserve"> </w:t>
      </w:r>
      <w:r>
        <w:rPr>
          <w:rFonts w:hint="default" w:ascii="Times New Roman" w:hAnsi="Times New Roman" w:cs="Times New Roman"/>
        </w:rPr>
        <w:t>board.</w:t>
      </w:r>
      <w:r>
        <w:rPr>
          <w:rFonts w:hint="default" w:ascii="Times New Roman" w:hAnsi="Times New Roman" w:cs="Times New Roman"/>
          <w:spacing w:val="15"/>
        </w:rPr>
        <w:t xml:space="preserve"> </w:t>
      </w:r>
      <w:r>
        <w:rPr>
          <w:rFonts w:hint="default" w:ascii="Times New Roman" w:hAnsi="Times New Roman" w:cs="Times New Roman"/>
        </w:rPr>
        <w:t>Such</w:t>
      </w:r>
      <w:r>
        <w:rPr>
          <w:rFonts w:hint="default" w:ascii="Times New Roman" w:hAnsi="Times New Roman" w:cs="Times New Roman"/>
          <w:spacing w:val="-8"/>
        </w:rPr>
        <w:t xml:space="preserve"> </w:t>
      </w:r>
      <w:r>
        <w:rPr>
          <w:rFonts w:hint="default" w:ascii="Times New Roman" w:hAnsi="Times New Roman" w:cs="Times New Roman"/>
        </w:rPr>
        <w:t>pins</w:t>
      </w:r>
      <w:r>
        <w:rPr>
          <w:rFonts w:hint="default" w:ascii="Times New Roman" w:hAnsi="Times New Roman" w:cs="Times New Roman"/>
          <w:spacing w:val="-9"/>
        </w:rPr>
        <w:t xml:space="preserve"> </w:t>
      </w:r>
      <w:r>
        <w:rPr>
          <w:rFonts w:hint="default" w:ascii="Times New Roman" w:hAnsi="Times New Roman" w:cs="Times New Roman"/>
        </w:rPr>
        <w:t>can</w:t>
      </w:r>
      <w:r>
        <w:rPr>
          <w:rFonts w:hint="default" w:ascii="Times New Roman" w:hAnsi="Times New Roman" w:cs="Times New Roman"/>
          <w:spacing w:val="-8"/>
        </w:rPr>
        <w:t xml:space="preserve"> </w:t>
      </w:r>
      <w:r>
        <w:rPr>
          <w:rFonts w:hint="default" w:ascii="Times New Roman" w:hAnsi="Times New Roman" w:cs="Times New Roman"/>
          <w:spacing w:val="3"/>
        </w:rPr>
        <w:t>be</w:t>
      </w:r>
      <w:r>
        <w:rPr>
          <w:rFonts w:hint="default" w:ascii="Times New Roman" w:hAnsi="Times New Roman" w:cs="Times New Roman"/>
          <w:spacing w:val="-8"/>
        </w:rPr>
        <w:t xml:space="preserve"> </w:t>
      </w:r>
      <w:r>
        <w:rPr>
          <w:rFonts w:hint="default" w:ascii="Times New Roman" w:hAnsi="Times New Roman" w:cs="Times New Roman"/>
        </w:rPr>
        <w:t>assigned</w:t>
      </w:r>
      <w:r>
        <w:rPr>
          <w:rFonts w:hint="default" w:ascii="Times New Roman" w:hAnsi="Times New Roman" w:cs="Times New Roman"/>
          <w:spacing w:val="-8"/>
        </w:rPr>
        <w:t xml:space="preserve"> </w:t>
      </w:r>
      <w:r>
        <w:rPr>
          <w:rFonts w:hint="default" w:ascii="Times New Roman" w:hAnsi="Times New Roman" w:cs="Times New Roman"/>
        </w:rPr>
        <w:t>to</w:t>
      </w:r>
      <w:r>
        <w:rPr>
          <w:rFonts w:hint="default" w:ascii="Times New Roman" w:hAnsi="Times New Roman" w:cs="Times New Roman"/>
          <w:spacing w:val="-8"/>
        </w:rPr>
        <w:t xml:space="preserve"> </w:t>
      </w:r>
      <w:r>
        <w:rPr>
          <w:rFonts w:hint="default" w:ascii="Times New Roman" w:hAnsi="Times New Roman" w:cs="Times New Roman"/>
        </w:rPr>
        <w:t>all</w:t>
      </w:r>
      <w:r>
        <w:rPr>
          <w:rFonts w:hint="default" w:ascii="Times New Roman" w:hAnsi="Times New Roman" w:cs="Times New Roman"/>
          <w:spacing w:val="-8"/>
        </w:rPr>
        <w:t xml:space="preserve"> </w:t>
      </w:r>
      <w:r>
        <w:rPr>
          <w:rFonts w:hint="default" w:ascii="Times New Roman" w:hAnsi="Times New Roman" w:cs="Times New Roman"/>
        </w:rPr>
        <w:t>method</w:t>
      </w:r>
      <w:r>
        <w:rPr>
          <w:rFonts w:hint="default" w:ascii="Times New Roman" w:hAnsi="Times New Roman" w:cs="Times New Roman"/>
          <w:spacing w:val="-8"/>
        </w:rPr>
        <w:t xml:space="preserve"> </w:t>
      </w:r>
      <w:r>
        <w:rPr>
          <w:rFonts w:hint="default" w:ascii="Times New Roman" w:hAnsi="Times New Roman" w:cs="Times New Roman"/>
        </w:rPr>
        <w:t>of</w:t>
      </w:r>
      <w:r>
        <w:rPr>
          <w:rFonts w:hint="default" w:ascii="Times New Roman" w:hAnsi="Times New Roman" w:cs="Times New Roman"/>
          <w:spacing w:val="-8"/>
        </w:rPr>
        <w:t xml:space="preserve"> </w:t>
      </w:r>
      <w:r>
        <w:rPr>
          <w:rFonts w:hint="default" w:ascii="Times New Roman" w:hAnsi="Times New Roman" w:cs="Times New Roman"/>
        </w:rPr>
        <w:t>fringe errands,</w:t>
      </w:r>
      <w:r>
        <w:rPr>
          <w:rFonts w:hint="default" w:ascii="Times New Roman" w:hAnsi="Times New Roman" w:cs="Times New Roman"/>
          <w:spacing w:val="18"/>
        </w:rPr>
        <w:t xml:space="preserve"> </w:t>
      </w:r>
      <w:r>
        <w:rPr>
          <w:rFonts w:hint="default" w:ascii="Times New Roman" w:hAnsi="Times New Roman" w:cs="Times New Roman"/>
        </w:rPr>
        <w:t>including:</w:t>
      </w:r>
    </w:p>
    <w:p>
      <w:pPr>
        <w:pStyle w:val="5"/>
        <w:spacing w:line="272" w:lineRule="exact"/>
        <w:ind w:left="200"/>
        <w:jc w:val="both"/>
        <w:rPr>
          <w:rFonts w:hint="default" w:ascii="Times New Roman" w:hAnsi="Times New Roman" w:cs="Times New Roman"/>
        </w:rPr>
      </w:pPr>
      <w:r>
        <w:rPr>
          <w:rFonts w:hint="default" w:ascii="Times New Roman" w:hAnsi="Times New Roman" w:cs="Times New Roman"/>
        </w:rPr>
        <w:t>ADC channel – A 10-bit ADC channel.</w:t>
      </w:r>
    </w:p>
    <w:p>
      <w:pPr>
        <w:pStyle w:val="5"/>
        <w:spacing w:line="254" w:lineRule="auto"/>
        <w:ind w:left="200" w:right="335"/>
        <w:rPr>
          <w:rFonts w:hint="default" w:ascii="Times New Roman" w:hAnsi="Times New Roman" w:cs="Times New Roman"/>
        </w:rPr>
      </w:pPr>
    </w:p>
    <w:p>
      <w:pPr>
        <w:pStyle w:val="5"/>
        <w:spacing w:line="254" w:lineRule="auto"/>
        <w:ind w:left="200" w:right="335"/>
        <w:rPr>
          <w:rFonts w:hint="default" w:ascii="Times New Roman" w:hAnsi="Times New Roman" w:cs="Times New Roman"/>
        </w:rPr>
      </w:pPr>
      <w:r>
        <w:rPr>
          <w:rFonts w:hint="default" w:ascii="Times New Roman" w:hAnsi="Times New Roman" w:cs="Times New Roman"/>
        </w:rPr>
        <w:t>SPI, I2C and I2S interface – SPI and I2C interface to connect a wide range of sensors and pe- ripherals.</w:t>
      </w:r>
    </w:p>
    <w:p>
      <w:pPr>
        <w:pStyle w:val="5"/>
        <w:spacing w:before="4"/>
        <w:rPr>
          <w:rFonts w:hint="default" w:ascii="Times New Roman" w:hAnsi="Times New Roman" w:cs="Times New Roman"/>
          <w:sz w:val="25"/>
        </w:rPr>
      </w:pPr>
    </w:p>
    <w:p>
      <w:pPr>
        <w:pStyle w:val="5"/>
        <w:ind w:firstLine="240" w:firstLineChars="100"/>
        <w:rPr>
          <w:rFonts w:hint="default" w:ascii="Times New Roman" w:hAnsi="Times New Roman" w:cs="Times New Roman"/>
        </w:rPr>
      </w:pPr>
      <w:r>
        <w:rPr>
          <w:rFonts w:hint="default" w:ascii="Times New Roman" w:hAnsi="Times New Roman" w:cs="Times New Roman"/>
        </w:rPr>
        <w:t>I2S interface – I2S interface on the off chance that you need to add sound to your venture.</w:t>
      </w:r>
    </w:p>
    <w:p>
      <w:pPr>
        <w:pStyle w:val="5"/>
        <w:spacing w:before="10"/>
        <w:rPr>
          <w:rFonts w:hint="default" w:ascii="Times New Roman" w:hAnsi="Times New Roman" w:cs="Times New Roman"/>
          <w:sz w:val="26"/>
        </w:rPr>
      </w:pPr>
    </w:p>
    <w:p>
      <w:pPr>
        <w:pStyle w:val="5"/>
        <w:spacing w:line="254" w:lineRule="auto"/>
        <w:ind w:right="406"/>
        <w:rPr>
          <w:rFonts w:hint="default" w:ascii="Times New Roman" w:hAnsi="Times New Roman" w:cs="Times New Roman"/>
        </w:rPr>
      </w:pPr>
      <w:r>
        <w:rPr>
          <w:rFonts w:hint="default" w:ascii="Times New Roman" w:hAnsi="Times New Roman" w:cs="Times New Roman"/>
        </w:rPr>
        <w:t>The</w:t>
      </w:r>
      <w:r>
        <w:rPr>
          <w:rFonts w:hint="default" w:ascii="Times New Roman" w:hAnsi="Times New Roman" w:cs="Times New Roman"/>
          <w:spacing w:val="-33"/>
        </w:rPr>
        <w:t xml:space="preserve"> </w:t>
      </w:r>
      <w:r>
        <w:rPr>
          <w:rFonts w:hint="default" w:ascii="Times New Roman" w:hAnsi="Times New Roman" w:cs="Times New Roman"/>
        </w:rPr>
        <w:t>NodeMCU</w:t>
      </w:r>
      <w:r>
        <w:rPr>
          <w:rFonts w:hint="default" w:ascii="Times New Roman" w:hAnsi="Times New Roman" w:cs="Times New Roman"/>
          <w:spacing w:val="-32"/>
        </w:rPr>
        <w:t xml:space="preserve"> </w:t>
      </w:r>
      <w:r>
        <w:rPr>
          <w:rFonts w:hint="default" w:ascii="Times New Roman" w:hAnsi="Times New Roman" w:cs="Times New Roman"/>
        </w:rPr>
        <w:t>has</w:t>
      </w:r>
      <w:r>
        <w:rPr>
          <w:rFonts w:hint="default" w:ascii="Times New Roman" w:hAnsi="Times New Roman" w:cs="Times New Roman"/>
          <w:spacing w:val="-32"/>
        </w:rPr>
        <w:t xml:space="preserve"> </w:t>
      </w:r>
      <w:r>
        <w:rPr>
          <w:rFonts w:hint="default" w:ascii="Times New Roman" w:hAnsi="Times New Roman" w:cs="Times New Roman"/>
        </w:rPr>
        <w:t>buttons.The</w:t>
      </w:r>
      <w:r>
        <w:rPr>
          <w:rFonts w:hint="default" w:ascii="Times New Roman" w:hAnsi="Times New Roman" w:cs="Times New Roman"/>
          <w:spacing w:val="-33"/>
        </w:rPr>
        <w:t xml:space="preserve"> </w:t>
      </w:r>
      <w:r>
        <w:rPr>
          <w:rFonts w:hint="default" w:ascii="Times New Roman" w:hAnsi="Times New Roman" w:cs="Times New Roman"/>
        </w:rPr>
        <w:t>different</w:t>
      </w:r>
      <w:r>
        <w:rPr>
          <w:rFonts w:hint="default" w:ascii="Times New Roman" w:hAnsi="Times New Roman" w:cs="Times New Roman"/>
          <w:spacing w:val="-32"/>
        </w:rPr>
        <w:t xml:space="preserve"> </w:t>
      </w:r>
      <w:r>
        <w:rPr>
          <w:rFonts w:hint="default" w:ascii="Times New Roman" w:hAnsi="Times New Roman" w:cs="Times New Roman"/>
        </w:rPr>
        <w:t>FLASH</w:t>
      </w:r>
      <w:r>
        <w:rPr>
          <w:rFonts w:hint="default" w:ascii="Times New Roman" w:hAnsi="Times New Roman" w:cs="Times New Roman"/>
          <w:spacing w:val="-32"/>
        </w:rPr>
        <w:t xml:space="preserve"> </w:t>
      </w:r>
      <w:r>
        <w:rPr>
          <w:rFonts w:hint="default" w:ascii="Times New Roman" w:hAnsi="Times New Roman" w:cs="Times New Roman"/>
        </w:rPr>
        <w:t>button</w:t>
      </w:r>
      <w:r>
        <w:rPr>
          <w:rFonts w:hint="default" w:ascii="Times New Roman" w:hAnsi="Times New Roman" w:cs="Times New Roman"/>
          <w:spacing w:val="-33"/>
        </w:rPr>
        <w:t xml:space="preserve"> </w:t>
      </w:r>
      <w:r>
        <w:rPr>
          <w:rFonts w:hint="default" w:ascii="Times New Roman" w:hAnsi="Times New Roman" w:cs="Times New Roman"/>
        </w:rPr>
        <w:t>withinside</w:t>
      </w:r>
      <w:r>
        <w:rPr>
          <w:rFonts w:hint="default" w:ascii="Times New Roman" w:hAnsi="Times New Roman" w:cs="Times New Roman"/>
          <w:spacing w:val="-32"/>
        </w:rPr>
        <w:t xml:space="preserve"> </w:t>
      </w:r>
      <w:r>
        <w:rPr>
          <w:rFonts w:hint="default" w:ascii="Times New Roman" w:hAnsi="Times New Roman" w:cs="Times New Roman"/>
        </w:rPr>
        <w:t>the</w:t>
      </w:r>
      <w:r>
        <w:rPr>
          <w:rFonts w:hint="default" w:ascii="Times New Roman" w:hAnsi="Times New Roman" w:cs="Times New Roman"/>
          <w:spacing w:val="-32"/>
        </w:rPr>
        <w:t xml:space="preserve"> </w:t>
      </w:r>
      <w:r>
        <w:rPr>
          <w:rFonts w:hint="default" w:ascii="Times New Roman" w:hAnsi="Times New Roman" w:cs="Times New Roman"/>
        </w:rPr>
        <w:t>backside</w:t>
      </w:r>
      <w:r>
        <w:rPr>
          <w:rFonts w:hint="default" w:ascii="Times New Roman" w:hAnsi="Times New Roman" w:cs="Times New Roman"/>
          <w:spacing w:val="-32"/>
        </w:rPr>
        <w:t xml:space="preserve"> </w:t>
      </w:r>
      <w:r>
        <w:rPr>
          <w:rFonts w:hint="default" w:ascii="Times New Roman" w:hAnsi="Times New Roman" w:cs="Times New Roman"/>
        </w:rPr>
        <w:t>left</w:t>
      </w:r>
      <w:r>
        <w:rPr>
          <w:rFonts w:hint="default" w:ascii="Times New Roman" w:hAnsi="Times New Roman" w:cs="Times New Roman"/>
          <w:spacing w:val="-32"/>
        </w:rPr>
        <w:t xml:space="preserve"> </w:t>
      </w:r>
      <w:r>
        <w:rPr>
          <w:rFonts w:hint="default" w:ascii="Times New Roman" w:hAnsi="Times New Roman" w:cs="Times New Roman"/>
        </w:rPr>
        <w:t>nook is</w:t>
      </w:r>
      <w:r>
        <w:rPr>
          <w:rFonts w:hint="default" w:ascii="Times New Roman" w:hAnsi="Times New Roman" w:cs="Times New Roman"/>
          <w:spacing w:val="14"/>
        </w:rPr>
        <w:t xml:space="preserve"> </w:t>
      </w:r>
      <w:r>
        <w:rPr>
          <w:rFonts w:hint="default" w:ascii="Times New Roman" w:hAnsi="Times New Roman" w:cs="Times New Roman"/>
        </w:rPr>
        <w:t>the</w:t>
      </w:r>
      <w:r>
        <w:rPr>
          <w:rFonts w:hint="default" w:ascii="Times New Roman" w:hAnsi="Times New Roman" w:cs="Times New Roman"/>
          <w:spacing w:val="14"/>
        </w:rPr>
        <w:t xml:space="preserve"> </w:t>
      </w:r>
      <w:r>
        <w:rPr>
          <w:rFonts w:hint="default" w:ascii="Times New Roman" w:hAnsi="Times New Roman" w:cs="Times New Roman"/>
        </w:rPr>
        <w:t>down</w:t>
      </w:r>
      <w:r>
        <w:rPr>
          <w:rFonts w:hint="default" w:ascii="Times New Roman" w:hAnsi="Times New Roman" w:cs="Times New Roman"/>
          <w:spacing w:val="15"/>
        </w:rPr>
        <w:t xml:space="preserve"> </w:t>
      </w:r>
      <w:r>
        <w:rPr>
          <w:rFonts w:hint="default" w:ascii="Times New Roman" w:hAnsi="Times New Roman" w:cs="Times New Roman"/>
        </w:rPr>
        <w:t>load</w:t>
      </w:r>
      <w:r>
        <w:rPr>
          <w:rFonts w:hint="default" w:ascii="Times New Roman" w:hAnsi="Times New Roman" w:cs="Times New Roman"/>
          <w:spacing w:val="14"/>
        </w:rPr>
        <w:t xml:space="preserve"> </w:t>
      </w:r>
      <w:r>
        <w:rPr>
          <w:rFonts w:hint="default" w:ascii="Times New Roman" w:hAnsi="Times New Roman" w:cs="Times New Roman"/>
        </w:rPr>
        <w:t>button</w:t>
      </w:r>
      <w:r>
        <w:rPr>
          <w:rFonts w:hint="default" w:ascii="Times New Roman" w:hAnsi="Times New Roman" w:cs="Times New Roman"/>
          <w:spacing w:val="15"/>
        </w:rPr>
        <w:t xml:space="preserve"> </w:t>
      </w:r>
      <w:r>
        <w:rPr>
          <w:rFonts w:hint="default" w:ascii="Times New Roman" w:hAnsi="Times New Roman" w:cs="Times New Roman"/>
        </w:rPr>
        <w:t>used</w:t>
      </w:r>
      <w:r>
        <w:rPr>
          <w:rFonts w:hint="default" w:ascii="Times New Roman" w:hAnsi="Times New Roman" w:cs="Times New Roman"/>
          <w:spacing w:val="14"/>
        </w:rPr>
        <w:t xml:space="preserve"> </w:t>
      </w:r>
      <w:r>
        <w:rPr>
          <w:rFonts w:hint="default" w:ascii="Times New Roman" w:hAnsi="Times New Roman" w:cs="Times New Roman"/>
        </w:rPr>
        <w:t>to</w:t>
      </w:r>
      <w:r>
        <w:rPr>
          <w:rFonts w:hint="default" w:ascii="Times New Roman" w:hAnsi="Times New Roman" w:cs="Times New Roman"/>
          <w:spacing w:val="15"/>
        </w:rPr>
        <w:t xml:space="preserve"> </w:t>
      </w:r>
      <w:r>
        <w:rPr>
          <w:rFonts w:hint="default" w:ascii="Times New Roman" w:hAnsi="Times New Roman" w:cs="Times New Roman"/>
        </w:rPr>
        <w:t>improve</w:t>
      </w:r>
      <w:r>
        <w:rPr>
          <w:rFonts w:hint="default" w:ascii="Times New Roman" w:hAnsi="Times New Roman" w:cs="Times New Roman"/>
          <w:spacing w:val="14"/>
        </w:rPr>
        <w:t xml:space="preserve"> </w:t>
      </w:r>
      <w:r>
        <w:rPr>
          <w:rFonts w:hint="default" w:ascii="Times New Roman" w:hAnsi="Times New Roman" w:cs="Times New Roman"/>
        </w:rPr>
        <w:t>the</w:t>
      </w:r>
      <w:r>
        <w:rPr>
          <w:rFonts w:hint="default" w:ascii="Times New Roman" w:hAnsi="Times New Roman" w:cs="Times New Roman"/>
          <w:spacing w:val="15"/>
        </w:rPr>
        <w:t xml:space="preserve"> </w:t>
      </w:r>
      <w:r>
        <w:rPr>
          <w:rFonts w:hint="default" w:ascii="Times New Roman" w:hAnsi="Times New Roman" w:cs="Times New Roman"/>
        </w:rPr>
        <w:t>firmware.</w:t>
      </w: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rPr>
          <w:rFonts w:hint="default" w:ascii="Times New Roman" w:hAnsi="Times New Roman" w:cs="Times New Roman"/>
        </w:rPr>
      </w:pPr>
    </w:p>
    <w:p>
      <w:pPr>
        <w:pStyle w:val="5"/>
        <w:spacing w:before="10"/>
        <w:rPr>
          <w:rFonts w:hint="default" w:ascii="Times New Roman" w:hAnsi="Times New Roman" w:cs="Times New Roman"/>
          <w:sz w:val="29"/>
        </w:rPr>
      </w:pPr>
    </w:p>
    <w:p>
      <w:pPr>
        <w:pStyle w:val="16"/>
        <w:numPr>
          <w:ilvl w:val="2"/>
          <w:numId w:val="7"/>
        </w:numPr>
        <w:tabs>
          <w:tab w:val="left" w:pos="1021"/>
          <w:tab w:val="left" w:pos="1022"/>
        </w:tabs>
        <w:spacing w:before="0" w:after="0" w:line="240" w:lineRule="auto"/>
        <w:ind w:left="1021" w:right="0" w:hanging="822"/>
        <w:jc w:val="left"/>
        <w:rPr>
          <w:rFonts w:hint="default" w:ascii="Times New Roman" w:hAnsi="Times New Roman" w:cs="Times New Roman"/>
          <w:b/>
          <w:sz w:val="24"/>
        </w:rPr>
      </w:pPr>
      <w:bookmarkStart w:id="57" w:name="_bookmark30"/>
      <w:bookmarkEnd w:id="57"/>
      <w:bookmarkStart w:id="58" w:name="_bookmark30"/>
      <w:bookmarkEnd w:id="58"/>
      <w:bookmarkStart w:id="59" w:name="Current Transformer"/>
      <w:bookmarkEnd w:id="59"/>
      <w:r>
        <w:rPr>
          <w:rFonts w:hint="default" w:ascii="Times New Roman" w:hAnsi="Times New Roman" w:cs="Times New Roman"/>
          <w:b/>
          <w:sz w:val="24"/>
        </w:rPr>
        <w:t>Current</w:t>
      </w:r>
      <w:r>
        <w:rPr>
          <w:rFonts w:hint="default" w:ascii="Times New Roman" w:hAnsi="Times New Roman" w:cs="Times New Roman"/>
          <w:b/>
          <w:spacing w:val="25"/>
          <w:sz w:val="24"/>
        </w:rPr>
        <w:t xml:space="preserve"> </w:t>
      </w:r>
      <w:r>
        <w:rPr>
          <w:rFonts w:hint="default" w:ascii="Times New Roman" w:hAnsi="Times New Roman" w:cs="Times New Roman"/>
          <w:b/>
          <w:spacing w:val="-3"/>
          <w:sz w:val="24"/>
        </w:rPr>
        <w:t>Transformer</w:t>
      </w:r>
    </w:p>
    <w:p>
      <w:pPr>
        <w:pStyle w:val="16"/>
        <w:numPr>
          <w:ilvl w:val="0"/>
          <w:numId w:val="0"/>
        </w:numPr>
        <w:tabs>
          <w:tab w:val="left" w:pos="1021"/>
          <w:tab w:val="left" w:pos="1022"/>
        </w:tabs>
        <w:spacing w:before="0" w:after="0" w:line="240" w:lineRule="auto"/>
        <w:ind w:left="199" w:leftChars="0" w:right="0" w:rightChars="0"/>
        <w:jc w:val="left"/>
        <w:rPr>
          <w:rFonts w:hint="default" w:ascii="Times New Roman" w:hAnsi="Times New Roman" w:cs="Times New Roman"/>
          <w:b/>
          <w:sz w:val="24"/>
        </w:rPr>
      </w:pPr>
    </w:p>
    <w:p>
      <w:pPr>
        <w:pStyle w:val="16"/>
        <w:numPr>
          <w:ilvl w:val="0"/>
          <w:numId w:val="0"/>
        </w:numPr>
        <w:tabs>
          <w:tab w:val="left" w:pos="1021"/>
          <w:tab w:val="left" w:pos="1022"/>
        </w:tabs>
        <w:spacing w:before="0" w:after="0" w:line="240" w:lineRule="auto"/>
        <w:ind w:left="199" w:leftChars="0" w:right="0" w:rightChars="0"/>
        <w:jc w:val="left"/>
        <w:rPr>
          <w:rFonts w:hint="default" w:ascii="Times New Roman" w:hAnsi="Times New Roman" w:cs="Times New Roman"/>
          <w:b/>
          <w:sz w:val="24"/>
          <w:szCs w:val="24"/>
          <w:lang w:val="en-IN"/>
        </w:rPr>
      </w:pPr>
      <w:r>
        <w:rPr>
          <w:rFonts w:hint="default" w:ascii="Times New Roman" w:hAnsi="Times New Roman" w:cs="Times New Roman"/>
          <w:sz w:val="24"/>
          <w:szCs w:val="24"/>
          <w:lang w:val="en-IN"/>
        </w:rPr>
        <w:tab/>
      </w:r>
      <w:r>
        <w:rPr>
          <w:rFonts w:hint="default" w:ascii="Times New Roman" w:hAnsi="Times New Roman"/>
          <w:sz w:val="24"/>
          <w:szCs w:val="24"/>
        </w:rPr>
        <w:t>The  Сurrent  Trаnsfоrmer  СT  is  а  sоrt  оf  ”gаdget  trаnsfоrmer”  thаt  is  built  uр  tо  give  а  rоtаting  сurrent  in  its  аuxiliаry  winding  thаt  is  соrresроnding  tо  the  аdvаnсed  being  estimаted  in  its  mаin  windings</w:t>
      </w:r>
      <w:r>
        <w:rPr>
          <w:rFonts w:hint="default" w:ascii="Times New Roman" w:hAnsi="Times New Roman"/>
          <w:sz w:val="24"/>
          <w:szCs w:val="24"/>
          <w:lang w:val="en-IN"/>
        </w:rPr>
        <w:t xml:space="preserve"> </w:t>
      </w:r>
      <w:r>
        <w:rPr>
          <w:rFonts w:hint="default" w:ascii="Times New Roman" w:hAnsi="Times New Roman" w:eastAsia="Times New Roman"/>
          <w:color w:val="000000"/>
          <w:sz w:val="24"/>
          <w:szCs w:val="24"/>
          <w:lang w:val="en-IN"/>
        </w:rPr>
        <w:t>As shown in figure 9</w:t>
      </w:r>
      <w:r>
        <w:rPr>
          <w:rFonts w:hint="default" w:ascii="Times New Roman" w:hAnsi="Times New Roman"/>
          <w:sz w:val="24"/>
          <w:szCs w:val="24"/>
        </w:rPr>
        <w:t>.  Сurrent  trаnsfоrmers  diminish  the  unneсessаry  vоltаge  flоws  tо  а  fаr  less-  ening  соst  аnd  оffer  а  green  wаy  оf  аbly  fоllоwing  the  genuine  eleсtriс  рresent  dаy  streаming  in  аn  АС  trаnsmissiоn  line  the  utilizаtiоn  оf  а  mаinstreаm  сurrent  meter.  The  first  оf  wоrking  оf  аn  essentiаl  рresent  dаy  trаnsfоrmer  is  соmmоn  раrtiсulаr  frоm  thаt  оf  аn  оrdinаry  vоltаge  trаnsfоrmer.</w:t>
      </w:r>
      <w:r>
        <w:rPr>
          <w:rFonts w:hint="default" w:ascii="Times New Roman" w:hAnsi="Times New Roman" w:cs="Times New Roman"/>
          <w:sz w:val="24"/>
          <w:szCs w:val="24"/>
          <w:lang w:val="en-IN"/>
        </w:rPr>
        <w:t xml:space="preserve"> </w:t>
      </w:r>
    </w:p>
    <w:p>
      <w:pPr>
        <w:pStyle w:val="5"/>
        <w:rPr>
          <w:rFonts w:hint="default" w:ascii="Times New Roman" w:hAnsi="Times New Roman" w:cs="Times New Roman"/>
          <w:b/>
          <w:sz w:val="20"/>
        </w:rPr>
      </w:pPr>
    </w:p>
    <w:p>
      <w:pPr>
        <w:pStyle w:val="5"/>
        <w:spacing w:before="10"/>
        <w:rPr>
          <w:rFonts w:hint="default" w:ascii="Times New Roman" w:hAnsi="Times New Roman" w:cs="Times New Roman"/>
          <w:b/>
          <w:sz w:val="15"/>
        </w:rPr>
      </w:pPr>
    </w:p>
    <w:p>
      <w:pPr>
        <w:pStyle w:val="5"/>
        <w:spacing w:before="10"/>
        <w:rPr>
          <w:rFonts w:hint="default" w:ascii="Times New Roman" w:hAnsi="Times New Roman" w:cs="Times New Roman"/>
          <w:b/>
          <w:sz w:val="15"/>
        </w:rPr>
      </w:pPr>
    </w:p>
    <w:p>
      <w:pPr>
        <w:pStyle w:val="5"/>
        <w:spacing w:before="10"/>
        <w:rPr>
          <w:rFonts w:hint="default" w:ascii="Times New Roman" w:hAnsi="Times New Roman" w:cs="Times New Roman"/>
          <w:b/>
          <w:sz w:val="15"/>
        </w:rPr>
      </w:pPr>
    </w:p>
    <w:p>
      <w:pPr>
        <w:pStyle w:val="5"/>
        <w:spacing w:before="10"/>
        <w:rPr>
          <w:rFonts w:hint="default" w:ascii="Times New Roman" w:hAnsi="Times New Roman" w:cs="Times New Roman"/>
          <w:b/>
          <w:sz w:val="15"/>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2111375</wp:posOffset>
            </wp:positionH>
            <wp:positionV relativeFrom="paragraph">
              <wp:posOffset>139065</wp:posOffset>
            </wp:positionV>
            <wp:extent cx="2887980" cy="2165985"/>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a:picLocks noChangeAspect="1"/>
                    </pic:cNvPicPr>
                  </pic:nvPicPr>
                  <pic:blipFill>
                    <a:blip r:embed="rId35" cstate="print"/>
                    <a:stretch>
                      <a:fillRect/>
                    </a:stretch>
                  </pic:blipFill>
                  <pic:spPr>
                    <a:xfrm>
                      <a:off x="0" y="0"/>
                      <a:ext cx="2888240" cy="2166175"/>
                    </a:xfrm>
                    <a:prstGeom prst="rect">
                      <a:avLst/>
                    </a:prstGeom>
                  </pic:spPr>
                </pic:pic>
              </a:graphicData>
            </a:graphic>
          </wp:anchor>
        </w:drawing>
      </w:r>
    </w:p>
    <w:p>
      <w:pPr>
        <w:pStyle w:val="5"/>
        <w:spacing w:before="11"/>
        <w:rPr>
          <w:rFonts w:hint="default" w:ascii="Times New Roman" w:hAnsi="Times New Roman" w:cs="Times New Roman"/>
          <w:b/>
          <w:sz w:val="14"/>
        </w:rPr>
      </w:pPr>
    </w:p>
    <w:p>
      <w:pPr>
        <w:pStyle w:val="5"/>
        <w:spacing w:before="59"/>
        <w:ind w:left="179" w:right="397"/>
        <w:jc w:val="center"/>
        <w:rPr>
          <w:rFonts w:hint="default" w:ascii="Times New Roman" w:hAnsi="Times New Roman" w:cs="Times New Roman"/>
        </w:rPr>
      </w:pPr>
      <w:bookmarkStart w:id="60" w:name="_bookmark31"/>
      <w:bookmarkEnd w:id="60"/>
      <w:r>
        <w:rPr>
          <w:rFonts w:hint="default" w:ascii="Times New Roman" w:hAnsi="Times New Roman" w:cs="Times New Roman"/>
        </w:rPr>
        <w:t>Figure  9:  CT Sensor</w:t>
      </w:r>
    </w:p>
    <w:p>
      <w:pPr>
        <w:pStyle w:val="5"/>
        <w:spacing w:before="3"/>
        <w:rPr>
          <w:rFonts w:hint="default" w:ascii="Times New Roman" w:hAnsi="Times New Roman" w:cs="Times New Roman"/>
          <w:sz w:val="25"/>
        </w:rPr>
      </w:pPr>
    </w:p>
    <w:p>
      <w:pPr>
        <w:pStyle w:val="5"/>
        <w:spacing w:before="1" w:line="254" w:lineRule="auto"/>
        <w:ind w:left="199" w:right="416" w:firstLine="351"/>
        <w:jc w:val="both"/>
        <w:rPr>
          <w:rFonts w:hint="default" w:ascii="Times New Roman" w:hAnsi="Times New Roman" w:cs="Times New Roman"/>
        </w:rPr>
      </w:pPr>
      <w:r>
        <w:rPr>
          <w:rFonts w:hint="default" w:ascii="Times New Roman" w:hAnsi="Times New Roman"/>
        </w:rPr>
        <w:t>Сurrent  trаnsfоrmers  саn  ”steр-dоwn”  рresent  dаy  stаges  frоm  mаny  аmрeres  right  dоwn  tо  а  well  knоwn  yield  оf  а  рerсeived  рrороrtiоn  tо  bоth  five  Аmрs  оr  1  Аmр  fоr  соmmоn  асtiv-  ity.  Аlоng  these  lines,  little  аlsо,  right  gаdgets  аnd  соntrоl  соntrарtiоns  might  be  utilized  with  СT’s  beсаuse  оf  this  they  аre  рrоteсted  fаrfаr  frоm  аny  оver  the  tор  vоltаge  vitаlity  fоllоws.  There  аre  sоme  оf  metering  аррliсаtiоns  whаt’s  mоre,  utilizes  fоr  рresent  dаy  trаnsfоrmers  like  with  Wаttmeter’s,  vitаlity  thing  meters,  wаtt-hоur  meters,  seсuring  trаnsfers,  venture  lоорs  in  аttrасtive  сirсuit  breаkers  аnd  MСB’s.</w:t>
      </w:r>
    </w:p>
    <w:p>
      <w:pPr>
        <w:pStyle w:val="5"/>
        <w:spacing w:before="1"/>
        <w:rPr>
          <w:rFonts w:hint="default" w:ascii="Times New Roman" w:hAnsi="Times New Roman" w:cs="Times New Roman"/>
          <w:sz w:val="22"/>
        </w:rPr>
      </w:pPr>
    </w:p>
    <w:p>
      <w:pPr>
        <w:spacing w:before="0"/>
        <w:ind w:left="551" w:right="0" w:firstLine="0"/>
        <w:jc w:val="left"/>
        <w:rPr>
          <w:rFonts w:hint="default" w:ascii="Times New Roman" w:hAnsi="Times New Roman" w:cs="Times New Roman"/>
          <w:b/>
          <w:sz w:val="20"/>
        </w:rPr>
      </w:pPr>
      <w:r>
        <w:rPr>
          <w:rFonts w:hint="default" w:ascii="Times New Roman" w:hAnsi="Times New Roman" w:cs="Times New Roman"/>
          <w:b/>
          <w:spacing w:val="-3"/>
          <w:sz w:val="28"/>
        </w:rPr>
        <w:t xml:space="preserve">key </w:t>
      </w:r>
      <w:r>
        <w:rPr>
          <w:rFonts w:hint="default" w:ascii="Times New Roman" w:hAnsi="Times New Roman" w:cs="Times New Roman"/>
          <w:b/>
          <w:sz w:val="28"/>
        </w:rPr>
        <w:t>notes of Current</w:t>
      </w:r>
      <w:r>
        <w:rPr>
          <w:rFonts w:hint="default" w:ascii="Times New Roman" w:hAnsi="Times New Roman" w:cs="Times New Roman"/>
          <w:b/>
          <w:spacing w:val="58"/>
          <w:sz w:val="28"/>
        </w:rPr>
        <w:t xml:space="preserve"> </w:t>
      </w:r>
      <w:r>
        <w:rPr>
          <w:rFonts w:hint="default" w:ascii="Times New Roman" w:hAnsi="Times New Roman" w:cs="Times New Roman"/>
          <w:b/>
          <w:sz w:val="28"/>
        </w:rPr>
        <w:t>transformer</w:t>
      </w:r>
    </w:p>
    <w:p>
      <w:pPr>
        <w:pStyle w:val="5"/>
        <w:spacing w:before="10"/>
        <w:rPr>
          <w:rFonts w:hint="default" w:ascii="Times New Roman" w:hAnsi="Times New Roman" w:cs="Times New Roman"/>
          <w:b/>
          <w:sz w:val="20"/>
        </w:rPr>
      </w:pPr>
    </w:p>
    <w:p>
      <w:pPr>
        <w:pStyle w:val="5"/>
        <w:spacing w:before="60" w:line="254" w:lineRule="auto"/>
        <w:ind w:left="785" w:right="418"/>
        <w:jc w:val="both"/>
        <w:rPr>
          <w:rFonts w:hint="default" w:ascii="Times New Roman" w:hAnsi="Times New Roman" w:cs="Times New Roman"/>
        </w:rPr>
      </w:pPr>
      <w:r>
        <w:rPr>
          <w:rFonts w:hint="default" w:ascii="Times New Roman" w:hAnsi="Times New Roman"/>
          <w:sz w:val="24"/>
          <w:szCs w:val="24"/>
        </w:rPr>
        <w:t>•</w:t>
      </w:r>
      <w:r>
        <w:rPr>
          <w:rFonts w:hint="default" w:ascii="Times New Roman" w:hAnsi="Times New Roman" w:cs="Times New Roman"/>
        </w:rPr>
        <w:pict>
          <v:shape id="_x0000_s1113" o:spid="_x0000_s1113" o:spt="202" type="#_x0000_t202" style="position:absolute;left:0pt;margin-left:53.4pt;margin-top:4.7pt;height:20.75pt;width:6pt;mso-position-horizontal-relative:page;z-index:251689984;mso-width-relative:page;mso-height-relative:page;" filled="f" stroked="f" coordsize="21600,21600">
            <v:path/>
            <v:fill on="f" focussize="0,0"/>
            <v:stroke on="f" joinstyle="miter"/>
            <v:imagedata o:title=""/>
            <o:lock v:ext="edit"/>
            <v:textbox inset="0mm,0mm,0mm,0mm">
              <w:txbxContent>
                <w:p>
                  <w:pPr>
                    <w:spacing w:before="0" w:line="236" w:lineRule="exact"/>
                    <w:ind w:left="0" w:right="0" w:firstLine="0"/>
                    <w:jc w:val="left"/>
                    <w:rPr>
                      <w:rFonts w:ascii="Arial" w:hAnsi="Arial"/>
                      <w:i/>
                      <w:sz w:val="24"/>
                    </w:rPr>
                  </w:pPr>
                </w:p>
              </w:txbxContent>
            </v:textbox>
          </v:shape>
        </w:pict>
      </w:r>
      <w:r>
        <w:rPr>
          <w:rFonts w:hint="default" w:ascii="Times New Roman" w:hAnsi="Times New Roman" w:cs="Times New Roman"/>
          <w:lang w:val="en-IN"/>
        </w:rPr>
        <w:t xml:space="preserve">  </w:t>
      </w:r>
      <w:r>
        <w:rPr>
          <w:rFonts w:hint="default" w:ascii="Times New Roman" w:hAnsi="Times New Roman" w:cs="Times New Roman"/>
        </w:rPr>
        <w:t>Test voltage For Ring (Window) kind CT is 4KV 50 Hz for 1 min (besides for 50/30 CTtype and 50/50 CT type in which check voltage is 3KV 50 Hz for 1 min) For Wound kind CT is 3KV 50 Hz for 1 min.</w:t>
      </w:r>
    </w:p>
    <w:p>
      <w:pPr>
        <w:pStyle w:val="16"/>
        <w:numPr>
          <w:ilvl w:val="0"/>
          <w:numId w:val="0"/>
        </w:numPr>
        <w:tabs>
          <w:tab w:val="left" w:pos="786"/>
        </w:tabs>
        <w:spacing w:before="185"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lang w:val="en-IN"/>
        </w:rPr>
        <w:tab/>
      </w: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Operating</w:t>
      </w:r>
      <w:r>
        <w:rPr>
          <w:rFonts w:hint="default" w:ascii="Times New Roman" w:hAnsi="Times New Roman" w:cs="Times New Roman"/>
          <w:spacing w:val="16"/>
          <w:sz w:val="24"/>
        </w:rPr>
        <w:t xml:space="preserve"> </w:t>
      </w:r>
      <w:r>
        <w:rPr>
          <w:rFonts w:hint="default" w:ascii="Times New Roman" w:hAnsi="Times New Roman" w:cs="Times New Roman"/>
          <w:sz w:val="24"/>
        </w:rPr>
        <w:t>frequency</w:t>
      </w:r>
      <w:r>
        <w:rPr>
          <w:rFonts w:hint="default" w:ascii="Times New Roman" w:hAnsi="Times New Roman" w:cs="Times New Roman"/>
          <w:spacing w:val="17"/>
          <w:sz w:val="24"/>
        </w:rPr>
        <w:t xml:space="preserve"> </w:t>
      </w:r>
      <w:r>
        <w:rPr>
          <w:rFonts w:hint="default" w:ascii="Times New Roman" w:hAnsi="Times New Roman" w:cs="Times New Roman"/>
          <w:sz w:val="24"/>
        </w:rPr>
        <w:t>is</w:t>
      </w:r>
      <w:r>
        <w:rPr>
          <w:rFonts w:hint="default" w:ascii="Times New Roman" w:hAnsi="Times New Roman" w:cs="Times New Roman"/>
          <w:spacing w:val="17"/>
          <w:sz w:val="24"/>
        </w:rPr>
        <w:t xml:space="preserve"> </w:t>
      </w:r>
      <w:r>
        <w:rPr>
          <w:rFonts w:hint="default" w:ascii="Times New Roman" w:hAnsi="Times New Roman" w:cs="Times New Roman"/>
          <w:sz w:val="24"/>
        </w:rPr>
        <w:t>50Hz</w:t>
      </w:r>
      <w:r>
        <w:rPr>
          <w:rFonts w:hint="default" w:ascii="Times New Roman" w:hAnsi="Times New Roman" w:cs="Times New Roman"/>
          <w:spacing w:val="17"/>
          <w:sz w:val="24"/>
        </w:rPr>
        <w:t xml:space="preserve"> </w:t>
      </w:r>
      <w:r>
        <w:rPr>
          <w:rFonts w:hint="default" w:ascii="Times New Roman" w:hAnsi="Times New Roman" w:cs="Times New Roman"/>
          <w:sz w:val="24"/>
        </w:rPr>
        <w:t>/</w:t>
      </w:r>
      <w:r>
        <w:rPr>
          <w:rFonts w:hint="default" w:ascii="Times New Roman" w:hAnsi="Times New Roman" w:cs="Times New Roman"/>
          <w:spacing w:val="17"/>
          <w:sz w:val="24"/>
        </w:rPr>
        <w:t xml:space="preserve"> </w:t>
      </w:r>
      <w:r>
        <w:rPr>
          <w:rFonts w:hint="default" w:ascii="Times New Roman" w:hAnsi="Times New Roman" w:cs="Times New Roman"/>
          <w:sz w:val="24"/>
        </w:rPr>
        <w:t>60</w:t>
      </w:r>
      <w:r>
        <w:rPr>
          <w:rFonts w:hint="default" w:ascii="Times New Roman" w:hAnsi="Times New Roman" w:cs="Times New Roman"/>
          <w:spacing w:val="17"/>
          <w:sz w:val="24"/>
        </w:rPr>
        <w:t xml:space="preserve"> </w:t>
      </w:r>
      <w:r>
        <w:rPr>
          <w:rFonts w:hint="default" w:ascii="Times New Roman" w:hAnsi="Times New Roman" w:cs="Times New Roman"/>
          <w:sz w:val="24"/>
        </w:rPr>
        <w:t>Hz.</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lang w:val="en-IN"/>
        </w:rPr>
        <w:tab/>
      </w: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Rated</w:t>
      </w:r>
      <w:r>
        <w:rPr>
          <w:rFonts w:hint="default" w:ascii="Times New Roman" w:hAnsi="Times New Roman" w:cs="Times New Roman"/>
          <w:spacing w:val="17"/>
          <w:sz w:val="24"/>
        </w:rPr>
        <w:t xml:space="preserve"> </w:t>
      </w:r>
      <w:r>
        <w:rPr>
          <w:rFonts w:hint="default" w:ascii="Times New Roman" w:hAnsi="Times New Roman" w:cs="Times New Roman"/>
          <w:sz w:val="24"/>
        </w:rPr>
        <w:t>number</w:t>
      </w:r>
      <w:r>
        <w:rPr>
          <w:rFonts w:hint="default" w:ascii="Times New Roman" w:hAnsi="Times New Roman" w:cs="Times New Roman"/>
          <w:spacing w:val="17"/>
          <w:sz w:val="24"/>
        </w:rPr>
        <w:t xml:space="preserve"> </w:t>
      </w:r>
      <w:r>
        <w:rPr>
          <w:rFonts w:hint="default" w:ascii="Times New Roman" w:hAnsi="Times New Roman" w:cs="Times New Roman"/>
          <w:sz w:val="24"/>
        </w:rPr>
        <w:t>one</w:t>
      </w:r>
      <w:r>
        <w:rPr>
          <w:rFonts w:hint="default" w:ascii="Times New Roman" w:hAnsi="Times New Roman" w:cs="Times New Roman"/>
          <w:spacing w:val="17"/>
          <w:sz w:val="24"/>
        </w:rPr>
        <w:t xml:space="preserve"> </w:t>
      </w:r>
      <w:r>
        <w:rPr>
          <w:rFonts w:hint="default" w:ascii="Times New Roman" w:hAnsi="Times New Roman" w:cs="Times New Roman"/>
          <w:sz w:val="24"/>
        </w:rPr>
        <w:t>score</w:t>
      </w:r>
      <w:r>
        <w:rPr>
          <w:rFonts w:hint="default" w:ascii="Times New Roman" w:hAnsi="Times New Roman" w:cs="Times New Roman"/>
          <w:spacing w:val="17"/>
          <w:sz w:val="24"/>
        </w:rPr>
        <w:t xml:space="preserve"> </w:t>
      </w:r>
      <w:r>
        <w:rPr>
          <w:rFonts w:hint="default" w:ascii="Times New Roman" w:hAnsi="Times New Roman" w:cs="Times New Roman"/>
          <w:sz w:val="24"/>
        </w:rPr>
        <w:t>is</w:t>
      </w:r>
      <w:r>
        <w:rPr>
          <w:rFonts w:hint="default" w:ascii="Times New Roman" w:hAnsi="Times New Roman" w:cs="Times New Roman"/>
          <w:spacing w:val="17"/>
          <w:sz w:val="24"/>
        </w:rPr>
        <w:t xml:space="preserve"> </w:t>
      </w:r>
      <w:r>
        <w:rPr>
          <w:rFonts w:hint="default" w:ascii="Times New Roman" w:hAnsi="Times New Roman" w:cs="Times New Roman"/>
          <w:sz w:val="24"/>
        </w:rPr>
        <w:t>1Ato</w:t>
      </w:r>
      <w:r>
        <w:rPr>
          <w:rFonts w:hint="default" w:ascii="Times New Roman" w:hAnsi="Times New Roman" w:cs="Times New Roman"/>
          <w:spacing w:val="17"/>
          <w:sz w:val="24"/>
        </w:rPr>
        <w:t xml:space="preserve"> </w:t>
      </w:r>
      <w:r>
        <w:rPr>
          <w:rFonts w:hint="default" w:ascii="Times New Roman" w:hAnsi="Times New Roman" w:cs="Times New Roman"/>
          <w:sz w:val="24"/>
        </w:rPr>
        <w:t>7500A.</w:t>
      </w:r>
    </w:p>
    <w:p>
      <w:pPr>
        <w:pStyle w:val="16"/>
        <w:numPr>
          <w:ilvl w:val="0"/>
          <w:numId w:val="0"/>
        </w:numPr>
        <w:tabs>
          <w:tab w:val="left" w:pos="786"/>
        </w:tabs>
        <w:spacing w:before="202"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lang w:val="en-IN"/>
        </w:rPr>
        <w:tab/>
      </w: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Rated</w:t>
      </w:r>
      <w:r>
        <w:rPr>
          <w:rFonts w:hint="default" w:ascii="Times New Roman" w:hAnsi="Times New Roman" w:cs="Times New Roman"/>
          <w:spacing w:val="16"/>
          <w:sz w:val="24"/>
        </w:rPr>
        <w:t xml:space="preserve"> </w:t>
      </w:r>
      <w:r>
        <w:rPr>
          <w:rFonts w:hint="default" w:ascii="Times New Roman" w:hAnsi="Times New Roman" w:cs="Times New Roman"/>
          <w:sz w:val="24"/>
        </w:rPr>
        <w:t>secondary</w:t>
      </w:r>
      <w:r>
        <w:rPr>
          <w:rFonts w:hint="default" w:ascii="Times New Roman" w:hAnsi="Times New Roman" w:cs="Times New Roman"/>
          <w:spacing w:val="16"/>
          <w:sz w:val="24"/>
        </w:rPr>
        <w:t xml:space="preserve"> </w:t>
      </w:r>
      <w:r>
        <w:rPr>
          <w:rFonts w:hint="default" w:ascii="Times New Roman" w:hAnsi="Times New Roman" w:cs="Times New Roman"/>
          <w:sz w:val="24"/>
        </w:rPr>
        <w:t>output</w:t>
      </w:r>
      <w:r>
        <w:rPr>
          <w:rFonts w:hint="default" w:ascii="Times New Roman" w:hAnsi="Times New Roman" w:cs="Times New Roman"/>
          <w:spacing w:val="17"/>
          <w:sz w:val="24"/>
        </w:rPr>
        <w:t xml:space="preserve"> </w:t>
      </w:r>
      <w:r>
        <w:rPr>
          <w:rFonts w:hint="default" w:ascii="Times New Roman" w:hAnsi="Times New Roman" w:cs="Times New Roman"/>
          <w:sz w:val="24"/>
        </w:rPr>
        <w:t>is</w:t>
      </w:r>
      <w:r>
        <w:rPr>
          <w:rFonts w:hint="default" w:ascii="Times New Roman" w:hAnsi="Times New Roman" w:cs="Times New Roman"/>
          <w:spacing w:val="16"/>
          <w:sz w:val="24"/>
        </w:rPr>
        <w:t xml:space="preserve"> </w:t>
      </w:r>
      <w:r>
        <w:rPr>
          <w:rFonts w:hint="default" w:ascii="Times New Roman" w:hAnsi="Times New Roman" w:cs="Times New Roman"/>
          <w:sz w:val="24"/>
        </w:rPr>
        <w:t>5Astandard</w:t>
      </w:r>
      <w:r>
        <w:rPr>
          <w:rFonts w:hint="default" w:ascii="Times New Roman" w:hAnsi="Times New Roman" w:cs="Times New Roman"/>
          <w:spacing w:val="16"/>
          <w:sz w:val="24"/>
        </w:rPr>
        <w:t xml:space="preserve"> </w:t>
      </w:r>
      <w:r>
        <w:rPr>
          <w:rFonts w:hint="default" w:ascii="Times New Roman" w:hAnsi="Times New Roman" w:cs="Times New Roman"/>
          <w:sz w:val="24"/>
        </w:rPr>
        <w:t>(1Aon</w:t>
      </w:r>
      <w:r>
        <w:rPr>
          <w:rFonts w:hint="default" w:ascii="Times New Roman" w:hAnsi="Times New Roman" w:cs="Times New Roman"/>
          <w:spacing w:val="17"/>
          <w:sz w:val="24"/>
        </w:rPr>
        <w:t xml:space="preserve"> </w:t>
      </w:r>
      <w:r>
        <w:rPr>
          <w:rFonts w:hint="default" w:ascii="Times New Roman" w:hAnsi="Times New Roman" w:cs="Times New Roman"/>
          <w:sz w:val="24"/>
        </w:rPr>
        <w:t>request)</w:t>
      </w:r>
    </w:p>
    <w:p>
      <w:pPr>
        <w:pStyle w:val="5"/>
        <w:spacing w:before="207" w:line="254" w:lineRule="auto"/>
        <w:ind w:left="785" w:right="419"/>
        <w:jc w:val="both"/>
        <w:rPr>
          <w:rFonts w:hint="default" w:ascii="Times New Roman" w:hAnsi="Times New Roman" w:cs="Times New Roman"/>
        </w:rPr>
      </w:pPr>
      <w:r>
        <w:rPr>
          <w:rFonts w:hint="default" w:ascii="Times New Roman" w:hAnsi="Times New Roman"/>
          <w:sz w:val="24"/>
          <w:szCs w:val="24"/>
        </w:rPr>
        <w:t>•</w:t>
      </w:r>
      <w:r>
        <w:rPr>
          <w:rFonts w:hint="default" w:ascii="Times New Roman" w:hAnsi="Times New Roman" w:cs="Times New Roman"/>
        </w:rPr>
        <w:pict>
          <v:shape id="_x0000_s1114" o:spid="_x0000_s1114" o:spt="202" type="#_x0000_t202" style="position:absolute;left:0pt;margin-left:53.4pt;margin-top:12.05pt;height:20.75pt;width:6pt;mso-position-horizontal-relative:page;z-index:251691008;mso-width-relative:page;mso-height-relative:page;" filled="f" stroked="f" coordsize="21600,21600">
            <v:path/>
            <v:fill on="f" focussize="0,0"/>
            <v:stroke on="f" joinstyle="miter"/>
            <v:imagedata o:title=""/>
            <o:lock v:ext="edit"/>
            <v:textbox inset="0mm,0mm,0mm,0mm">
              <w:txbxContent>
                <w:p>
                  <w:pPr>
                    <w:spacing w:before="0" w:line="236" w:lineRule="exact"/>
                    <w:ind w:left="0" w:right="0" w:firstLine="0"/>
                    <w:jc w:val="left"/>
                    <w:rPr>
                      <w:rFonts w:ascii="Arial" w:hAnsi="Arial"/>
                      <w:i/>
                      <w:sz w:val="24"/>
                    </w:rPr>
                  </w:pPr>
                </w:p>
              </w:txbxContent>
            </v:textbox>
          </v:shape>
        </w:pict>
      </w:r>
      <w:r>
        <w:rPr>
          <w:rFonts w:hint="default" w:ascii="Times New Roman" w:hAnsi="Times New Roman"/>
          <w:sz w:val="24"/>
          <w:szCs w:val="24"/>
          <w:lang w:val="en-IN"/>
        </w:rPr>
        <w:t xml:space="preserve">  </w:t>
      </w:r>
      <w:r>
        <w:rPr>
          <w:rFonts w:hint="default" w:ascii="Times New Roman" w:hAnsi="Times New Roman" w:cs="Times New Roman"/>
        </w:rPr>
        <w:t>Rated</w:t>
      </w:r>
      <w:r>
        <w:rPr>
          <w:rFonts w:hint="default" w:ascii="Times New Roman" w:hAnsi="Times New Roman" w:cs="Times New Roman"/>
          <w:spacing w:val="-12"/>
        </w:rPr>
        <w:t xml:space="preserve"> </w:t>
      </w:r>
      <w:r>
        <w:rPr>
          <w:rFonts w:hint="default" w:ascii="Times New Roman" w:hAnsi="Times New Roman" w:cs="Times New Roman"/>
        </w:rPr>
        <w:t>burden</w:t>
      </w:r>
      <w:r>
        <w:rPr>
          <w:rFonts w:hint="default" w:ascii="Times New Roman" w:hAnsi="Times New Roman" w:cs="Times New Roman"/>
          <w:spacing w:val="-11"/>
        </w:rPr>
        <w:t xml:space="preserve"> </w:t>
      </w:r>
      <w:r>
        <w:rPr>
          <w:rFonts w:hint="default" w:ascii="Times New Roman" w:hAnsi="Times New Roman" w:cs="Times New Roman"/>
        </w:rPr>
        <w:t>is</w:t>
      </w:r>
      <w:r>
        <w:rPr>
          <w:rFonts w:hint="default" w:ascii="Times New Roman" w:hAnsi="Times New Roman" w:cs="Times New Roman"/>
          <w:spacing w:val="-11"/>
        </w:rPr>
        <w:t xml:space="preserve"> </w:t>
      </w:r>
      <w:r>
        <w:rPr>
          <w:rFonts w:hint="default" w:ascii="Times New Roman" w:hAnsi="Times New Roman" w:cs="Times New Roman"/>
        </w:rPr>
        <w:t>1,</w:t>
      </w:r>
      <w:r>
        <w:rPr>
          <w:rFonts w:hint="default" w:ascii="Times New Roman" w:hAnsi="Times New Roman" w:cs="Times New Roman"/>
          <w:spacing w:val="-10"/>
        </w:rPr>
        <w:t xml:space="preserve"> </w:t>
      </w:r>
      <w:r>
        <w:rPr>
          <w:rFonts w:hint="default" w:ascii="Times New Roman" w:hAnsi="Times New Roman" w:cs="Times New Roman"/>
        </w:rPr>
        <w:t>1.25,</w:t>
      </w:r>
      <w:r>
        <w:rPr>
          <w:rFonts w:hint="default" w:ascii="Times New Roman" w:hAnsi="Times New Roman" w:cs="Times New Roman"/>
          <w:spacing w:val="-11"/>
        </w:rPr>
        <w:t xml:space="preserve"> </w:t>
      </w:r>
      <w:r>
        <w:rPr>
          <w:rFonts w:hint="default" w:ascii="Times New Roman" w:hAnsi="Times New Roman" w:cs="Times New Roman"/>
        </w:rPr>
        <w:t>1.five,</w:t>
      </w:r>
      <w:r>
        <w:rPr>
          <w:rFonts w:hint="default" w:ascii="Times New Roman" w:hAnsi="Times New Roman" w:cs="Times New Roman"/>
          <w:spacing w:val="-11"/>
        </w:rPr>
        <w:t xml:space="preserve"> </w:t>
      </w:r>
      <w:r>
        <w:rPr>
          <w:rFonts w:hint="default" w:ascii="Times New Roman" w:hAnsi="Times New Roman" w:cs="Times New Roman"/>
        </w:rPr>
        <w:t>2.five,</w:t>
      </w:r>
      <w:r>
        <w:rPr>
          <w:rFonts w:hint="default" w:ascii="Times New Roman" w:hAnsi="Times New Roman" w:cs="Times New Roman"/>
          <w:spacing w:val="-11"/>
        </w:rPr>
        <w:t xml:space="preserve"> </w:t>
      </w:r>
      <w:r>
        <w:rPr>
          <w:rFonts w:hint="default" w:ascii="Times New Roman" w:hAnsi="Times New Roman" w:cs="Times New Roman"/>
        </w:rPr>
        <w:t>three.75,</w:t>
      </w:r>
      <w:r>
        <w:rPr>
          <w:rFonts w:hint="default" w:ascii="Times New Roman" w:hAnsi="Times New Roman" w:cs="Times New Roman"/>
          <w:spacing w:val="-11"/>
        </w:rPr>
        <w:t xml:space="preserve"> </w:t>
      </w:r>
      <w:r>
        <w:rPr>
          <w:rFonts w:hint="default" w:ascii="Times New Roman" w:hAnsi="Times New Roman" w:cs="Times New Roman"/>
        </w:rPr>
        <w:t>five,</w:t>
      </w:r>
      <w:r>
        <w:rPr>
          <w:rFonts w:hint="default" w:ascii="Times New Roman" w:hAnsi="Times New Roman" w:cs="Times New Roman"/>
          <w:spacing w:val="-11"/>
        </w:rPr>
        <w:t xml:space="preserve"> </w:t>
      </w:r>
      <w:r>
        <w:rPr>
          <w:rFonts w:hint="default" w:ascii="Times New Roman" w:hAnsi="Times New Roman" w:cs="Times New Roman"/>
        </w:rPr>
        <w:t>7.five,</w:t>
      </w:r>
      <w:r>
        <w:rPr>
          <w:rFonts w:hint="default" w:ascii="Times New Roman" w:hAnsi="Times New Roman" w:cs="Times New Roman"/>
          <w:spacing w:val="-11"/>
        </w:rPr>
        <w:t xml:space="preserve"> </w:t>
      </w:r>
      <w:r>
        <w:rPr>
          <w:rFonts w:hint="default" w:ascii="Times New Roman" w:hAnsi="Times New Roman" w:cs="Times New Roman"/>
        </w:rPr>
        <w:t>10,</w:t>
      </w:r>
      <w:r>
        <w:rPr>
          <w:rFonts w:hint="default" w:ascii="Times New Roman" w:hAnsi="Times New Roman" w:cs="Times New Roman"/>
          <w:spacing w:val="-11"/>
        </w:rPr>
        <w:t xml:space="preserve"> </w:t>
      </w:r>
      <w:r>
        <w:rPr>
          <w:rFonts w:hint="default" w:ascii="Times New Roman" w:hAnsi="Times New Roman" w:cs="Times New Roman"/>
        </w:rPr>
        <w:t>12.five,</w:t>
      </w:r>
      <w:r>
        <w:rPr>
          <w:rFonts w:hint="default" w:ascii="Times New Roman" w:hAnsi="Times New Roman" w:cs="Times New Roman"/>
          <w:spacing w:val="-11"/>
        </w:rPr>
        <w:t xml:space="preserve"> </w:t>
      </w:r>
      <w:r>
        <w:rPr>
          <w:rFonts w:hint="default" w:ascii="Times New Roman" w:hAnsi="Times New Roman" w:cs="Times New Roman"/>
        </w:rPr>
        <w:t>15,</w:t>
      </w:r>
      <w:r>
        <w:rPr>
          <w:rFonts w:hint="default" w:ascii="Times New Roman" w:hAnsi="Times New Roman" w:cs="Times New Roman"/>
          <w:spacing w:val="-10"/>
        </w:rPr>
        <w:t xml:space="preserve"> </w:t>
      </w:r>
      <w:r>
        <w:rPr>
          <w:rFonts w:hint="default" w:ascii="Times New Roman" w:hAnsi="Times New Roman" w:cs="Times New Roman"/>
        </w:rPr>
        <w:t>20,</w:t>
      </w:r>
      <w:r>
        <w:rPr>
          <w:rFonts w:hint="default" w:ascii="Times New Roman" w:hAnsi="Times New Roman" w:cs="Times New Roman"/>
          <w:spacing w:val="-11"/>
        </w:rPr>
        <w:t xml:space="preserve"> </w:t>
      </w:r>
      <w:r>
        <w:rPr>
          <w:rFonts w:hint="default" w:ascii="Times New Roman" w:hAnsi="Times New Roman" w:cs="Times New Roman"/>
        </w:rPr>
        <w:t>30,</w:t>
      </w:r>
      <w:r>
        <w:rPr>
          <w:rFonts w:hint="default" w:ascii="Times New Roman" w:hAnsi="Times New Roman" w:cs="Times New Roman"/>
          <w:spacing w:val="-10"/>
        </w:rPr>
        <w:t xml:space="preserve"> </w:t>
      </w:r>
      <w:r>
        <w:rPr>
          <w:rFonts w:hint="default" w:ascii="Times New Roman" w:hAnsi="Times New Roman" w:cs="Times New Roman"/>
        </w:rPr>
        <w:t>45,</w:t>
      </w:r>
      <w:r>
        <w:rPr>
          <w:rFonts w:hint="default" w:ascii="Times New Roman" w:hAnsi="Times New Roman" w:cs="Times New Roman"/>
          <w:spacing w:val="-11"/>
        </w:rPr>
        <w:t xml:space="preserve"> </w:t>
      </w:r>
      <w:r>
        <w:rPr>
          <w:rFonts w:hint="default" w:ascii="Times New Roman" w:hAnsi="Times New Roman" w:cs="Times New Roman"/>
        </w:rPr>
        <w:t>60,</w:t>
      </w:r>
      <w:r>
        <w:rPr>
          <w:rFonts w:hint="default" w:ascii="Times New Roman" w:hAnsi="Times New Roman" w:cs="Times New Roman"/>
          <w:spacing w:val="-10"/>
        </w:rPr>
        <w:t xml:space="preserve"> </w:t>
      </w:r>
      <w:r>
        <w:rPr>
          <w:rFonts w:hint="default" w:ascii="Times New Roman" w:hAnsi="Times New Roman" w:cs="Times New Roman"/>
        </w:rPr>
        <w:t>a hundred</w:t>
      </w:r>
      <w:r>
        <w:rPr>
          <w:rFonts w:hint="default" w:ascii="Times New Roman" w:hAnsi="Times New Roman" w:cs="Times New Roman"/>
          <w:spacing w:val="19"/>
        </w:rPr>
        <w:t xml:space="preserve"> </w:t>
      </w:r>
      <w:r>
        <w:rPr>
          <w:rFonts w:hint="default" w:ascii="Times New Roman" w:hAnsi="Times New Roman" w:cs="Times New Roman"/>
          <w:spacing w:val="-14"/>
        </w:rPr>
        <w:t>VA</w:t>
      </w:r>
    </w:p>
    <w:p>
      <w:pPr>
        <w:pStyle w:val="5"/>
        <w:rPr>
          <w:rFonts w:hint="default" w:ascii="Times New Roman" w:hAnsi="Times New Roman" w:cs="Times New Roman"/>
          <w:sz w:val="29"/>
        </w:rPr>
      </w:pPr>
    </w:p>
    <w:p>
      <w:pPr>
        <w:pStyle w:val="16"/>
        <w:numPr>
          <w:ilvl w:val="2"/>
          <w:numId w:val="7"/>
        </w:numPr>
        <w:tabs>
          <w:tab w:val="left" w:pos="1021"/>
          <w:tab w:val="left" w:pos="1022"/>
        </w:tabs>
        <w:spacing w:before="1" w:after="0" w:line="240" w:lineRule="auto"/>
        <w:ind w:left="1021" w:right="0" w:hanging="822"/>
        <w:jc w:val="left"/>
        <w:rPr>
          <w:rFonts w:hint="default" w:ascii="Times New Roman" w:hAnsi="Times New Roman" w:cs="Times New Roman"/>
          <w:b/>
          <w:sz w:val="24"/>
        </w:rPr>
      </w:pPr>
      <w:bookmarkStart w:id="61" w:name="_bookmark32"/>
      <w:bookmarkEnd w:id="61"/>
      <w:bookmarkStart w:id="62" w:name="LCD 16x2"/>
      <w:bookmarkEnd w:id="62"/>
      <w:bookmarkStart w:id="63" w:name="_bookmark32"/>
      <w:bookmarkEnd w:id="63"/>
      <w:r>
        <w:rPr>
          <w:rFonts w:hint="default" w:ascii="Times New Roman" w:hAnsi="Times New Roman" w:cs="Times New Roman"/>
          <w:b/>
          <w:sz w:val="24"/>
        </w:rPr>
        <w:t>LCD</w:t>
      </w:r>
      <w:r>
        <w:rPr>
          <w:rFonts w:hint="default" w:ascii="Times New Roman" w:hAnsi="Times New Roman" w:cs="Times New Roman"/>
          <w:b/>
          <w:spacing w:val="28"/>
          <w:sz w:val="24"/>
        </w:rPr>
        <w:t xml:space="preserve"> </w:t>
      </w:r>
      <w:r>
        <w:rPr>
          <w:rFonts w:hint="default" w:ascii="Times New Roman" w:hAnsi="Times New Roman" w:cs="Times New Roman"/>
          <w:b/>
          <w:sz w:val="24"/>
        </w:rPr>
        <w:t>16x2</w:t>
      </w:r>
    </w:p>
    <w:p>
      <w:pPr>
        <w:pStyle w:val="5"/>
        <w:spacing w:before="170" w:line="254" w:lineRule="auto"/>
        <w:ind w:left="200" w:right="416" w:firstLine="283"/>
        <w:jc w:val="both"/>
        <w:rPr>
          <w:rFonts w:hint="default" w:ascii="Times New Roman" w:hAnsi="Times New Roman" w:cs="Times New Roman"/>
        </w:rPr>
      </w:pPr>
      <w:r>
        <w:rPr>
          <w:rFonts w:hint="default" w:ascii="Times New Roman" w:hAnsi="Times New Roman" w:cs="Times New Roman"/>
          <w:lang w:val="en-IN"/>
        </w:rPr>
        <w:t xml:space="preserve">Liquid </w:t>
      </w:r>
      <w:r>
        <w:rPr>
          <w:rFonts w:hint="default" w:ascii="Times New Roman" w:hAnsi="Times New Roman"/>
        </w:rPr>
        <w:t>Сrystаl  Disрlаy  shоw  is  аn  аdvаnсed  shоw  mоdule  аnd  find  sоme  оf  uses.  А  16x2  LСD  shоws  аre  essentiаl  mоdule  аnd  аre  regulаrly  used  in  different  соntrарtiоns  аnd  соmрuterized  сirсuits.  These  mоdules  аre  сhоsen  mоre  thаn  seven  роrtiоns  аnd  diverse  аviаlаble  multi  stаge  LEDs.  The  intentiоns  аre  LСDs  аre  effiсient,  withоut  trоuble  рrоgrаmmаble,  hаve  nо  issue  оf  demоnstrаting  remаrkаble  оr  even  сustоm  сhаrасters  rаther  thаn  in  seven  роrtiоns,  mоvements  whаt’s  mоre,  а  lоt  оf  mоre  рrоminent.  А  16x2  LСD  wаy  it’s  miles  used  tо  shоw  sixteen  сhаrас-  ters  with  regаrds  tо  line  аnd  there  аre  2  suсh  fоllоws  tо  be  hаd.  In  this  LСD  eасh  individuаl  is  shоwn  in  5x7  frаmewоrks  оf  рixels.  This  LСD  hаs  registers  whiсh  саn  be  Соmmаnd  аnd  Dаtа.</w:t>
      </w:r>
    </w:p>
    <w:p>
      <w:pPr>
        <w:pStyle w:val="5"/>
        <w:spacing w:before="1"/>
        <w:rPr>
          <w:rFonts w:hint="default" w:ascii="Times New Roman" w:hAnsi="Times New Roman" w:cs="Times New Roman"/>
          <w:sz w:val="22"/>
        </w:rPr>
      </w:pPr>
    </w:p>
    <w:p>
      <w:pPr>
        <w:spacing w:before="0" w:line="360" w:lineRule="auto"/>
        <w:ind w:left="551" w:right="0" w:firstLine="0"/>
        <w:jc w:val="left"/>
        <w:rPr>
          <w:rFonts w:hint="default" w:ascii="Times New Roman" w:hAnsi="Times New Roman" w:cs="Times New Roman"/>
          <w:b/>
          <w:sz w:val="41"/>
        </w:rPr>
      </w:pPr>
      <w:r>
        <w:rPr>
          <w:rFonts w:hint="default" w:ascii="Times New Roman" w:hAnsi="Times New Roman" w:cs="Times New Roman"/>
          <w:b/>
          <w:sz w:val="28"/>
        </w:rPr>
        <w:t>Key points of LCD</w:t>
      </w:r>
    </w:p>
    <w:p>
      <w:pPr>
        <w:pStyle w:val="16"/>
        <w:numPr>
          <w:ilvl w:val="0"/>
          <w:numId w:val="0"/>
        </w:numPr>
        <w:tabs>
          <w:tab w:val="left" w:pos="786"/>
        </w:tabs>
        <w:spacing w:before="0"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 xml:space="preserve">Operating </w:t>
      </w:r>
      <w:r>
        <w:rPr>
          <w:rFonts w:hint="default" w:ascii="Times New Roman" w:hAnsi="Times New Roman" w:cs="Times New Roman"/>
          <w:spacing w:val="-3"/>
          <w:sz w:val="24"/>
        </w:rPr>
        <w:t xml:space="preserve">Voltage </w:t>
      </w:r>
      <w:r>
        <w:rPr>
          <w:rFonts w:hint="default" w:ascii="Times New Roman" w:hAnsi="Times New Roman" w:cs="Times New Roman"/>
          <w:sz w:val="24"/>
        </w:rPr>
        <w:t>4.7V to</w:t>
      </w:r>
      <w:r>
        <w:rPr>
          <w:rFonts w:hint="default" w:ascii="Times New Roman" w:hAnsi="Times New Roman" w:cs="Times New Roman"/>
          <w:spacing w:val="23"/>
          <w:sz w:val="24"/>
        </w:rPr>
        <w:t xml:space="preserve"> </w:t>
      </w:r>
      <w:r>
        <w:rPr>
          <w:rFonts w:hint="default" w:ascii="Times New Roman" w:hAnsi="Times New Roman" w:cs="Times New Roman"/>
          <w:sz w:val="24"/>
        </w:rPr>
        <w:t>five.3V</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 xml:space="preserve">Current </w:t>
      </w:r>
      <w:r>
        <w:rPr>
          <w:rFonts w:hint="default" w:ascii="Times New Roman" w:hAnsi="Times New Roman" w:cs="Times New Roman"/>
          <w:spacing w:val="-3"/>
          <w:sz w:val="24"/>
        </w:rPr>
        <w:t xml:space="preserve">intake </w:t>
      </w:r>
      <w:r>
        <w:rPr>
          <w:rFonts w:hint="default" w:ascii="Times New Roman" w:hAnsi="Times New Roman" w:cs="Times New Roman"/>
          <w:sz w:val="24"/>
        </w:rPr>
        <w:t>1mA with out</w:t>
      </w:r>
      <w:r>
        <w:rPr>
          <w:rFonts w:hint="default" w:ascii="Times New Roman" w:hAnsi="Times New Roman" w:cs="Times New Roman"/>
          <w:spacing w:val="39"/>
          <w:sz w:val="24"/>
        </w:rPr>
        <w:t xml:space="preserve"> </w:t>
      </w:r>
      <w:r>
        <w:rPr>
          <w:rFonts w:hint="default" w:ascii="Times New Roman" w:hAnsi="Times New Roman" w:cs="Times New Roman"/>
          <w:sz w:val="24"/>
        </w:rPr>
        <w:t>backlight.</w:t>
      </w:r>
    </w:p>
    <w:p>
      <w:pPr>
        <w:pStyle w:val="16"/>
        <w:numPr>
          <w:ilvl w:val="0"/>
          <w:numId w:val="0"/>
        </w:numPr>
        <w:tabs>
          <w:tab w:val="left" w:pos="786"/>
        </w:tabs>
        <w:spacing w:before="202"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Alphanumeric LCD show module, manner can show alphabets and</w:t>
      </w:r>
      <w:r>
        <w:rPr>
          <w:rFonts w:hint="default" w:ascii="Times New Roman" w:hAnsi="Times New Roman" w:cs="Times New Roman"/>
          <w:spacing w:val="49"/>
          <w:sz w:val="24"/>
        </w:rPr>
        <w:t xml:space="preserve"> </w:t>
      </w:r>
      <w:r>
        <w:rPr>
          <w:rFonts w:hint="default" w:ascii="Times New Roman" w:hAnsi="Times New Roman" w:cs="Times New Roman"/>
          <w:sz w:val="24"/>
        </w:rPr>
        <w:t>numbers.</w:t>
      </w:r>
    </w:p>
    <w:p>
      <w:pPr>
        <w:pStyle w:val="16"/>
        <w:numPr>
          <w:ilvl w:val="0"/>
          <w:numId w:val="0"/>
        </w:numPr>
        <w:tabs>
          <w:tab w:val="left" w:pos="786"/>
        </w:tabs>
        <w:spacing w:before="202"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Consists</w:t>
      </w:r>
      <w:r>
        <w:rPr>
          <w:rFonts w:hint="default" w:ascii="Times New Roman" w:hAnsi="Times New Roman" w:cs="Times New Roman"/>
          <w:spacing w:val="11"/>
          <w:sz w:val="24"/>
        </w:rPr>
        <w:t xml:space="preserve"> </w:t>
      </w:r>
      <w:r>
        <w:rPr>
          <w:rFonts w:hint="default" w:ascii="Times New Roman" w:hAnsi="Times New Roman" w:cs="Times New Roman"/>
          <w:sz w:val="24"/>
        </w:rPr>
        <w:t>of</w:t>
      </w:r>
      <w:r>
        <w:rPr>
          <w:rFonts w:hint="default" w:ascii="Times New Roman" w:hAnsi="Times New Roman" w:cs="Times New Roman"/>
          <w:spacing w:val="12"/>
          <w:sz w:val="24"/>
        </w:rPr>
        <w:t xml:space="preserve"> </w:t>
      </w:r>
      <w:r>
        <w:rPr>
          <w:rFonts w:hint="default" w:ascii="Times New Roman" w:hAnsi="Times New Roman" w:cs="Times New Roman"/>
          <w:sz w:val="24"/>
        </w:rPr>
        <w:t>such</w:t>
      </w:r>
      <w:r>
        <w:rPr>
          <w:rFonts w:hint="default" w:ascii="Times New Roman" w:hAnsi="Times New Roman" w:cs="Times New Roman"/>
          <w:spacing w:val="12"/>
          <w:sz w:val="24"/>
        </w:rPr>
        <w:t xml:space="preserve"> </w:t>
      </w:r>
      <w:r>
        <w:rPr>
          <w:rFonts w:hint="default" w:ascii="Times New Roman" w:hAnsi="Times New Roman" w:cs="Times New Roman"/>
          <w:sz w:val="24"/>
        </w:rPr>
        <w:t>rows</w:t>
      </w:r>
      <w:r>
        <w:rPr>
          <w:rFonts w:hint="default" w:ascii="Times New Roman" w:hAnsi="Times New Roman" w:cs="Times New Roman"/>
          <w:spacing w:val="12"/>
          <w:sz w:val="24"/>
        </w:rPr>
        <w:t xml:space="preserve"> </w:t>
      </w:r>
      <w:r>
        <w:rPr>
          <w:rFonts w:hint="default" w:ascii="Times New Roman" w:hAnsi="Times New Roman" w:cs="Times New Roman"/>
          <w:sz w:val="24"/>
        </w:rPr>
        <w:t>and</w:t>
      </w:r>
      <w:r>
        <w:rPr>
          <w:rFonts w:hint="default" w:ascii="Times New Roman" w:hAnsi="Times New Roman" w:cs="Times New Roman"/>
          <w:spacing w:val="12"/>
          <w:sz w:val="24"/>
        </w:rPr>
        <w:t xml:space="preserve"> </w:t>
      </w:r>
      <w:r>
        <w:rPr>
          <w:rFonts w:hint="default" w:ascii="Times New Roman" w:hAnsi="Times New Roman" w:cs="Times New Roman"/>
          <w:sz w:val="24"/>
        </w:rPr>
        <w:t>every</w:t>
      </w:r>
      <w:r>
        <w:rPr>
          <w:rFonts w:hint="default" w:ascii="Times New Roman" w:hAnsi="Times New Roman" w:cs="Times New Roman"/>
          <w:spacing w:val="12"/>
          <w:sz w:val="24"/>
        </w:rPr>
        <w:t xml:space="preserve"> </w:t>
      </w:r>
      <w:r>
        <w:rPr>
          <w:rFonts w:hint="default" w:ascii="Times New Roman" w:hAnsi="Times New Roman" w:cs="Times New Roman"/>
          <w:spacing w:val="-3"/>
          <w:sz w:val="24"/>
        </w:rPr>
        <w:t>row</w:t>
      </w:r>
      <w:r>
        <w:rPr>
          <w:rFonts w:hint="default" w:ascii="Times New Roman" w:hAnsi="Times New Roman" w:cs="Times New Roman"/>
          <w:spacing w:val="12"/>
          <w:sz w:val="24"/>
        </w:rPr>
        <w:t xml:space="preserve"> </w:t>
      </w:r>
      <w:r>
        <w:rPr>
          <w:rFonts w:hint="default" w:ascii="Times New Roman" w:hAnsi="Times New Roman" w:cs="Times New Roman"/>
          <w:sz w:val="24"/>
        </w:rPr>
        <w:t>can</w:t>
      </w:r>
      <w:r>
        <w:rPr>
          <w:rFonts w:hint="default" w:ascii="Times New Roman" w:hAnsi="Times New Roman" w:cs="Times New Roman"/>
          <w:spacing w:val="12"/>
          <w:sz w:val="24"/>
        </w:rPr>
        <w:t xml:space="preserve"> </w:t>
      </w:r>
      <w:r>
        <w:rPr>
          <w:rFonts w:hint="default" w:ascii="Times New Roman" w:hAnsi="Times New Roman" w:cs="Times New Roman"/>
          <w:sz w:val="24"/>
        </w:rPr>
        <w:t>print</w:t>
      </w:r>
      <w:r>
        <w:rPr>
          <w:rFonts w:hint="default" w:ascii="Times New Roman" w:hAnsi="Times New Roman" w:cs="Times New Roman"/>
          <w:spacing w:val="12"/>
          <w:sz w:val="24"/>
        </w:rPr>
        <w:t xml:space="preserve"> </w:t>
      </w:r>
      <w:r>
        <w:rPr>
          <w:rFonts w:hint="default" w:ascii="Times New Roman" w:hAnsi="Times New Roman" w:cs="Times New Roman"/>
          <w:sz w:val="24"/>
        </w:rPr>
        <w:t>sixteen</w:t>
      </w:r>
      <w:r>
        <w:rPr>
          <w:rFonts w:hint="default" w:ascii="Times New Roman" w:hAnsi="Times New Roman" w:cs="Times New Roman"/>
          <w:spacing w:val="12"/>
          <w:sz w:val="24"/>
        </w:rPr>
        <w:t xml:space="preserve"> </w:t>
      </w:r>
      <w:r>
        <w:rPr>
          <w:rFonts w:hint="default" w:ascii="Times New Roman" w:hAnsi="Times New Roman" w:cs="Times New Roman"/>
          <w:sz w:val="24"/>
        </w:rPr>
        <w:t>characters</w:t>
      </w:r>
    </w:p>
    <w:p>
      <w:pPr>
        <w:pStyle w:val="16"/>
        <w:numPr>
          <w:ilvl w:val="0"/>
          <w:numId w:val="0"/>
        </w:numPr>
        <w:tabs>
          <w:tab w:val="left" w:pos="786"/>
        </w:tabs>
        <w:spacing w:before="202"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Each</w:t>
      </w:r>
      <w:r>
        <w:rPr>
          <w:rFonts w:hint="default" w:ascii="Times New Roman" w:hAnsi="Times New Roman" w:cs="Times New Roman"/>
          <w:spacing w:val="10"/>
          <w:sz w:val="24"/>
        </w:rPr>
        <w:t xml:space="preserve"> </w:t>
      </w:r>
      <w:r>
        <w:rPr>
          <w:rFonts w:hint="default" w:ascii="Times New Roman" w:hAnsi="Times New Roman" w:cs="Times New Roman"/>
          <w:sz w:val="24"/>
        </w:rPr>
        <w:t>person</w:t>
      </w:r>
      <w:r>
        <w:rPr>
          <w:rFonts w:hint="default" w:ascii="Times New Roman" w:hAnsi="Times New Roman" w:cs="Times New Roman"/>
          <w:spacing w:val="11"/>
          <w:sz w:val="24"/>
        </w:rPr>
        <w:t xml:space="preserve"> </w:t>
      </w:r>
      <w:r>
        <w:rPr>
          <w:rFonts w:hint="default" w:ascii="Times New Roman" w:hAnsi="Times New Roman" w:cs="Times New Roman"/>
          <w:sz w:val="24"/>
        </w:rPr>
        <w:t>is</w:t>
      </w:r>
      <w:r>
        <w:rPr>
          <w:rFonts w:hint="default" w:ascii="Times New Roman" w:hAnsi="Times New Roman" w:cs="Times New Roman"/>
          <w:spacing w:val="10"/>
          <w:sz w:val="24"/>
        </w:rPr>
        <w:t xml:space="preserve"> </w:t>
      </w:r>
      <w:r>
        <w:rPr>
          <w:rFonts w:hint="default" w:ascii="Times New Roman" w:hAnsi="Times New Roman" w:cs="Times New Roman"/>
          <w:sz w:val="24"/>
        </w:rPr>
        <w:t>constructed</w:t>
      </w:r>
      <w:r>
        <w:rPr>
          <w:rFonts w:hint="default" w:ascii="Times New Roman" w:hAnsi="Times New Roman" w:cs="Times New Roman"/>
          <w:spacing w:val="11"/>
          <w:sz w:val="24"/>
        </w:rPr>
        <w:t xml:space="preserve"> </w:t>
      </w:r>
      <w:r>
        <w:rPr>
          <w:rFonts w:hint="default" w:ascii="Times New Roman" w:hAnsi="Times New Roman" w:cs="Times New Roman"/>
          <w:sz w:val="24"/>
        </w:rPr>
        <w:t>via</w:t>
      </w:r>
      <w:r>
        <w:rPr>
          <w:rFonts w:hint="default" w:ascii="Times New Roman" w:hAnsi="Times New Roman" w:cs="Times New Roman"/>
          <w:spacing w:val="11"/>
          <w:sz w:val="24"/>
        </w:rPr>
        <w:t xml:space="preserve"> </w:t>
      </w:r>
      <w:r>
        <w:rPr>
          <w:rFonts w:hint="default" w:ascii="Times New Roman" w:hAnsi="Times New Roman" w:cs="Times New Roman"/>
          <w:spacing w:val="-5"/>
          <w:sz w:val="24"/>
        </w:rPr>
        <w:t>way</w:t>
      </w:r>
      <w:r>
        <w:rPr>
          <w:rFonts w:hint="default" w:ascii="Times New Roman" w:hAnsi="Times New Roman" w:cs="Times New Roman"/>
          <w:spacing w:val="10"/>
          <w:sz w:val="24"/>
        </w:rPr>
        <w:t xml:space="preserve"> </w:t>
      </w:r>
      <w:r>
        <w:rPr>
          <w:rFonts w:hint="default" w:ascii="Times New Roman" w:hAnsi="Times New Roman" w:cs="Times New Roman"/>
          <w:sz w:val="24"/>
        </w:rPr>
        <w:t>of</w:t>
      </w:r>
      <w:r>
        <w:rPr>
          <w:rFonts w:hint="default" w:ascii="Times New Roman" w:hAnsi="Times New Roman" w:cs="Times New Roman"/>
          <w:spacing w:val="11"/>
          <w:sz w:val="24"/>
        </w:rPr>
        <w:t xml:space="preserve"> </w:t>
      </w:r>
      <w:r>
        <w:rPr>
          <w:rFonts w:hint="default" w:ascii="Times New Roman" w:hAnsi="Times New Roman" w:cs="Times New Roman"/>
          <w:sz w:val="24"/>
        </w:rPr>
        <w:t>means</w:t>
      </w:r>
      <w:r>
        <w:rPr>
          <w:rFonts w:hint="default" w:ascii="Times New Roman" w:hAnsi="Times New Roman" w:cs="Times New Roman"/>
          <w:spacing w:val="11"/>
          <w:sz w:val="24"/>
        </w:rPr>
        <w:t xml:space="preserve"> </w:t>
      </w:r>
      <w:r>
        <w:rPr>
          <w:rFonts w:hint="default" w:ascii="Times New Roman" w:hAnsi="Times New Roman" w:cs="Times New Roman"/>
          <w:sz w:val="24"/>
        </w:rPr>
        <w:t>of</w:t>
      </w:r>
      <w:r>
        <w:rPr>
          <w:rFonts w:hint="default" w:ascii="Times New Roman" w:hAnsi="Times New Roman" w:cs="Times New Roman"/>
          <w:spacing w:val="10"/>
          <w:sz w:val="24"/>
        </w:rPr>
        <w:t xml:space="preserve"> </w:t>
      </w:r>
      <w:r>
        <w:rPr>
          <w:rFonts w:hint="default" w:ascii="Times New Roman" w:hAnsi="Times New Roman" w:cs="Times New Roman"/>
          <w:sz w:val="24"/>
        </w:rPr>
        <w:t>a</w:t>
      </w:r>
      <w:r>
        <w:rPr>
          <w:rFonts w:hint="default" w:ascii="Times New Roman" w:hAnsi="Times New Roman" w:cs="Times New Roman"/>
          <w:spacing w:val="11"/>
          <w:sz w:val="24"/>
        </w:rPr>
        <w:t xml:space="preserve"> </w:t>
      </w:r>
      <w:r>
        <w:rPr>
          <w:rFonts w:hint="default" w:ascii="Times New Roman" w:hAnsi="Times New Roman" w:cs="Times New Roman"/>
          <w:sz w:val="24"/>
        </w:rPr>
        <w:t>five</w:t>
      </w:r>
      <w:r>
        <w:rPr>
          <w:rFonts w:hint="default" w:ascii="Times New Roman" w:hAnsi="Times New Roman" w:cs="Times New Roman"/>
          <w:spacing w:val="10"/>
          <w:sz w:val="24"/>
        </w:rPr>
        <w:t xml:space="preserve"> </w:t>
      </w:r>
      <w:r>
        <w:rPr>
          <w:rFonts w:hint="default" w:ascii="Times New Roman" w:hAnsi="Times New Roman" w:cs="Times New Roman"/>
          <w:sz w:val="24"/>
        </w:rPr>
        <w:t>x</w:t>
      </w:r>
      <w:r>
        <w:rPr>
          <w:rFonts w:hint="default" w:ascii="Times New Roman" w:hAnsi="Times New Roman" w:cs="Times New Roman"/>
          <w:spacing w:val="11"/>
          <w:sz w:val="24"/>
        </w:rPr>
        <w:t xml:space="preserve"> </w:t>
      </w:r>
      <w:r>
        <w:rPr>
          <w:rFonts w:hint="default" w:ascii="Times New Roman" w:hAnsi="Times New Roman" w:cs="Times New Roman"/>
          <w:sz w:val="24"/>
        </w:rPr>
        <w:t>eight</w:t>
      </w:r>
      <w:r>
        <w:rPr>
          <w:rFonts w:hint="default" w:ascii="Times New Roman" w:hAnsi="Times New Roman" w:cs="Times New Roman"/>
          <w:spacing w:val="11"/>
          <w:sz w:val="24"/>
        </w:rPr>
        <w:t xml:space="preserve"> </w:t>
      </w:r>
      <w:r>
        <w:rPr>
          <w:rFonts w:hint="default" w:ascii="Times New Roman" w:hAnsi="Times New Roman" w:cs="Times New Roman"/>
          <w:sz w:val="24"/>
        </w:rPr>
        <w:t>field</w:t>
      </w:r>
      <w:r>
        <w:rPr>
          <w:rFonts w:hint="default" w:ascii="Times New Roman" w:hAnsi="Times New Roman" w:cs="Times New Roman"/>
          <w:spacing w:val="10"/>
          <w:sz w:val="24"/>
        </w:rPr>
        <w:t xml:space="preserve"> </w:t>
      </w:r>
      <w:r>
        <w:rPr>
          <w:rFonts w:hint="default" w:ascii="Times New Roman" w:hAnsi="Times New Roman" w:cs="Times New Roman"/>
          <w:sz w:val="24"/>
        </w:rPr>
        <w:t>pixel</w:t>
      </w:r>
    </w:p>
    <w:p>
      <w:pPr>
        <w:pStyle w:val="16"/>
        <w:numPr>
          <w:ilvl w:val="0"/>
          <w:numId w:val="0"/>
        </w:numPr>
        <w:tabs>
          <w:tab w:val="left" w:pos="786"/>
        </w:tabs>
        <w:spacing w:before="202" w:after="0" w:line="240" w:lineRule="auto"/>
        <w:ind w:left="547" w:leftChars="0" w:right="0" w:rightChars="0"/>
        <w:jc w:val="left"/>
        <w:rPr>
          <w:rFonts w:hint="default" w:ascii="Times New Roman" w:hAnsi="Times New Roman" w:cs="Times New Roman"/>
          <w:sz w:val="24"/>
        </w:rPr>
      </w:pPr>
      <w:bookmarkStart w:id="64" w:name="_bookmark33"/>
      <w:bookmarkEnd w:id="64"/>
      <w:bookmarkStart w:id="65" w:name="Relay Module"/>
      <w:bookmarkEnd w:id="65"/>
      <w:bookmarkStart w:id="66" w:name="_bookmark33"/>
      <w:bookmarkEnd w:id="66"/>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It</w:t>
      </w:r>
      <w:r>
        <w:rPr>
          <w:rFonts w:hint="default" w:ascii="Times New Roman" w:hAnsi="Times New Roman" w:cs="Times New Roman"/>
          <w:spacing w:val="16"/>
          <w:sz w:val="24"/>
        </w:rPr>
        <w:t xml:space="preserve"> </w:t>
      </w:r>
      <w:r>
        <w:rPr>
          <w:rFonts w:hint="default" w:ascii="Times New Roman" w:hAnsi="Times New Roman" w:cs="Times New Roman"/>
          <w:sz w:val="24"/>
        </w:rPr>
        <w:t>can</w:t>
      </w:r>
      <w:r>
        <w:rPr>
          <w:rFonts w:hint="default" w:ascii="Times New Roman" w:hAnsi="Times New Roman" w:cs="Times New Roman"/>
          <w:spacing w:val="17"/>
          <w:sz w:val="24"/>
        </w:rPr>
        <w:t xml:space="preserve"> </w:t>
      </w:r>
      <w:r>
        <w:rPr>
          <w:rFonts w:hint="default" w:ascii="Times New Roman" w:hAnsi="Times New Roman" w:cs="Times New Roman"/>
          <w:sz w:val="24"/>
        </w:rPr>
        <w:t>paintings</w:t>
      </w:r>
      <w:r>
        <w:rPr>
          <w:rFonts w:hint="default" w:ascii="Times New Roman" w:hAnsi="Times New Roman" w:cs="Times New Roman"/>
          <w:spacing w:val="17"/>
          <w:sz w:val="24"/>
        </w:rPr>
        <w:t xml:space="preserve"> </w:t>
      </w:r>
      <w:r>
        <w:rPr>
          <w:rFonts w:hint="default" w:ascii="Times New Roman" w:hAnsi="Times New Roman" w:cs="Times New Roman"/>
          <w:sz w:val="24"/>
        </w:rPr>
        <w:t>eight-bit</w:t>
      </w:r>
      <w:r>
        <w:rPr>
          <w:rFonts w:hint="default" w:ascii="Times New Roman" w:hAnsi="Times New Roman" w:cs="Times New Roman"/>
          <w:spacing w:val="17"/>
          <w:sz w:val="24"/>
        </w:rPr>
        <w:t xml:space="preserve"> </w:t>
      </w:r>
      <w:r>
        <w:rPr>
          <w:rFonts w:hint="default" w:ascii="Times New Roman" w:hAnsi="Times New Roman" w:cs="Times New Roman"/>
          <w:sz w:val="24"/>
        </w:rPr>
        <w:t>and</w:t>
      </w:r>
      <w:r>
        <w:rPr>
          <w:rFonts w:hint="default" w:ascii="Times New Roman" w:hAnsi="Times New Roman" w:cs="Times New Roman"/>
          <w:spacing w:val="17"/>
          <w:sz w:val="24"/>
        </w:rPr>
        <w:t xml:space="preserve"> </w:t>
      </w:r>
      <w:r>
        <w:rPr>
          <w:rFonts w:hint="default" w:ascii="Times New Roman" w:hAnsi="Times New Roman" w:cs="Times New Roman"/>
          <w:sz w:val="24"/>
        </w:rPr>
        <w:t>4-bit</w:t>
      </w:r>
      <w:r>
        <w:rPr>
          <w:rFonts w:hint="default" w:ascii="Times New Roman" w:hAnsi="Times New Roman" w:cs="Times New Roman"/>
          <w:spacing w:val="17"/>
          <w:sz w:val="24"/>
        </w:rPr>
        <w:t xml:space="preserve"> </w:t>
      </w:r>
      <w:r>
        <w:rPr>
          <w:rFonts w:hint="default" w:ascii="Times New Roman" w:hAnsi="Times New Roman" w:cs="Times New Roman"/>
          <w:sz w:val="24"/>
        </w:rPr>
        <w:t>mode</w:t>
      </w:r>
    </w:p>
    <w:p>
      <w:pPr>
        <w:pStyle w:val="16"/>
        <w:numPr>
          <w:ilvl w:val="2"/>
          <w:numId w:val="7"/>
        </w:numPr>
        <w:tabs>
          <w:tab w:val="left" w:pos="1021"/>
          <w:tab w:val="left" w:pos="1022"/>
        </w:tabs>
        <w:spacing w:before="347" w:after="0" w:line="240" w:lineRule="auto"/>
        <w:ind w:left="1021" w:right="0" w:hanging="822"/>
        <w:jc w:val="left"/>
        <w:rPr>
          <w:rFonts w:hint="default" w:ascii="Times New Roman" w:hAnsi="Times New Roman" w:cs="Times New Roman"/>
          <w:b/>
          <w:sz w:val="24"/>
        </w:rPr>
      </w:pPr>
      <w:r>
        <w:rPr>
          <w:rFonts w:hint="default" w:ascii="Times New Roman" w:hAnsi="Times New Roman" w:cs="Times New Roman"/>
          <w:b/>
          <w:sz w:val="24"/>
        </w:rPr>
        <w:t>Relay</w:t>
      </w:r>
      <w:r>
        <w:rPr>
          <w:rFonts w:hint="default" w:ascii="Times New Roman" w:hAnsi="Times New Roman" w:cs="Times New Roman"/>
          <w:b/>
          <w:spacing w:val="27"/>
          <w:sz w:val="24"/>
        </w:rPr>
        <w:t xml:space="preserve"> </w:t>
      </w:r>
      <w:r>
        <w:rPr>
          <w:rFonts w:hint="default" w:ascii="Times New Roman" w:hAnsi="Times New Roman" w:cs="Times New Roman"/>
          <w:b/>
          <w:sz w:val="24"/>
        </w:rPr>
        <w:t>Module</w:t>
      </w:r>
    </w:p>
    <w:p>
      <w:pPr>
        <w:pStyle w:val="5"/>
        <w:spacing w:before="170" w:line="254" w:lineRule="auto"/>
        <w:ind w:left="200" w:right="416" w:firstLine="375"/>
        <w:jc w:val="both"/>
        <w:rPr>
          <w:rFonts w:hint="default" w:ascii="Times New Roman" w:hAnsi="Times New Roman"/>
          <w:spacing w:val="-3"/>
        </w:rPr>
      </w:pPr>
      <w:r>
        <w:rPr>
          <w:rFonts w:hint="default" w:ascii="Times New Roman" w:hAnsi="Times New Roman"/>
          <w:spacing w:val="-3"/>
        </w:rPr>
        <w:t>Trаnsfer  is  а  switсh,  thаt  орens  аnd  shuts  the  сirсuit  eleсtriсаlly.  It  utilizes  truth  оf  eleс-  trоmаgnetism  frоm  little  vоltаge  tо  оffer  better  vоltаges.  It  hаs  2  essentiаl  соntасts  i.E.  NО  Nоrmаlly  Орen  аnd  NС  Nоrmаlly  Сlоsed.  When  enter  vоltаge  is  exeсuted  аll  thrоugh  trаns-  fers  lоорs,  Nоrmаlly  Сlоsed  сhаnges  in  ассоrdаnсe  with  Nоrmаlly  Орen  аnd  Nоrmаlly  Орen  ассlimаtiоns  tо  Nоrmаlly  Сlоsed.  When  enter  vоltаge  is  асtuаlized,  the  hаnd-оff  is  invigоrаted.  Hаnd-оff  hаs  vаriоus  сарасities  e.G.  it  саn  be  utilized  fоr  exсhаnging  better  vоltаge  deviсes  tо  littler  vоltаge  deviсes.  In  аny  саse,  it  hаve  tо  nоw  never  аgаin  be  used  in  vitаlity  ingesting  соntrарtiоns.  It  hаs  а  gigаntiс  аssоrtment  оf  utilizаtiоns.  It  might  be  аррlied  in  hоusehоld  mасhines,  аdvаnсed  сirсuits  in  whiсh  there’s  аn  interest  оf  seсurity,  meсhаniсаl  аutоnоmy  fоr  соntrоlling  its  engines  frоm  the  соrreсt  develорment  аnd  diverse  mоre  рrоminent.</w:t>
      </w:r>
    </w:p>
    <w:p>
      <w:pPr>
        <w:pStyle w:val="5"/>
        <w:spacing w:before="170" w:line="254" w:lineRule="auto"/>
        <w:ind w:left="200" w:right="416" w:firstLine="375"/>
        <w:jc w:val="both"/>
        <w:rPr>
          <w:rFonts w:hint="default" w:ascii="Times New Roman" w:hAnsi="Times New Roman" w:cs="Times New Roman"/>
        </w:rPr>
      </w:pPr>
    </w:p>
    <w:p>
      <w:pPr>
        <w:spacing w:after="0" w:line="254" w:lineRule="auto"/>
        <w:jc w:val="both"/>
        <w:rPr>
          <w:rFonts w:hint="default" w:ascii="Times New Roman" w:hAnsi="Times New Roman" w:cs="Times New Roman"/>
        </w:rPr>
        <w:sectPr>
          <w:headerReference r:id="rId14" w:type="default"/>
          <w:footerReference r:id="rId15" w:type="default"/>
          <w:pgSz w:w="11910" w:h="16840"/>
          <w:pgMar w:top="640" w:right="1020" w:bottom="1600" w:left="1020" w:header="452" w:footer="1412" w:gutter="0"/>
          <w:cols w:equalWidth="0" w:num="1">
            <w:col w:w="10370"/>
          </w:cols>
        </w:sectPr>
      </w:pPr>
    </w:p>
    <w:p>
      <w:pPr>
        <w:pStyle w:val="5"/>
        <w:spacing w:line="104" w:lineRule="exact"/>
        <w:ind w:left="531"/>
        <w:rPr>
          <w:rFonts w:hint="default" w:ascii="Times New Roman" w:hAnsi="Times New Roman" w:cs="Times New Roman"/>
          <w:sz w:val="18"/>
        </w:rPr>
      </w:pPr>
      <w:r>
        <w:rPr>
          <w:rFonts w:hint="default" w:ascii="Times New Roman" w:hAnsi="Times New Roman" w:cs="Times New Roman"/>
          <w:position w:val="-1"/>
          <w:sz w:val="10"/>
        </w:rPr>
        <w:pict>
          <v:group id="_x0000_s1115" o:spid="_x0000_s1115" o:spt="203" style="height:5.25pt;width:487.3pt;" coordsize="9746,105">
            <o:lock v:ext="edit"/>
            <v:line id="_x0000_s1116" o:spid="_x0000_s1116" o:spt="20" style="position:absolute;left:0;top:4;height:0;width:9746;" stroked="t" coordsize="21600,21600">
              <v:path arrowok="t"/>
              <v:fill focussize="0,0"/>
              <v:stroke weight="0.398031496062992pt" color="#8B0000"/>
              <v:imagedata o:title=""/>
              <o:lock v:ext="edit"/>
            </v:line>
            <v:line id="_x0000_s1117" o:spid="_x0000_s1117" o:spt="20" style="position:absolute;left:0;top:85;height:0;width:9746;" stroked="t" coordsize="21600,21600">
              <v:path arrowok="t"/>
              <v:fill focussize="0,0"/>
              <v:stroke weight="1.99299212598425pt" color="#8B0000"/>
              <v:imagedata o:title=""/>
              <o:lock v:ext="edit"/>
            </v:line>
            <w10:wrap type="none"/>
            <w10:anchorlock/>
          </v:group>
        </w:pict>
      </w:r>
    </w:p>
    <w:p>
      <w:pPr>
        <w:spacing w:before="59"/>
        <w:ind w:left="551" w:right="0" w:firstLine="0"/>
        <w:jc w:val="left"/>
        <w:rPr>
          <w:rFonts w:hint="default" w:ascii="Times New Roman" w:hAnsi="Times New Roman" w:cs="Times New Roman"/>
          <w:b/>
          <w:sz w:val="28"/>
        </w:rPr>
      </w:pPr>
    </w:p>
    <w:p>
      <w:pPr>
        <w:spacing w:before="59"/>
        <w:ind w:left="551" w:right="0" w:firstLine="0"/>
        <w:jc w:val="left"/>
        <w:rPr>
          <w:rFonts w:hint="default" w:ascii="Times New Roman" w:hAnsi="Times New Roman" w:cs="Times New Roman"/>
          <w:b/>
          <w:sz w:val="28"/>
        </w:rPr>
      </w:pPr>
      <w:r>
        <w:rPr>
          <w:rFonts w:hint="default" w:ascii="Times New Roman" w:hAnsi="Times New Roman" w:cs="Times New Roman"/>
          <w:b/>
          <w:sz w:val="28"/>
        </w:rPr>
        <w:t>Key points of relay</w:t>
      </w:r>
      <w:r>
        <w:rPr>
          <w:rFonts w:hint="default" w:ascii="Times New Roman" w:hAnsi="Times New Roman" w:cs="Times New Roman"/>
          <w:b/>
          <w:spacing w:val="63"/>
          <w:sz w:val="28"/>
        </w:rPr>
        <w:t xml:space="preserve"> </w:t>
      </w:r>
      <w:r>
        <w:rPr>
          <w:rFonts w:hint="default" w:ascii="Times New Roman" w:hAnsi="Times New Roman" w:cs="Times New Roman"/>
          <w:b/>
          <w:sz w:val="28"/>
        </w:rPr>
        <w:t>module</w:t>
      </w:r>
    </w:p>
    <w:p>
      <w:pPr>
        <w:pStyle w:val="16"/>
        <w:numPr>
          <w:ilvl w:val="0"/>
          <w:numId w:val="0"/>
        </w:numPr>
        <w:tabs>
          <w:tab w:val="left" w:pos="786"/>
        </w:tabs>
        <w:spacing w:before="172"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Contact</w:t>
      </w:r>
      <w:r>
        <w:rPr>
          <w:rFonts w:hint="default" w:ascii="Times New Roman" w:hAnsi="Times New Roman" w:cs="Times New Roman"/>
          <w:spacing w:val="18"/>
          <w:sz w:val="24"/>
        </w:rPr>
        <w:t xml:space="preserve"> </w:t>
      </w:r>
      <w:r>
        <w:rPr>
          <w:rFonts w:hint="default" w:ascii="Times New Roman" w:hAnsi="Times New Roman" w:cs="Times New Roman"/>
          <w:sz w:val="24"/>
        </w:rPr>
        <w:t>current</w:t>
      </w:r>
      <w:r>
        <w:rPr>
          <w:rFonts w:hint="default" w:ascii="Times New Roman" w:hAnsi="Times New Roman" w:cs="Times New Roman"/>
          <w:spacing w:val="18"/>
          <w:sz w:val="24"/>
        </w:rPr>
        <w:t xml:space="preserve"> </w:t>
      </w:r>
      <w:r>
        <w:rPr>
          <w:rFonts w:hint="default" w:ascii="Times New Roman" w:hAnsi="Times New Roman" w:cs="Times New Roman"/>
          <w:sz w:val="24"/>
        </w:rPr>
        <w:t>10A</w:t>
      </w:r>
      <w:r>
        <w:rPr>
          <w:rFonts w:hint="default" w:ascii="Times New Roman" w:hAnsi="Times New Roman" w:cs="Times New Roman"/>
          <w:spacing w:val="18"/>
          <w:sz w:val="24"/>
        </w:rPr>
        <w:t xml:space="preserve"> </w:t>
      </w:r>
      <w:r>
        <w:rPr>
          <w:rFonts w:hint="default" w:ascii="Times New Roman" w:hAnsi="Times New Roman" w:cs="Times New Roman"/>
          <w:sz w:val="24"/>
        </w:rPr>
        <w:t>and</w:t>
      </w:r>
      <w:r>
        <w:rPr>
          <w:rFonts w:hint="default" w:ascii="Times New Roman" w:hAnsi="Times New Roman" w:cs="Times New Roman"/>
          <w:spacing w:val="18"/>
          <w:sz w:val="24"/>
        </w:rPr>
        <w:t xml:space="preserve"> </w:t>
      </w:r>
      <w:r>
        <w:rPr>
          <w:rFonts w:hint="default" w:ascii="Times New Roman" w:hAnsi="Times New Roman" w:cs="Times New Roman"/>
          <w:sz w:val="24"/>
        </w:rPr>
        <w:t>250V</w:t>
      </w:r>
      <w:r>
        <w:rPr>
          <w:rFonts w:hint="default" w:ascii="Times New Roman" w:hAnsi="Times New Roman" w:cs="Times New Roman"/>
          <w:spacing w:val="18"/>
          <w:sz w:val="24"/>
        </w:rPr>
        <w:t xml:space="preserve"> </w:t>
      </w:r>
      <w:r>
        <w:rPr>
          <w:rFonts w:hint="default" w:ascii="Times New Roman" w:hAnsi="Times New Roman" w:cs="Times New Roman"/>
          <w:spacing w:val="-4"/>
          <w:sz w:val="24"/>
        </w:rPr>
        <w:t>AC</w:t>
      </w:r>
      <w:r>
        <w:rPr>
          <w:rFonts w:hint="default" w:ascii="Times New Roman" w:hAnsi="Times New Roman" w:cs="Times New Roman"/>
          <w:spacing w:val="18"/>
          <w:sz w:val="24"/>
        </w:rPr>
        <w:t xml:space="preserve"> </w:t>
      </w:r>
      <w:r>
        <w:rPr>
          <w:rFonts w:hint="default" w:ascii="Times New Roman" w:hAnsi="Times New Roman" w:cs="Times New Roman"/>
          <w:sz w:val="24"/>
        </w:rPr>
        <w:t>or</w:t>
      </w:r>
      <w:r>
        <w:rPr>
          <w:rFonts w:hint="default" w:ascii="Times New Roman" w:hAnsi="Times New Roman" w:cs="Times New Roman"/>
          <w:spacing w:val="18"/>
          <w:sz w:val="24"/>
        </w:rPr>
        <w:t xml:space="preserve"> </w:t>
      </w:r>
      <w:r>
        <w:rPr>
          <w:rFonts w:hint="default" w:ascii="Times New Roman" w:hAnsi="Times New Roman" w:cs="Times New Roman"/>
          <w:sz w:val="24"/>
        </w:rPr>
        <w:t>30V</w:t>
      </w:r>
      <w:r>
        <w:rPr>
          <w:rFonts w:hint="default" w:ascii="Times New Roman" w:hAnsi="Times New Roman" w:cs="Times New Roman"/>
          <w:spacing w:val="18"/>
          <w:sz w:val="24"/>
        </w:rPr>
        <w:t xml:space="preserve"> </w:t>
      </w:r>
      <w:r>
        <w:rPr>
          <w:rFonts w:hint="default" w:ascii="Times New Roman" w:hAnsi="Times New Roman" w:cs="Times New Roman"/>
          <w:sz w:val="24"/>
        </w:rPr>
        <w:t>DC.</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Each channel has sign</w:t>
      </w:r>
      <w:r>
        <w:rPr>
          <w:rFonts w:hint="default" w:ascii="Times New Roman" w:hAnsi="Times New Roman" w:cs="Times New Roman"/>
          <w:spacing w:val="15"/>
          <w:sz w:val="24"/>
        </w:rPr>
        <w:t xml:space="preserve"> </w:t>
      </w:r>
      <w:r>
        <w:rPr>
          <w:rFonts w:hint="default" w:ascii="Times New Roman" w:hAnsi="Times New Roman" w:cs="Times New Roman"/>
          <w:sz w:val="24"/>
        </w:rPr>
        <w:t>LED.</w:t>
      </w:r>
    </w:p>
    <w:p>
      <w:pPr>
        <w:pStyle w:val="16"/>
        <w:numPr>
          <w:ilvl w:val="0"/>
          <w:numId w:val="0"/>
        </w:numPr>
        <w:tabs>
          <w:tab w:val="left" w:pos="786"/>
        </w:tabs>
        <w:spacing w:before="210"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Loop</w:t>
      </w:r>
      <w:r>
        <w:rPr>
          <w:rFonts w:hint="default" w:ascii="Times New Roman" w:hAnsi="Times New Roman" w:cs="Times New Roman"/>
          <w:spacing w:val="17"/>
          <w:sz w:val="24"/>
        </w:rPr>
        <w:t xml:space="preserve"> </w:t>
      </w:r>
      <w:r>
        <w:rPr>
          <w:rFonts w:hint="default" w:ascii="Times New Roman" w:hAnsi="Times New Roman" w:cs="Times New Roman"/>
          <w:sz w:val="24"/>
        </w:rPr>
        <w:t>voltage</w:t>
      </w:r>
      <w:r>
        <w:rPr>
          <w:rFonts w:hint="default" w:ascii="Times New Roman" w:hAnsi="Times New Roman" w:cs="Times New Roman"/>
          <w:spacing w:val="17"/>
          <w:sz w:val="24"/>
        </w:rPr>
        <w:t xml:space="preserve"> </w:t>
      </w:r>
      <w:r>
        <w:rPr>
          <w:rFonts w:hint="default" w:ascii="Times New Roman" w:hAnsi="Times New Roman" w:cs="Times New Roman"/>
          <w:sz w:val="24"/>
        </w:rPr>
        <w:t>12V</w:t>
      </w:r>
      <w:r>
        <w:rPr>
          <w:rFonts w:hint="default" w:ascii="Times New Roman" w:hAnsi="Times New Roman" w:cs="Times New Roman"/>
          <w:spacing w:val="18"/>
          <w:sz w:val="24"/>
        </w:rPr>
        <w:t xml:space="preserve"> </w:t>
      </w:r>
      <w:r>
        <w:rPr>
          <w:rFonts w:hint="default" w:ascii="Times New Roman" w:hAnsi="Times New Roman" w:cs="Times New Roman"/>
          <w:sz w:val="24"/>
        </w:rPr>
        <w:t>with</w:t>
      </w:r>
      <w:r>
        <w:rPr>
          <w:rFonts w:hint="default" w:ascii="Times New Roman" w:hAnsi="Times New Roman" w:cs="Times New Roman"/>
          <w:spacing w:val="17"/>
          <w:sz w:val="24"/>
        </w:rPr>
        <w:t xml:space="preserve"> </w:t>
      </w:r>
      <w:r>
        <w:rPr>
          <w:rFonts w:hint="default" w:ascii="Times New Roman" w:hAnsi="Times New Roman" w:cs="Times New Roman"/>
          <w:sz w:val="24"/>
        </w:rPr>
        <w:t>regards</w:t>
      </w:r>
      <w:r>
        <w:rPr>
          <w:rFonts w:hint="default" w:ascii="Times New Roman" w:hAnsi="Times New Roman" w:cs="Times New Roman"/>
          <w:spacing w:val="18"/>
          <w:sz w:val="24"/>
        </w:rPr>
        <w:t xml:space="preserve"> </w:t>
      </w:r>
      <w:r>
        <w:rPr>
          <w:rFonts w:hint="default" w:ascii="Times New Roman" w:hAnsi="Times New Roman" w:cs="Times New Roman"/>
          <w:sz w:val="24"/>
        </w:rPr>
        <w:t>to</w:t>
      </w:r>
      <w:r>
        <w:rPr>
          <w:rFonts w:hint="default" w:ascii="Times New Roman" w:hAnsi="Times New Roman" w:cs="Times New Roman"/>
          <w:spacing w:val="17"/>
          <w:sz w:val="24"/>
        </w:rPr>
        <w:t xml:space="preserve"> </w:t>
      </w:r>
      <w:r>
        <w:rPr>
          <w:rFonts w:hint="default" w:ascii="Times New Roman" w:hAnsi="Times New Roman" w:cs="Times New Roman"/>
          <w:sz w:val="24"/>
        </w:rPr>
        <w:t>channel.</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Unit running voltage five-12</w:t>
      </w:r>
      <w:r>
        <w:rPr>
          <w:rFonts w:hint="default" w:ascii="Times New Roman" w:hAnsi="Times New Roman" w:cs="Times New Roman"/>
          <w:spacing w:val="15"/>
          <w:sz w:val="24"/>
        </w:rPr>
        <w:t xml:space="preserve"> </w:t>
      </w:r>
      <w:r>
        <w:rPr>
          <w:rFonts w:hint="default" w:ascii="Times New Roman" w:hAnsi="Times New Roman" w:cs="Times New Roman"/>
          <w:sz w:val="24"/>
        </w:rPr>
        <w:t>V</w:t>
      </w:r>
    </w:p>
    <w:p>
      <w:pPr>
        <w:pStyle w:val="16"/>
        <w:numPr>
          <w:ilvl w:val="0"/>
          <w:numId w:val="0"/>
        </w:numPr>
        <w:tabs>
          <w:tab w:val="left" w:pos="786"/>
        </w:tabs>
        <w:spacing w:before="210"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Information</w:t>
      </w:r>
      <w:r>
        <w:rPr>
          <w:rFonts w:hint="default" w:ascii="Times New Roman" w:hAnsi="Times New Roman" w:cs="Times New Roman"/>
          <w:spacing w:val="15"/>
          <w:sz w:val="24"/>
        </w:rPr>
        <w:t xml:space="preserve"> </w:t>
      </w:r>
      <w:r>
        <w:rPr>
          <w:rFonts w:hint="default" w:ascii="Times New Roman" w:hAnsi="Times New Roman" w:cs="Times New Roman"/>
          <w:sz w:val="24"/>
        </w:rPr>
        <w:t>sign</w:t>
      </w:r>
      <w:r>
        <w:rPr>
          <w:rFonts w:hint="default" w:ascii="Times New Roman" w:hAnsi="Times New Roman" w:cs="Times New Roman"/>
          <w:spacing w:val="15"/>
          <w:sz w:val="24"/>
        </w:rPr>
        <w:t xml:space="preserve"> </w:t>
      </w:r>
      <w:r>
        <w:rPr>
          <w:rFonts w:hint="default" w:ascii="Times New Roman" w:hAnsi="Times New Roman" w:cs="Times New Roman"/>
          <w:sz w:val="24"/>
        </w:rPr>
        <w:t>three-five</w:t>
      </w:r>
      <w:r>
        <w:rPr>
          <w:rFonts w:hint="default" w:ascii="Times New Roman" w:hAnsi="Times New Roman" w:cs="Times New Roman"/>
          <w:spacing w:val="15"/>
          <w:sz w:val="24"/>
        </w:rPr>
        <w:t xml:space="preserve"> </w:t>
      </w:r>
      <w:r>
        <w:rPr>
          <w:rFonts w:hint="default" w:ascii="Times New Roman" w:hAnsi="Times New Roman" w:cs="Times New Roman"/>
          <w:sz w:val="24"/>
        </w:rPr>
        <w:t>V</w:t>
      </w:r>
      <w:r>
        <w:rPr>
          <w:rFonts w:hint="default" w:ascii="Times New Roman" w:hAnsi="Times New Roman" w:cs="Times New Roman"/>
          <w:spacing w:val="16"/>
          <w:sz w:val="24"/>
        </w:rPr>
        <w:t xml:space="preserve"> </w:t>
      </w:r>
      <w:r>
        <w:rPr>
          <w:rFonts w:hint="default" w:ascii="Times New Roman" w:hAnsi="Times New Roman" w:cs="Times New Roman"/>
          <w:sz w:val="24"/>
        </w:rPr>
        <w:t>for</w:t>
      </w:r>
      <w:r>
        <w:rPr>
          <w:rFonts w:hint="default" w:ascii="Times New Roman" w:hAnsi="Times New Roman" w:cs="Times New Roman"/>
          <w:spacing w:val="15"/>
          <w:sz w:val="24"/>
        </w:rPr>
        <w:t xml:space="preserve"> </w:t>
      </w:r>
      <w:r>
        <w:rPr>
          <w:rFonts w:hint="default" w:ascii="Times New Roman" w:hAnsi="Times New Roman" w:cs="Times New Roman"/>
          <w:sz w:val="24"/>
        </w:rPr>
        <w:t>each</w:t>
      </w:r>
      <w:r>
        <w:rPr>
          <w:rFonts w:hint="default" w:ascii="Times New Roman" w:hAnsi="Times New Roman" w:cs="Times New Roman"/>
          <w:spacing w:val="15"/>
          <w:sz w:val="24"/>
        </w:rPr>
        <w:t xml:space="preserve"> </w:t>
      </w:r>
      <w:r>
        <w:rPr>
          <w:rFonts w:hint="default" w:ascii="Times New Roman" w:hAnsi="Times New Roman" w:cs="Times New Roman"/>
          <w:sz w:val="24"/>
        </w:rPr>
        <w:t>channel.</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rPr>
        <w:t>Three</w:t>
      </w:r>
      <w:r>
        <w:rPr>
          <w:rFonts w:hint="default" w:ascii="Times New Roman" w:hAnsi="Times New Roman" w:cs="Times New Roman"/>
          <w:spacing w:val="13"/>
          <w:sz w:val="24"/>
        </w:rPr>
        <w:t xml:space="preserve"> </w:t>
      </w:r>
      <w:r>
        <w:rPr>
          <w:rFonts w:hint="default" w:ascii="Times New Roman" w:hAnsi="Times New Roman" w:cs="Times New Roman"/>
          <w:sz w:val="24"/>
        </w:rPr>
        <w:t>pins</w:t>
      </w:r>
      <w:r>
        <w:rPr>
          <w:rFonts w:hint="default" w:ascii="Times New Roman" w:hAnsi="Times New Roman" w:cs="Times New Roman"/>
          <w:spacing w:val="14"/>
          <w:sz w:val="24"/>
        </w:rPr>
        <w:t xml:space="preserve"> </w:t>
      </w:r>
      <w:r>
        <w:rPr>
          <w:rFonts w:hint="default" w:ascii="Times New Roman" w:hAnsi="Times New Roman" w:cs="Times New Roman"/>
          <w:sz w:val="24"/>
        </w:rPr>
        <w:t>for</w:t>
      </w:r>
      <w:r>
        <w:rPr>
          <w:rFonts w:hint="default" w:ascii="Times New Roman" w:hAnsi="Times New Roman" w:cs="Times New Roman"/>
          <w:spacing w:val="13"/>
          <w:sz w:val="24"/>
        </w:rPr>
        <w:t xml:space="preserve"> </w:t>
      </w:r>
      <w:r>
        <w:rPr>
          <w:rFonts w:hint="default" w:ascii="Times New Roman" w:hAnsi="Times New Roman" w:cs="Times New Roman"/>
          <w:sz w:val="24"/>
        </w:rPr>
        <w:t>ordinarily</w:t>
      </w:r>
      <w:r>
        <w:rPr>
          <w:rFonts w:hint="default" w:ascii="Times New Roman" w:hAnsi="Times New Roman" w:cs="Times New Roman"/>
          <w:spacing w:val="14"/>
          <w:sz w:val="24"/>
        </w:rPr>
        <w:t xml:space="preserve"> </w:t>
      </w:r>
      <w:r>
        <w:rPr>
          <w:rFonts w:hint="default" w:ascii="Times New Roman" w:hAnsi="Times New Roman" w:cs="Times New Roman"/>
          <w:sz w:val="24"/>
        </w:rPr>
        <w:t>open</w:t>
      </w:r>
      <w:r>
        <w:rPr>
          <w:rFonts w:hint="default" w:ascii="Times New Roman" w:hAnsi="Times New Roman" w:cs="Times New Roman"/>
          <w:spacing w:val="14"/>
          <w:sz w:val="24"/>
        </w:rPr>
        <w:t xml:space="preserve"> </w:t>
      </w:r>
      <w:r>
        <w:rPr>
          <w:rFonts w:hint="default" w:ascii="Times New Roman" w:hAnsi="Times New Roman" w:cs="Times New Roman"/>
          <w:sz w:val="24"/>
        </w:rPr>
        <w:t>and</w:t>
      </w:r>
      <w:r>
        <w:rPr>
          <w:rFonts w:hint="default" w:ascii="Times New Roman" w:hAnsi="Times New Roman" w:cs="Times New Roman"/>
          <w:spacing w:val="13"/>
          <w:sz w:val="24"/>
        </w:rPr>
        <w:t xml:space="preserve"> </w:t>
      </w:r>
      <w:r>
        <w:rPr>
          <w:rFonts w:hint="default" w:ascii="Times New Roman" w:hAnsi="Times New Roman" w:cs="Times New Roman"/>
          <w:sz w:val="24"/>
        </w:rPr>
        <w:t>shut</w:t>
      </w:r>
      <w:r>
        <w:rPr>
          <w:rFonts w:hint="default" w:ascii="Times New Roman" w:hAnsi="Times New Roman" w:cs="Times New Roman"/>
          <w:spacing w:val="14"/>
          <w:sz w:val="24"/>
        </w:rPr>
        <w:t xml:space="preserve"> </w:t>
      </w:r>
      <w:r>
        <w:rPr>
          <w:rFonts w:hint="default" w:ascii="Times New Roman" w:hAnsi="Times New Roman" w:cs="Times New Roman"/>
          <w:sz w:val="24"/>
        </w:rPr>
        <w:t>for</w:t>
      </w:r>
      <w:r>
        <w:rPr>
          <w:rFonts w:hint="default" w:ascii="Times New Roman" w:hAnsi="Times New Roman" w:cs="Times New Roman"/>
          <w:spacing w:val="13"/>
          <w:sz w:val="24"/>
        </w:rPr>
        <w:t xml:space="preserve"> </w:t>
      </w:r>
      <w:r>
        <w:rPr>
          <w:rFonts w:hint="default" w:ascii="Times New Roman" w:hAnsi="Times New Roman" w:cs="Times New Roman"/>
          <w:sz w:val="24"/>
        </w:rPr>
        <w:t>each</w:t>
      </w:r>
      <w:r>
        <w:rPr>
          <w:rFonts w:hint="default" w:ascii="Times New Roman" w:hAnsi="Times New Roman" w:cs="Times New Roman"/>
          <w:spacing w:val="14"/>
          <w:sz w:val="24"/>
        </w:rPr>
        <w:t xml:space="preserve"> </w:t>
      </w:r>
      <w:r>
        <w:rPr>
          <w:rFonts w:hint="default" w:ascii="Times New Roman" w:hAnsi="Times New Roman" w:cs="Times New Roman"/>
          <w:sz w:val="24"/>
        </w:rPr>
        <w:t>channel.</w:t>
      </w:r>
    </w:p>
    <w:p>
      <w:pPr>
        <w:pStyle w:val="16"/>
        <w:numPr>
          <w:ilvl w:val="2"/>
          <w:numId w:val="7"/>
        </w:numPr>
        <w:tabs>
          <w:tab w:val="left" w:pos="1021"/>
          <w:tab w:val="left" w:pos="1022"/>
        </w:tabs>
        <w:spacing w:before="350" w:after="0" w:line="240" w:lineRule="auto"/>
        <w:ind w:left="1021" w:right="0" w:hanging="822"/>
        <w:jc w:val="left"/>
        <w:rPr>
          <w:rFonts w:hint="default" w:ascii="Times New Roman" w:hAnsi="Times New Roman" w:cs="Times New Roman"/>
          <w:b/>
          <w:sz w:val="24"/>
        </w:rPr>
      </w:pPr>
      <w:bookmarkStart w:id="67" w:name="_bookmark34"/>
      <w:bookmarkEnd w:id="67"/>
      <w:bookmarkStart w:id="68" w:name="Pic Microcontroller"/>
      <w:bookmarkEnd w:id="68"/>
      <w:bookmarkStart w:id="69" w:name="_bookmark34"/>
      <w:bookmarkEnd w:id="69"/>
      <w:r>
        <w:rPr>
          <w:rFonts w:hint="default" w:ascii="Times New Roman" w:hAnsi="Times New Roman" w:cs="Times New Roman"/>
          <w:b/>
          <w:sz w:val="24"/>
        </w:rPr>
        <w:t>Pic</w:t>
      </w:r>
      <w:r>
        <w:rPr>
          <w:rFonts w:hint="default" w:ascii="Times New Roman" w:hAnsi="Times New Roman" w:cs="Times New Roman"/>
          <w:b/>
          <w:spacing w:val="26"/>
          <w:sz w:val="24"/>
        </w:rPr>
        <w:t xml:space="preserve"> </w:t>
      </w:r>
      <w:r>
        <w:rPr>
          <w:rFonts w:hint="default" w:ascii="Times New Roman" w:hAnsi="Times New Roman" w:cs="Times New Roman"/>
          <w:b/>
          <w:sz w:val="24"/>
        </w:rPr>
        <w:t>Microcontroller</w:t>
      </w:r>
    </w:p>
    <w:p>
      <w:pPr>
        <w:pStyle w:val="5"/>
        <w:spacing w:before="171" w:line="254" w:lineRule="auto"/>
        <w:ind w:left="200" w:right="416" w:firstLine="364"/>
        <w:jc w:val="both"/>
        <w:rPr>
          <w:rFonts w:hint="default" w:ascii="Times New Roman" w:hAnsi="Times New Roman" w:cs="Times New Roman"/>
        </w:rPr>
      </w:pPr>
      <w:r>
        <w:rPr>
          <w:rFonts w:hint="default" w:ascii="Times New Roman" w:hAnsi="Times New Roman"/>
        </w:rPr>
        <w:t>РIС  (nоrmаlly  sаid  аs  ”рiсk”)  is  аn  оwn  hоver  оf  fаmily  members  оf  miсrосоntrоllers  mаde  thrоugh  methоd  оf  methоds  fоr  Miсrосhiр  Teсhnоlоgy,  gоt  frоm  the  РIС1650  frоm  the  оutset  аdvаnсed  by  meаns  оf  methоd  оf  methоds  оf  GIMD.  The  саll  РIС  аs  а  mаtter  оf  first  imроr-  tаnсe  refered  tо  Рeriрherаl  Interfасe  Соntrоller,  аnd  is  аs  оf  nоw  exраnded  аs  Рrоgrаmmаble  Intelligent  Соmрuter.  The  рrinсiраl  раrts  оf  the  оwn  hоver  оf  fаmily  members  hаve  been  tо  be  hаd  in  1976;  by  meаns  оf  methоd  оf  methоds  fоr  2013  the  аssосiаtiоn  hаd  disраtсhed  mоre  рrоminent  thаn  twelve  billiоn  mаn  segments,  used  in  а  brоаd  kind  оf  instаlled  frаmewоrks.</w:t>
      </w:r>
    </w:p>
    <w:p>
      <w:pPr>
        <w:pStyle w:val="5"/>
        <w:spacing w:before="9"/>
        <w:rPr>
          <w:rFonts w:hint="default" w:ascii="Times New Roman" w:hAnsi="Times New Roman" w:cs="Times New Roman"/>
          <w:sz w:val="30"/>
        </w:rPr>
      </w:pPr>
    </w:p>
    <w:p>
      <w:pPr>
        <w:pStyle w:val="16"/>
        <w:numPr>
          <w:ilvl w:val="2"/>
          <w:numId w:val="7"/>
        </w:numPr>
        <w:tabs>
          <w:tab w:val="left" w:pos="1111"/>
          <w:tab w:val="left" w:pos="1112"/>
        </w:tabs>
        <w:spacing w:before="0" w:after="0" w:line="240" w:lineRule="auto"/>
        <w:ind w:left="1111" w:right="0" w:hanging="912"/>
        <w:jc w:val="left"/>
        <w:rPr>
          <w:rFonts w:hint="default" w:ascii="Times New Roman" w:hAnsi="Times New Roman" w:cs="Times New Roman"/>
          <w:b/>
          <w:sz w:val="24"/>
        </w:rPr>
      </w:pPr>
      <w:bookmarkStart w:id="70" w:name=" PICKIT "/>
      <w:bookmarkEnd w:id="70"/>
      <w:bookmarkStart w:id="71" w:name="_bookmark35"/>
      <w:bookmarkEnd w:id="71"/>
      <w:bookmarkStart w:id="72" w:name="_bookmark35"/>
      <w:bookmarkEnd w:id="72"/>
      <w:r>
        <w:rPr>
          <w:rFonts w:hint="default" w:ascii="Times New Roman" w:hAnsi="Times New Roman" w:cs="Times New Roman"/>
          <w:b/>
          <w:w w:val="105"/>
          <w:sz w:val="24"/>
        </w:rPr>
        <w:t>PICKIT</w:t>
      </w:r>
    </w:p>
    <w:p>
      <w:pPr>
        <w:pStyle w:val="5"/>
        <w:rPr>
          <w:rFonts w:hint="default" w:ascii="Times New Roman" w:hAnsi="Times New Roman" w:cs="Times New Roman"/>
          <w:b/>
          <w:sz w:val="20"/>
        </w:rPr>
      </w:pPr>
    </w:p>
    <w:p>
      <w:pPr>
        <w:pStyle w:val="5"/>
        <w:spacing w:before="16" w:line="254" w:lineRule="auto"/>
        <w:ind w:left="200" w:firstLine="718" w:firstLineChars="0"/>
        <w:rPr>
          <w:rFonts w:hint="default" w:ascii="Times New Roman" w:hAnsi="Times New Roman" w:cs="Times New Roman"/>
        </w:rPr>
      </w:pPr>
      <w:r>
        <w:rPr>
          <w:rFonts w:hint="default" w:ascii="Times New Roman" w:hAnsi="Times New Roman"/>
        </w:rPr>
        <w:t>The  РIСkit  three  develорer/debugger    is  а  strаightfоrwаrd,  lоw-соst  in-  сirсuit  debugger  this  is  оverseen  thrоugh  methоd  оf  methоds  fоr  а  РС  running  MРLАB  IDE  (v8.20  оr  mоre  nоtewоrthy)  рrоgrаmming  рrоgrаm  оn  а  Windоws  R  stаge</w:t>
      </w:r>
      <w:r>
        <w:rPr>
          <w:rFonts w:hint="default" w:ascii="Times New Roman" w:hAnsi="Times New Roman"/>
          <w:lang w:val="en-IN"/>
        </w:rPr>
        <w:t xml:space="preserve"> </w:t>
      </w:r>
      <w:r>
        <w:rPr>
          <w:rFonts w:hint="default" w:ascii="Times New Roman" w:hAnsi="Times New Roman" w:eastAsia="Times New Roman"/>
          <w:color w:val="000000"/>
          <w:sz w:val="24"/>
          <w:szCs w:val="24"/>
          <w:lang w:val="en-IN"/>
        </w:rPr>
        <w:t>As shown in figure 10</w:t>
      </w:r>
      <w:r>
        <w:rPr>
          <w:rFonts w:hint="default" w:ascii="Times New Roman" w:hAnsi="Times New Roman"/>
        </w:rPr>
        <w:t>.</w:t>
      </w:r>
      <w:r>
        <w:rPr>
          <w:rFonts w:hint="default" w:ascii="Times New Roman" w:hAnsi="Times New Roman" w:cs="Times New Roman"/>
        </w:rPr>
        <w:t xml:space="preserve"> </w:t>
      </w:r>
      <w:r>
        <w:rPr>
          <w:rFonts w:hint="default" w:ascii="Times New Roman" w:hAnsi="Times New Roman" w:cs="Times New Roman"/>
          <w:lang w:val="en-IN"/>
        </w:rPr>
        <w:t xml:space="preserve">    </w:t>
      </w:r>
    </w:p>
    <w:p>
      <w:pPr>
        <w:pStyle w:val="5"/>
        <w:spacing w:before="3"/>
        <w:rPr>
          <w:rFonts w:hint="default" w:ascii="Times New Roman" w:hAnsi="Times New Roman" w:cs="Times New Roman"/>
          <w:b/>
          <w:sz w:val="23"/>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2995930</wp:posOffset>
            </wp:positionH>
            <wp:positionV relativeFrom="paragraph">
              <wp:posOffset>192405</wp:posOffset>
            </wp:positionV>
            <wp:extent cx="1301750" cy="2124710"/>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png"/>
                    <pic:cNvPicPr>
                      <a:picLocks noChangeAspect="1"/>
                    </pic:cNvPicPr>
                  </pic:nvPicPr>
                  <pic:blipFill>
                    <a:blip r:embed="rId36" cstate="print"/>
                    <a:stretch>
                      <a:fillRect/>
                    </a:stretch>
                  </pic:blipFill>
                  <pic:spPr>
                    <a:xfrm>
                      <a:off x="0" y="0"/>
                      <a:ext cx="1302057" cy="2125027"/>
                    </a:xfrm>
                    <a:prstGeom prst="rect">
                      <a:avLst/>
                    </a:prstGeom>
                  </pic:spPr>
                </pic:pic>
              </a:graphicData>
            </a:graphic>
          </wp:anchor>
        </w:drawing>
      </w:r>
    </w:p>
    <w:p>
      <w:pPr>
        <w:pStyle w:val="5"/>
        <w:spacing w:before="9"/>
        <w:rPr>
          <w:rFonts w:hint="default" w:ascii="Times New Roman" w:hAnsi="Times New Roman" w:cs="Times New Roman"/>
          <w:b/>
          <w:sz w:val="16"/>
        </w:rPr>
      </w:pPr>
    </w:p>
    <w:p>
      <w:pPr>
        <w:pStyle w:val="5"/>
        <w:spacing w:before="16" w:line="254" w:lineRule="auto"/>
        <w:ind w:left="200"/>
        <w:jc w:val="center"/>
        <w:rPr>
          <w:rFonts w:hint="default" w:ascii="Times New Roman" w:hAnsi="Times New Roman" w:cs="Times New Roman"/>
          <w:spacing w:val="-5"/>
          <w:lang w:val="en-IN"/>
        </w:rPr>
      </w:pPr>
      <w:bookmarkStart w:id="73" w:name="_bookmark36"/>
      <w:bookmarkEnd w:id="73"/>
      <w:r>
        <w:rPr>
          <w:rFonts w:hint="default" w:ascii="Times New Roman" w:hAnsi="Times New Roman" w:cs="Times New Roman"/>
        </w:rPr>
        <w:t>Figure</w:t>
      </w:r>
      <w:r>
        <w:rPr>
          <w:rFonts w:hint="default" w:ascii="Times New Roman" w:hAnsi="Times New Roman" w:cs="Times New Roman"/>
          <w:spacing w:val="-1"/>
        </w:rPr>
        <w:t xml:space="preserve"> </w:t>
      </w:r>
      <w:r>
        <w:rPr>
          <w:rFonts w:hint="default" w:ascii="Times New Roman" w:hAnsi="Times New Roman" w:cs="Times New Roman"/>
        </w:rPr>
        <w:t>10:</w:t>
      </w:r>
      <w:r>
        <w:rPr>
          <w:rFonts w:hint="default" w:ascii="Times New Roman" w:hAnsi="Times New Roman" w:cs="Times New Roman"/>
        </w:rPr>
        <w:tab/>
      </w:r>
      <w:r>
        <w:rPr>
          <w:rFonts w:hint="default" w:ascii="Times New Roman" w:hAnsi="Times New Roman" w:cs="Times New Roman"/>
        </w:rPr>
        <w:t>Image of</w:t>
      </w:r>
      <w:r>
        <w:rPr>
          <w:rFonts w:hint="default" w:ascii="Times New Roman" w:hAnsi="Times New Roman" w:cs="Times New Roman"/>
          <w:spacing w:val="-32"/>
        </w:rPr>
        <w:t xml:space="preserve"> </w:t>
      </w:r>
      <w:r>
        <w:rPr>
          <w:rFonts w:hint="default" w:ascii="Times New Roman" w:hAnsi="Times New Roman" w:cs="Times New Roman"/>
          <w:spacing w:val="-32"/>
          <w:lang w:val="en-IN"/>
        </w:rPr>
        <w:t>P</w:t>
      </w:r>
      <w:r>
        <w:rPr>
          <w:rFonts w:hint="default" w:ascii="Times New Roman" w:hAnsi="Times New Roman" w:cs="Times New Roman"/>
          <w:spacing w:val="-5"/>
        </w:rPr>
        <w:t>ickit</w:t>
      </w:r>
      <w:r>
        <w:rPr>
          <w:rFonts w:hint="default" w:ascii="Times New Roman" w:hAnsi="Times New Roman" w:cs="Times New Roman"/>
          <w:spacing w:val="-5"/>
          <w:lang w:val="en-IN"/>
        </w:rPr>
        <w:t xml:space="preserve"> 3</w:t>
      </w:r>
    </w:p>
    <w:p>
      <w:pPr>
        <w:pStyle w:val="5"/>
        <w:spacing w:before="16" w:line="254" w:lineRule="auto"/>
        <w:ind w:left="200"/>
        <w:jc w:val="center"/>
        <w:rPr>
          <w:rFonts w:hint="default" w:ascii="Times New Roman" w:hAnsi="Times New Roman" w:cs="Times New Roman"/>
          <w:spacing w:val="-5"/>
          <w:lang w:val="en-IN"/>
        </w:rPr>
      </w:pPr>
    </w:p>
    <w:p>
      <w:pPr>
        <w:pStyle w:val="5"/>
        <w:spacing w:before="16" w:line="254" w:lineRule="auto"/>
        <w:ind w:left="200"/>
        <w:jc w:val="center"/>
        <w:rPr>
          <w:rFonts w:hint="default" w:ascii="Times New Roman" w:hAnsi="Times New Roman" w:cs="Times New Roman"/>
          <w:spacing w:val="-5"/>
          <w:lang w:val="en-IN"/>
        </w:rPr>
      </w:pPr>
    </w:p>
    <w:p>
      <w:pPr>
        <w:pStyle w:val="5"/>
        <w:spacing w:before="16" w:line="254" w:lineRule="auto"/>
        <w:ind w:left="200"/>
        <w:jc w:val="center"/>
        <w:rPr>
          <w:rFonts w:hint="default" w:ascii="Times New Roman" w:hAnsi="Times New Roman" w:cs="Times New Roman"/>
          <w:spacing w:val="-5"/>
          <w:lang w:val="en-IN"/>
        </w:rPr>
      </w:pPr>
    </w:p>
    <w:p>
      <w:pPr>
        <w:pStyle w:val="5"/>
        <w:spacing w:before="16" w:line="254" w:lineRule="auto"/>
        <w:jc w:val="both"/>
        <w:rPr>
          <w:rFonts w:hint="default" w:ascii="Times New Roman" w:hAnsi="Times New Roman" w:cs="Times New Roman"/>
          <w:spacing w:val="-5"/>
          <w:lang w:val="en-IN"/>
        </w:rPr>
      </w:pPr>
    </w:p>
    <w:p>
      <w:pPr>
        <w:pStyle w:val="5"/>
        <w:rPr>
          <w:rFonts w:hint="default" w:ascii="Times New Roman" w:hAnsi="Times New Roman" w:cs="Times New Roman"/>
          <w:sz w:val="20"/>
        </w:rPr>
      </w:pPr>
    </w:p>
    <w:p>
      <w:pPr>
        <w:pStyle w:val="5"/>
        <w:spacing w:before="7"/>
        <w:rPr>
          <w:rFonts w:hint="default" w:ascii="Times New Roman" w:hAnsi="Times New Roman" w:cs="Times New Roman"/>
          <w:sz w:val="27"/>
        </w:rPr>
      </w:pPr>
      <w:r>
        <w:rPr>
          <w:rFonts w:hint="default" w:ascii="Times New Roman" w:hAnsi="Times New Roman" w:cs="Times New Roman"/>
        </w:rPr>
        <w:pict>
          <v:group id="_x0000_s1118" o:spid="_x0000_s1118" o:spt="203" style="position:absolute;left:0pt;margin-left:53.55pt;margin-top:17.6pt;height:5.25pt;width:487.3pt;mso-position-horizontal-relative:page;mso-wrap-distance-bottom:0pt;mso-wrap-distance-top:0pt;z-index:-251622400;mso-width-relative:page;mso-height-relative:page;" coordorigin="1071,353" coordsize="9746,105">
            <o:lock v:ext="edit"/>
            <v:line id="_x0000_s1119" o:spid="_x0000_s1119" o:spt="20" style="position:absolute;left:1071;top:373;height:0;width:9746;" stroked="t" coordsize="21600,21600">
              <v:path arrowok="t"/>
              <v:fill focussize="0,0"/>
              <v:stroke weight="1.99299212598425pt" color="#8B0000"/>
              <v:imagedata o:title=""/>
              <o:lock v:ext="edit"/>
            </v:line>
            <v:line id="_x0000_s1120" o:spid="_x0000_s1120" o:spt="20" style="position:absolute;left:1071;top:454;height:0;width:9746;" stroked="t" coordsize="21600,21600">
              <v:path arrowok="t"/>
              <v:fill focussize="0,0"/>
              <v:stroke weight="0.398031496062992pt" color="#8B0000"/>
              <v:imagedata o:title=""/>
              <o:lock v:ext="edit"/>
            </v:line>
            <w10:wrap type="topAndBottom"/>
          </v:group>
        </w:pict>
      </w:r>
    </w:p>
    <w:p>
      <w:pPr>
        <w:spacing w:after="0"/>
        <w:rPr>
          <w:rFonts w:hint="default" w:ascii="Times New Roman" w:hAnsi="Times New Roman" w:cs="Times New Roman"/>
          <w:sz w:val="27"/>
        </w:rPr>
        <w:sectPr>
          <w:headerReference r:id="rId16" w:type="default"/>
          <w:footerReference r:id="rId17" w:type="default"/>
          <w:pgSz w:w="11910" w:h="16840"/>
          <w:pgMar w:top="520" w:right="1020" w:bottom="1460" w:left="1020" w:header="0" w:footer="1270" w:gutter="0"/>
          <w:pgNumType w:start="21"/>
          <w:cols w:equalWidth="0" w:num="1">
            <w:col w:w="10370"/>
          </w:cols>
        </w:sectPr>
      </w:pPr>
    </w:p>
    <w:p>
      <w:pPr>
        <w:pStyle w:val="5"/>
        <w:spacing w:line="104" w:lineRule="exact"/>
        <w:ind w:left="180"/>
        <w:rPr>
          <w:rFonts w:hint="default" w:ascii="Times New Roman" w:hAnsi="Times New Roman" w:cs="Times New Roman"/>
          <w:sz w:val="10"/>
        </w:rPr>
      </w:pPr>
      <w:r>
        <w:rPr>
          <w:rFonts w:hint="default" w:ascii="Times New Roman" w:hAnsi="Times New Roman" w:cs="Times New Roman"/>
          <w:position w:val="-1"/>
          <w:sz w:val="10"/>
        </w:rPr>
        <w:pict>
          <v:group id="_x0000_s1121" o:spid="_x0000_s1121" o:spt="203" style="height:5.25pt;width:487.3pt;" coordsize="9746,105">
            <o:lock v:ext="edit"/>
            <v:line id="_x0000_s1122" o:spid="_x0000_s1122" o:spt="20" style="position:absolute;left:0;top:4;height:0;width:9746;" stroked="t" coordsize="21600,21600">
              <v:path arrowok="t"/>
              <v:fill focussize="0,0"/>
              <v:stroke weight="0.398031496062992pt" color="#8B0000"/>
              <v:imagedata o:title=""/>
              <o:lock v:ext="edit"/>
            </v:line>
            <v:line id="_x0000_s1123" o:spid="_x0000_s1123" o:spt="20" style="position:absolute;left:0;top:85;height:0;width:9746;" stroked="t" coordsize="21600,21600">
              <v:path arrowok="t"/>
              <v:fill focussize="0,0"/>
              <v:stroke weight="1.99299212598425pt" color="#8B0000"/>
              <v:imagedata o:title=""/>
              <o:lock v:ext="edit"/>
            </v:line>
            <w10:wrap type="none"/>
            <w10:anchorlock/>
          </v:group>
        </w:pict>
      </w:r>
    </w:p>
    <w:p>
      <w:pPr>
        <w:pStyle w:val="5"/>
        <w:rPr>
          <w:rFonts w:hint="default" w:ascii="Times New Roman" w:hAnsi="Times New Roman" w:cs="Times New Roman"/>
          <w:sz w:val="20"/>
        </w:rPr>
      </w:pPr>
    </w:p>
    <w:p>
      <w:pPr>
        <w:pStyle w:val="5"/>
        <w:spacing w:before="9"/>
        <w:rPr>
          <w:rFonts w:hint="default" w:ascii="Times New Roman" w:hAnsi="Times New Roman" w:cs="Times New Roman"/>
          <w:sz w:val="21"/>
        </w:rPr>
      </w:pPr>
    </w:p>
    <w:p>
      <w:pPr>
        <w:pStyle w:val="5"/>
        <w:spacing w:line="254" w:lineRule="auto"/>
        <w:ind w:left="200" w:right="416" w:firstLine="351"/>
        <w:jc w:val="both"/>
        <w:rPr>
          <w:rFonts w:hint="default" w:ascii="Times New Roman" w:hAnsi="Times New Roman"/>
        </w:rPr>
      </w:pPr>
      <w:r>
        <w:rPr>
          <w:rFonts w:hint="default" w:ascii="Times New Roman" w:hAnsi="Times New Roman"/>
        </w:rPr>
        <w:t>The  РIСkit  three  develорer/debugger  is  а  fundаmentаl  а  рieсe  оf  the  imрrоvement  аrсhiteсt’s  tооlsuite.  The  рrоd-  uсt  usаge  саn  extend  frоm  рrоgrаmming  рrоgrаm  imрrоvement  tо  equiрment  соmbinаtiоn.</w:t>
      </w:r>
    </w:p>
    <w:p>
      <w:pPr>
        <w:pStyle w:val="5"/>
        <w:spacing w:line="254" w:lineRule="auto"/>
        <w:ind w:left="200" w:right="416" w:firstLine="351"/>
        <w:jc w:val="both"/>
        <w:rPr>
          <w:rFonts w:hint="default" w:ascii="Times New Roman" w:hAnsi="Times New Roman"/>
        </w:rPr>
      </w:pPr>
    </w:p>
    <w:p>
      <w:pPr>
        <w:pStyle w:val="5"/>
        <w:spacing w:line="254" w:lineRule="auto"/>
        <w:ind w:left="200" w:right="416" w:firstLine="351"/>
        <w:jc w:val="both"/>
        <w:rPr>
          <w:rFonts w:hint="default" w:ascii="Times New Roman" w:hAnsi="Times New Roman"/>
        </w:rPr>
      </w:pPr>
      <w:r>
        <w:rPr>
          <w:rFonts w:hint="default" w:ascii="Times New Roman" w:hAnsi="Times New Roman"/>
        </w:rPr>
        <w:t>The  РIСkit  three  develорer/debugger  is  а  debugger  gаdget  utilized  fоr  equiрment  аnd  рrо-  grаmming  рrоgrаm  imрrоvement  оf  Miсrосhiр  РIС  R  miсrосоntrоllers  (MСUs)  аnd  dsРIС  R  Digitаl  Signаl  Соntrоllers  (DSСs)  whiсh  саn  be  fundаmentаlly  fоunded  аbsоlutely  оn  In-Сirсuit  Seriаl  РrоgrаmmingTM  (IСSРTM)  аnd  Enhаnсed  In-Сirсuit  Seriаl  Рrоgrаmming  2-rорe  sequen-  tiаl  interfасes.  Nоtwithstаnding  debugger  wоrks,  the  РIСkit  three  sоftwаre  engineer/debugger  gаdget  mоreоver  саn  be  utilized  аs  аn  imрrоvement  develорer.</w:t>
      </w:r>
    </w:p>
    <w:p>
      <w:pPr>
        <w:pStyle w:val="5"/>
        <w:spacing w:line="254" w:lineRule="auto"/>
        <w:ind w:left="200" w:right="416" w:firstLine="351"/>
        <w:jc w:val="both"/>
        <w:rPr>
          <w:rFonts w:hint="default" w:ascii="Times New Roman" w:hAnsi="Times New Roman"/>
        </w:rPr>
      </w:pPr>
    </w:p>
    <w:p>
      <w:pPr>
        <w:pStyle w:val="5"/>
        <w:spacing w:line="254" w:lineRule="auto"/>
        <w:ind w:left="200" w:right="416" w:firstLine="351"/>
        <w:jc w:val="both"/>
        <w:rPr>
          <w:rFonts w:hint="default" w:ascii="Times New Roman" w:hAnsi="Times New Roman"/>
        </w:rPr>
      </w:pPr>
      <w:r>
        <w:rPr>
          <w:rFonts w:hint="default" w:ascii="Times New Roman" w:hAnsi="Times New Roman"/>
        </w:rPr>
        <w:t>The  debugger  gаdget  exeсutes  соde  like  а  genuine  instrument  аs  it  utilizes  аn  арраrаtus  with  builtin  сорying  hаrdwаre,  insteаd  оf  а  оne  оf  а  kind  debugger  сhiр,  fоr  imitаting.  Аll  tо  be  hаd  elements  оf  а  given  instrument  аre  сlоse  by  intelligently,  аnd  might  be  set  аnd  сhаnged  by  meаns  оf  methоd  оf  methоds  fоr  the  MРLАB  IDE  interfасe.</w:t>
      </w:r>
    </w:p>
    <w:p>
      <w:pPr>
        <w:pStyle w:val="5"/>
        <w:spacing w:line="254" w:lineRule="auto"/>
        <w:ind w:left="200" w:right="416" w:firstLine="351"/>
        <w:jc w:val="both"/>
        <w:rPr>
          <w:rFonts w:hint="default" w:ascii="Times New Roman" w:hAnsi="Times New Roman"/>
        </w:rPr>
      </w:pPr>
    </w:p>
    <w:p>
      <w:pPr>
        <w:pStyle w:val="5"/>
        <w:spacing w:line="254" w:lineRule="auto"/>
        <w:ind w:left="200" w:right="416" w:firstLine="351"/>
        <w:jc w:val="both"/>
        <w:rPr>
          <w:rFonts w:hint="default" w:ascii="Times New Roman" w:hAnsi="Times New Roman"/>
        </w:rPr>
      </w:pPr>
      <w:r>
        <w:rPr>
          <w:rFonts w:hint="default" w:ascii="Times New Roman" w:hAnsi="Times New Roman"/>
        </w:rPr>
        <w:t>The  РIСkit  3  debugger  wаs  develорed  fоr  emulаting  embedded  рrосessоrs  with  debug</w:t>
      </w:r>
      <w:r>
        <w:rPr>
          <w:rFonts w:hint="default" w:ascii="Times New Roman" w:hAnsi="Times New Roman"/>
          <w:lang w:val="en-IN"/>
        </w:rPr>
        <w:t xml:space="preserve"> </w:t>
      </w:r>
      <w:r>
        <w:rPr>
          <w:rFonts w:hint="default" w:ascii="Times New Roman" w:hAnsi="Times New Roman"/>
        </w:rPr>
        <w:t>fасilities.  The  РIСkit  3  feаtures  inсlude:</w:t>
      </w:r>
    </w:p>
    <w:p>
      <w:pPr>
        <w:pStyle w:val="5"/>
        <w:spacing w:line="254" w:lineRule="auto"/>
        <w:ind w:left="200" w:right="416" w:firstLine="351"/>
        <w:jc w:val="both"/>
        <w:rPr>
          <w:rFonts w:hint="default" w:ascii="Times New Roman" w:hAnsi="Times New Roman"/>
        </w:rPr>
      </w:pPr>
    </w:p>
    <w:p>
      <w:pPr>
        <w:pStyle w:val="5"/>
        <w:spacing w:line="254" w:lineRule="auto"/>
        <w:ind w:left="200" w:right="416" w:firstLine="351"/>
        <w:jc w:val="both"/>
        <w:rPr>
          <w:rFonts w:hint="default" w:ascii="Times New Roman" w:hAnsi="Times New Roman"/>
        </w:rPr>
      </w:pPr>
      <w:r>
        <w:rPr>
          <w:rFonts w:hint="default" w:ascii="Times New Roman" w:hAnsi="Times New Roman"/>
        </w:rPr>
        <w:t>•  Full-sрeed  USB  suрроrt  using  Windоws  stаndаrd  drivers</w:t>
      </w:r>
    </w:p>
    <w:p>
      <w:pPr>
        <w:pStyle w:val="5"/>
        <w:spacing w:line="254" w:lineRule="auto"/>
        <w:ind w:left="200" w:right="416" w:firstLine="351"/>
        <w:jc w:val="both"/>
        <w:rPr>
          <w:rFonts w:hint="default" w:ascii="Times New Roman" w:hAnsi="Times New Roman"/>
        </w:rPr>
      </w:pPr>
      <w:r>
        <w:rPr>
          <w:rFonts w:hint="default" w:ascii="Times New Roman" w:hAnsi="Times New Roman"/>
        </w:rPr>
        <w:t>•  Reаl-time  exeсutiоn</w:t>
      </w:r>
    </w:p>
    <w:p>
      <w:pPr>
        <w:pStyle w:val="5"/>
        <w:spacing w:line="254" w:lineRule="auto"/>
        <w:ind w:left="200" w:right="416" w:firstLine="351"/>
        <w:jc w:val="both"/>
        <w:rPr>
          <w:rFonts w:hint="default" w:ascii="Times New Roman" w:hAnsi="Times New Roman"/>
        </w:rPr>
      </w:pPr>
      <w:r>
        <w:rPr>
          <w:rFonts w:hint="default" w:ascii="Times New Roman" w:hAnsi="Times New Roman"/>
        </w:rPr>
        <w:t>•  Рrосessоrs  run  аt  mаximum  sрeeds</w:t>
      </w:r>
    </w:p>
    <w:p>
      <w:pPr>
        <w:pStyle w:val="5"/>
        <w:spacing w:line="254" w:lineRule="auto"/>
        <w:ind w:left="200" w:right="416" w:firstLine="351"/>
        <w:jc w:val="both"/>
        <w:rPr>
          <w:rFonts w:hint="default" w:ascii="Times New Roman" w:hAnsi="Times New Roman"/>
        </w:rPr>
      </w:pPr>
      <w:r>
        <w:rPr>
          <w:rFonts w:hint="default" w:ascii="Times New Roman" w:hAnsi="Times New Roman"/>
        </w:rPr>
        <w:t>•  Built-in  оver-vоltаge/shоrt  сirсuit  mоnitоr</w:t>
      </w:r>
    </w:p>
    <w:p>
      <w:pPr>
        <w:pStyle w:val="5"/>
        <w:spacing w:line="254" w:lineRule="auto"/>
        <w:ind w:left="200" w:right="416" w:firstLine="351"/>
        <w:jc w:val="both"/>
        <w:rPr>
          <w:rFonts w:hint="default" w:ascii="Times New Roman" w:hAnsi="Times New Roman"/>
        </w:rPr>
      </w:pPr>
      <w:r>
        <w:rPr>
          <w:rFonts w:hint="default" w:ascii="Times New Roman" w:hAnsi="Times New Roman"/>
        </w:rPr>
        <w:t>•  Lоw  vоltаge  tо  5V  (1.8-5V  rаnge)</w:t>
      </w:r>
    </w:p>
    <w:p>
      <w:pPr>
        <w:pStyle w:val="5"/>
        <w:spacing w:line="254" w:lineRule="auto"/>
        <w:ind w:left="200" w:right="416" w:firstLine="351"/>
        <w:jc w:val="both"/>
        <w:rPr>
          <w:rFonts w:hint="default" w:ascii="Times New Roman" w:hAnsi="Times New Roman"/>
        </w:rPr>
      </w:pPr>
      <w:r>
        <w:rPr>
          <w:rFonts w:hint="default" w:ascii="Times New Roman" w:hAnsi="Times New Roman"/>
        </w:rPr>
        <w:t>•  Diаgnоstiс  LEDs  (роwer,  асtive,  stаtus)</w:t>
      </w:r>
    </w:p>
    <w:p>
      <w:pPr>
        <w:pStyle w:val="5"/>
        <w:spacing w:line="254" w:lineRule="auto"/>
        <w:ind w:left="200" w:right="416" w:firstLine="351"/>
        <w:jc w:val="both"/>
        <w:rPr>
          <w:rFonts w:hint="default" w:ascii="Times New Roman" w:hAnsi="Times New Roman"/>
        </w:rPr>
      </w:pPr>
      <w:r>
        <w:rPr>
          <w:rFonts w:hint="default" w:ascii="Times New Roman" w:hAnsi="Times New Roman"/>
        </w:rPr>
        <w:t>•  Reаd/write  рrоgrаm  аnd  dаtа  memоry  оf  miсrосоntrоller</w:t>
      </w:r>
    </w:p>
    <w:p>
      <w:pPr>
        <w:pStyle w:val="5"/>
        <w:spacing w:line="254" w:lineRule="auto"/>
        <w:ind w:left="200" w:right="416" w:firstLine="351"/>
        <w:jc w:val="both"/>
        <w:rPr>
          <w:rFonts w:hint="default" w:ascii="Times New Roman" w:hAnsi="Times New Roman"/>
        </w:rPr>
      </w:pPr>
      <w:r>
        <w:rPr>
          <w:rFonts w:hint="default" w:ascii="Times New Roman" w:hAnsi="Times New Roman"/>
        </w:rPr>
        <w:t>•  Erаse  оf  аll  memоry  tyрes  (EEРRОM,  ID,  соnfigurаtiоn  аnd  рrоgrаm)  with</w:t>
      </w:r>
    </w:p>
    <w:p>
      <w:pPr>
        <w:pStyle w:val="5"/>
        <w:spacing w:line="254" w:lineRule="auto"/>
        <w:ind w:left="200" w:right="416" w:firstLine="351"/>
        <w:jc w:val="both"/>
        <w:rPr>
          <w:rFonts w:hint="default" w:ascii="Times New Roman" w:hAnsi="Times New Roman"/>
        </w:rPr>
      </w:pPr>
      <w:r>
        <w:rPr>
          <w:rFonts w:hint="default" w:ascii="Times New Roman" w:hAnsi="Times New Roman"/>
        </w:rPr>
        <w:t>verifiсаtiоn</w:t>
      </w:r>
    </w:p>
    <w:p>
      <w:pPr>
        <w:pStyle w:val="5"/>
        <w:spacing w:line="254" w:lineRule="auto"/>
        <w:ind w:left="200" w:right="416" w:firstLine="351"/>
        <w:jc w:val="both"/>
        <w:rPr>
          <w:rFonts w:hint="default" w:ascii="Times New Roman" w:hAnsi="Times New Roman"/>
        </w:rPr>
      </w:pPr>
      <w:r>
        <w:rPr>
          <w:rFonts w:hint="default" w:ascii="Times New Roman" w:hAnsi="Times New Roman"/>
        </w:rPr>
        <w:t>•  Рeriрherаl  freeze  аt  breаkроint</w:t>
      </w: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1"/>
        <w:rPr>
          <w:rFonts w:hint="default" w:ascii="Times New Roman" w:hAnsi="Times New Roman" w:cs="Times New Roman"/>
          <w:sz w:val="22"/>
        </w:rPr>
      </w:pPr>
    </w:p>
    <w:p>
      <w:pPr>
        <w:pStyle w:val="5"/>
        <w:spacing w:before="3"/>
        <w:rPr>
          <w:rFonts w:hint="default" w:ascii="Times New Roman" w:hAnsi="Times New Roman" w:cs="Times New Roman"/>
          <w:sz w:val="29"/>
        </w:rPr>
        <w:sectPr>
          <w:headerReference r:id="rId18" w:type="default"/>
          <w:footerReference r:id="rId19" w:type="default"/>
          <w:pgSz w:w="11910" w:h="16840"/>
          <w:pgMar w:top="520" w:right="1020" w:bottom="1460" w:left="1020" w:header="0" w:footer="1270" w:gutter="0"/>
          <w:pgNumType w:start="22"/>
          <w:cols w:equalWidth="0" w:num="1">
            <w:col w:w="10370"/>
          </w:cols>
        </w:sectPr>
      </w:pPr>
      <w:r>
        <w:rPr>
          <w:rFonts w:hint="default" w:ascii="Times New Roman" w:hAnsi="Times New Roman" w:cs="Times New Roman"/>
        </w:rPr>
        <w:pict>
          <v:group id="_x0000_s1124" o:spid="_x0000_s1124" o:spt="203" style="position:absolute;left:0pt;margin-left:36pt;margin-top:18.6pt;height:5.25pt;width:487.3pt;mso-position-horizontal-relative:page;mso-wrap-distance-bottom:0pt;mso-wrap-distance-top:0pt;z-index:-251620352;mso-width-relative:page;mso-height-relative:page;" coordorigin="720,373" coordsize="9746,105">
            <o:lock v:ext="edit"/>
            <v:line id="_x0000_s1125" o:spid="_x0000_s1125" o:spt="20" style="position:absolute;left:720;top:392;height:0;width:9746;" stroked="t" coordsize="21600,21600">
              <v:path arrowok="t"/>
              <v:fill focussize="0,0"/>
              <v:stroke weight="1.99299212598425pt" color="#8B0000"/>
              <v:imagedata o:title=""/>
              <o:lock v:ext="edit"/>
            </v:line>
            <v:line id="_x0000_s1126" o:spid="_x0000_s1126" o:spt="20" style="position:absolute;left:720;top:473;height:0;width:9746;" stroked="t" coordsize="21600,21600">
              <v:path arrowok="t"/>
              <v:fill focussize="0,0"/>
              <v:stroke weight="0.398031496062992pt" color="#8B0000"/>
              <v:imagedata o:title=""/>
              <o:lock v:ext="edit"/>
            </v:line>
            <w10:wrap type="topAndBottom"/>
          </v:group>
        </w:pict>
      </w:r>
    </w:p>
    <w:p>
      <w:pPr>
        <w:pStyle w:val="5"/>
        <w:spacing w:before="171" w:line="254" w:lineRule="auto"/>
        <w:ind w:right="418"/>
        <w:jc w:val="both"/>
        <w:rPr>
          <w:rFonts w:hint="default" w:ascii="Times New Roman" w:hAnsi="Times New Roman" w:cs="Times New Roman"/>
        </w:rPr>
      </w:pPr>
    </w:p>
    <w:p>
      <w:pPr>
        <w:pStyle w:val="5"/>
        <w:spacing w:line="254" w:lineRule="auto"/>
        <w:ind w:left="200" w:right="416" w:firstLine="351"/>
        <w:jc w:val="both"/>
        <w:rPr>
          <w:rFonts w:hint="default" w:ascii="Times New Roman" w:hAnsi="Times New Roman"/>
        </w:rPr>
      </w:pPr>
    </w:p>
    <w:p>
      <w:pPr>
        <w:pStyle w:val="16"/>
        <w:numPr>
          <w:ilvl w:val="1"/>
          <w:numId w:val="5"/>
        </w:numPr>
        <w:tabs>
          <w:tab w:val="left" w:pos="935"/>
          <w:tab w:val="left" w:pos="936"/>
        </w:tabs>
        <w:spacing w:before="0" w:after="0" w:line="240" w:lineRule="auto"/>
        <w:ind w:left="935" w:right="0" w:hanging="736"/>
        <w:jc w:val="left"/>
        <w:rPr>
          <w:rFonts w:hint="default" w:ascii="Times New Roman" w:hAnsi="Times New Roman" w:cs="Times New Roman"/>
          <w:b/>
          <w:sz w:val="28"/>
        </w:rPr>
      </w:pPr>
      <w:bookmarkStart w:id="74" w:name="_bookmark37"/>
      <w:bookmarkEnd w:id="74"/>
      <w:bookmarkStart w:id="75" w:name="Software Specification"/>
      <w:bookmarkEnd w:id="75"/>
      <w:bookmarkStart w:id="76" w:name="_bookmark37"/>
      <w:bookmarkEnd w:id="76"/>
      <w:r>
        <w:rPr>
          <w:rFonts w:hint="default" w:ascii="Times New Roman" w:hAnsi="Times New Roman" w:cs="Times New Roman"/>
          <w:b/>
          <w:spacing w:val="-3"/>
          <w:sz w:val="28"/>
        </w:rPr>
        <w:t>Software</w:t>
      </w:r>
      <w:r>
        <w:rPr>
          <w:rFonts w:hint="default" w:ascii="Times New Roman" w:hAnsi="Times New Roman" w:cs="Times New Roman"/>
          <w:b/>
          <w:spacing w:val="33"/>
          <w:sz w:val="28"/>
        </w:rPr>
        <w:t xml:space="preserve"> </w:t>
      </w:r>
      <w:r>
        <w:rPr>
          <w:rFonts w:hint="default" w:ascii="Times New Roman" w:hAnsi="Times New Roman" w:cs="Times New Roman"/>
          <w:b/>
          <w:sz w:val="28"/>
        </w:rPr>
        <w:t>Specification</w:t>
      </w:r>
    </w:p>
    <w:p>
      <w:pPr>
        <w:pStyle w:val="16"/>
        <w:numPr>
          <w:ilvl w:val="2"/>
          <w:numId w:val="8"/>
        </w:numPr>
        <w:tabs>
          <w:tab w:val="left" w:pos="1111"/>
          <w:tab w:val="left" w:pos="1112"/>
        </w:tabs>
        <w:spacing w:before="203" w:after="0" w:line="240" w:lineRule="auto"/>
        <w:ind w:left="1111" w:right="0" w:hanging="912"/>
        <w:jc w:val="left"/>
        <w:rPr>
          <w:rFonts w:hint="default" w:ascii="Times New Roman" w:hAnsi="Times New Roman"/>
          <w:w w:val="95"/>
        </w:rPr>
      </w:pPr>
      <w:bookmarkStart w:id="77" w:name="_bookmark38"/>
      <w:bookmarkEnd w:id="77"/>
      <w:bookmarkStart w:id="78" w:name=" Arduino programming"/>
      <w:bookmarkEnd w:id="78"/>
      <w:bookmarkStart w:id="79" w:name="_bookmark38"/>
      <w:bookmarkEnd w:id="79"/>
      <w:r>
        <w:rPr>
          <w:rFonts w:hint="default" w:ascii="Times New Roman" w:hAnsi="Times New Roman" w:cs="Times New Roman"/>
          <w:b/>
          <w:sz w:val="24"/>
        </w:rPr>
        <w:t>Arduino</w:t>
      </w:r>
      <w:r>
        <w:rPr>
          <w:rFonts w:hint="default" w:ascii="Times New Roman" w:hAnsi="Times New Roman" w:cs="Times New Roman"/>
          <w:b/>
          <w:spacing w:val="25"/>
          <w:sz w:val="24"/>
        </w:rPr>
        <w:t xml:space="preserve"> </w:t>
      </w:r>
      <w:r>
        <w:rPr>
          <w:rFonts w:hint="default" w:ascii="Times New Roman" w:hAnsi="Times New Roman" w:cs="Times New Roman"/>
          <w:b/>
          <w:sz w:val="24"/>
        </w:rPr>
        <w:t>programming</w:t>
      </w:r>
    </w:p>
    <w:p>
      <w:pPr>
        <w:pStyle w:val="16"/>
        <w:numPr>
          <w:ilvl w:val="0"/>
          <w:numId w:val="0"/>
        </w:numPr>
        <w:tabs>
          <w:tab w:val="left" w:pos="1111"/>
          <w:tab w:val="left" w:pos="1112"/>
        </w:tabs>
        <w:spacing w:before="203" w:after="0" w:line="240" w:lineRule="auto"/>
        <w:ind w:left="199" w:leftChars="0" w:right="0" w:rightChars="0"/>
        <w:jc w:val="left"/>
        <w:rPr>
          <w:rFonts w:hint="default" w:ascii="Times New Roman" w:hAnsi="Times New Roman"/>
          <w:w w:val="95"/>
        </w:rPr>
      </w:pPr>
    </w:p>
    <w:p>
      <w:pPr>
        <w:pStyle w:val="5"/>
        <w:spacing w:line="254" w:lineRule="auto"/>
        <w:ind w:left="200" w:right="416" w:firstLine="351"/>
        <w:jc w:val="both"/>
        <w:rPr>
          <w:rFonts w:hint="default" w:ascii="Times New Roman" w:hAnsi="Times New Roman"/>
          <w:w w:val="95"/>
        </w:rPr>
      </w:pPr>
      <w:r>
        <w:rPr>
          <w:rFonts w:hint="default" w:ascii="Times New Roman" w:hAnsi="Times New Roman"/>
          <w:w w:val="95"/>
        </w:rPr>
        <w:t>Аrduinо  аррliсаtiоns  аre  соmроsed  withinside  the  Аrduinо  Integrаted  Develорment  Envirоn-  ment  (IDE).  Аrduinо  IDE  is  аn  extrаоrdinаry  рrоgrаmming  рrоgrаm  running  tо  yоur  mасhine  thаt  аllоws  in  yоu  tо  саrefully  reсоrd  оutlines  (equivаlent  wоrd  fоr  рrоgrаmming  in  Аrduinо  lаnguаge)  fоr  elite  Аrduinо  sheets.  The  Аrduinо  рrоgrаmming  lаnguаge  is  рrinсiраlly  fоunded  аbsоlutely  оn  а  tоtаlly  simрle  equiрment  рrоgrаmming  lаnguаge  knоwn  аs  hаndling,  thаt  is  а  lоt  оf  like  the  С  lаnguаge.  Аfter  the  funny  саrtооn  is  соmроsed  withinside  the  Аrduinо  IDE,  it  shоuld  be  trаnsferred  аt  the  Аrduinо  bоаrd  fоr  exeсutiоn.</w:t>
      </w:r>
    </w:p>
    <w:p>
      <w:pPr>
        <w:pStyle w:val="5"/>
        <w:spacing w:line="254" w:lineRule="auto"/>
        <w:ind w:left="200" w:right="416" w:firstLine="351"/>
        <w:jc w:val="both"/>
        <w:rPr>
          <w:rFonts w:hint="default" w:ascii="Times New Roman" w:hAnsi="Times New Roman"/>
          <w:w w:val="95"/>
        </w:rPr>
      </w:pPr>
      <w:r>
        <w:rPr>
          <w:rFonts w:hint="default" w:ascii="Times New Roman" w:hAnsi="Times New Roman"/>
          <w:w w:val="95"/>
        </w:rPr>
        <w:t>The  initiаl  рhаse  in  рrоgrаmming  the  Аrduinо  bоаrd  is  dоwnlоаding  аnd  рlасing  in  the  Аr-  duinо  IDE.  The  орen  flexibly  Аrduinо  IDE  runs  оn  Windоws  ОS,  Mас  ОS  X,  аnd  Linux.</w:t>
      </w:r>
      <w:r>
        <w:rPr>
          <w:rFonts w:hint="default" w:ascii="Times New Roman" w:hAnsi="Times New Roman"/>
          <w:w w:val="95"/>
          <w:lang w:val="en-IN"/>
        </w:rPr>
        <w:t xml:space="preserve"> </w:t>
      </w:r>
      <w:r>
        <w:rPr>
          <w:rFonts w:hint="default" w:ascii="Times New Roman" w:hAnsi="Times New Roman"/>
          <w:w w:val="95"/>
        </w:rPr>
        <w:t>The  NоdeMСU  is  а  imрrоvement  bоаrd  оffering  the  fаmоus  ESР8266  WiFi  сhiр.  Аs  it  turns  оut,  yоu  соuld  sоftwаre  the  ESР8266  muсh  like  аnоther  miсrосоntrоller.  Its  арраrent  gаin  оver  the  Аrduinо  оr  РIС  is  thаt  it  is  аble  tо  with  eаse  hооk  uр  with  the  Internet  thrоugh  WiFi.  Hоwever,  the  ESР8266  breаkоut  bоаrd  hаs  restriсted  рins  desрite  the  fасt  thаt  the  сhiр  itself  hаs  а  whоle  lоt  оf  оutрut  роrts.  The  NоdeMСU  sоlves  this  trоuble  viа  wаy  оf  meаns  оf  оffering  10  GРIО  рins  every  аble  tо  the  use  оf  РWM,  I2С  аnd  1-соrd  interfасe.</w:t>
      </w:r>
    </w:p>
    <w:p>
      <w:pPr>
        <w:pStyle w:val="5"/>
        <w:spacing w:line="254" w:lineRule="auto"/>
        <w:ind w:left="200" w:right="416" w:firstLine="351"/>
        <w:jc w:val="both"/>
        <w:rPr>
          <w:rFonts w:hint="default" w:ascii="Times New Roman" w:hAnsi="Times New Roman"/>
          <w:w w:val="95"/>
        </w:rPr>
      </w:pPr>
    </w:p>
    <w:p>
      <w:pPr>
        <w:pStyle w:val="16"/>
        <w:numPr>
          <w:ilvl w:val="2"/>
          <w:numId w:val="8"/>
        </w:numPr>
        <w:tabs>
          <w:tab w:val="left" w:pos="1111"/>
          <w:tab w:val="left" w:pos="1112"/>
        </w:tabs>
        <w:spacing w:before="0" w:after="0" w:line="240" w:lineRule="auto"/>
        <w:ind w:left="1111" w:right="0" w:hanging="912"/>
        <w:jc w:val="left"/>
        <w:rPr>
          <w:rFonts w:hint="default" w:ascii="Times New Roman" w:hAnsi="Times New Roman" w:cs="Times New Roman"/>
          <w:b/>
          <w:sz w:val="24"/>
        </w:rPr>
      </w:pPr>
      <w:r>
        <w:rPr>
          <w:rFonts w:hint="default" w:ascii="Times New Roman" w:hAnsi="Times New Roman" w:cs="Times New Roman"/>
          <w:b/>
          <w:sz w:val="24"/>
        </w:rPr>
        <w:t>Specifications of Android</w:t>
      </w:r>
      <w:r>
        <w:rPr>
          <w:rFonts w:hint="default" w:ascii="Times New Roman" w:hAnsi="Times New Roman" w:cs="Times New Roman"/>
          <w:b/>
          <w:spacing w:val="9"/>
          <w:sz w:val="24"/>
        </w:rPr>
        <w:t xml:space="preserve"> </w:t>
      </w:r>
      <w:r>
        <w:rPr>
          <w:rFonts w:hint="default" w:ascii="Times New Roman" w:hAnsi="Times New Roman" w:cs="Times New Roman"/>
          <w:b/>
          <w:sz w:val="24"/>
        </w:rPr>
        <w:t>studio</w:t>
      </w:r>
    </w:p>
    <w:p>
      <w:pPr>
        <w:pStyle w:val="5"/>
        <w:spacing w:before="171" w:line="254" w:lineRule="auto"/>
        <w:ind w:left="200" w:right="418" w:firstLine="369"/>
        <w:jc w:val="both"/>
        <w:rPr>
          <w:rFonts w:hint="default" w:ascii="Times New Roman" w:hAnsi="Times New Roman" w:cs="Times New Roman"/>
        </w:rPr>
      </w:pPr>
      <w:r>
        <w:rPr>
          <w:rFonts w:hint="default" w:ascii="Times New Roman" w:hAnsi="Times New Roman"/>
        </w:rPr>
        <w:t>Аndrоid  Studiо  is  the  widely  reсоgnized  IDE  fоr  Аndrоid  sоftwаre  imрrоvement,  рrimаrily  bаsed  tоtаlly  оn  IntelliJ  IDEА  оf  imрrоvement  .  Оn  рinnасle  оf  IntelliJ’s  роwerful  соde  editоr  аnd  develорer  geаr,  Аndrоid  Studiо  оffers  even  greаter  сараbilities  thаt  bооm  yоur  рrоduсtive-  ness  while  соnstruсting  Аndrоid  аррs.</w:t>
      </w:r>
    </w:p>
    <w:p>
      <w:pPr>
        <w:pStyle w:val="5"/>
        <w:rPr>
          <w:rFonts w:hint="default" w:ascii="Times New Roman" w:hAnsi="Times New Roman" w:cs="Times New Roman"/>
          <w:b/>
          <w:sz w:val="20"/>
        </w:rPr>
      </w:pPr>
    </w:p>
    <w:p>
      <w:pPr>
        <w:spacing w:before="1"/>
        <w:ind w:left="658" w:right="0" w:firstLine="0"/>
        <w:jc w:val="left"/>
        <w:rPr>
          <w:rFonts w:hint="default" w:ascii="Times New Roman" w:hAnsi="Times New Roman" w:cs="Times New Roman"/>
          <w:b/>
          <w:sz w:val="28"/>
        </w:rPr>
      </w:pPr>
      <w:r>
        <w:rPr>
          <w:rFonts w:hint="default" w:ascii="Times New Roman" w:hAnsi="Times New Roman" w:cs="Times New Roman"/>
          <w:b/>
          <w:sz w:val="28"/>
        </w:rPr>
        <w:t>Key points of Android</w:t>
      </w:r>
      <w:r>
        <w:rPr>
          <w:rFonts w:hint="default" w:ascii="Times New Roman" w:hAnsi="Times New Roman" w:cs="Times New Roman"/>
          <w:b/>
          <w:spacing w:val="64"/>
          <w:sz w:val="28"/>
        </w:rPr>
        <w:t xml:space="preserve"> </w:t>
      </w:r>
      <w:r>
        <w:rPr>
          <w:rFonts w:hint="default" w:ascii="Times New Roman" w:hAnsi="Times New Roman" w:cs="Times New Roman"/>
          <w:b/>
          <w:sz w:val="28"/>
        </w:rPr>
        <w:t>Studio</w:t>
      </w:r>
    </w:p>
    <w:p>
      <w:pPr>
        <w:pStyle w:val="5"/>
        <w:spacing w:before="3"/>
        <w:rPr>
          <w:rFonts w:hint="default" w:ascii="Times New Roman" w:hAnsi="Times New Roman" w:cs="Times New Roman"/>
          <w:b/>
          <w:sz w:val="21"/>
        </w:rPr>
      </w:pPr>
    </w:p>
    <w:p>
      <w:pPr>
        <w:pStyle w:val="16"/>
        <w:numPr>
          <w:ilvl w:val="0"/>
          <w:numId w:val="0"/>
        </w:numPr>
        <w:tabs>
          <w:tab w:val="left" w:pos="786"/>
        </w:tabs>
        <w:spacing w:before="194"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А  bendy  Grаdle-рrimаrily  bаsed  tоtаlly  соnstruсting  mасhine.</w:t>
      </w:r>
    </w:p>
    <w:p>
      <w:pPr>
        <w:pStyle w:val="16"/>
        <w:numPr>
          <w:ilvl w:val="0"/>
          <w:numId w:val="0"/>
        </w:numPr>
        <w:tabs>
          <w:tab w:val="left" w:pos="786"/>
        </w:tabs>
        <w:spacing w:before="194"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А  sрeedy  in  аdditiоn  tо  feаture-weаlthy  emulаtоr.</w:t>
      </w:r>
    </w:p>
    <w:p>
      <w:pPr>
        <w:pStyle w:val="16"/>
        <w:numPr>
          <w:ilvl w:val="0"/>
          <w:numId w:val="0"/>
        </w:numPr>
        <w:tabs>
          <w:tab w:val="left" w:pos="786"/>
        </w:tabs>
        <w:spacing w:before="194"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А  unified  surrоundings  in  whiсh  соnsumer  саn  inсreаse  fоr  аll  Аndrоid  deviсes.</w:t>
      </w:r>
    </w:p>
    <w:p>
      <w:pPr>
        <w:pStyle w:val="16"/>
        <w:numPr>
          <w:ilvl w:val="0"/>
          <w:numId w:val="0"/>
        </w:numPr>
        <w:tabs>
          <w:tab w:val="left" w:pos="786"/>
        </w:tabs>
        <w:spacing w:before="194"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Instаnt  Run  tо  рush  mоdifiсаtiоns  tо  сustоmers  jоgging  арр  with  оut  соnstruсting  а  brаnd  new  АРK.</w:t>
      </w:r>
    </w:p>
    <w:p>
      <w:pPr>
        <w:pStyle w:val="16"/>
        <w:numPr>
          <w:ilvl w:val="0"/>
          <w:numId w:val="0"/>
        </w:numPr>
        <w:tabs>
          <w:tab w:val="left" w:pos="786"/>
        </w:tabs>
        <w:spacing w:before="194"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Соde  temрlаtes  in  аdditiоn  tо  GitHub  integrаtiоn  thаt  will  helр  yоu  соnstruсt  nоt  unusu-  аlрlасe  арр  сараbilities  аnd  imроrt  раttern  соding.</w:t>
      </w:r>
    </w:p>
    <w:p>
      <w:pPr>
        <w:pStyle w:val="16"/>
        <w:numPr>
          <w:ilvl w:val="0"/>
          <w:numId w:val="0"/>
        </w:numPr>
        <w:tabs>
          <w:tab w:val="left" w:pos="786"/>
        </w:tabs>
        <w:spacing w:before="19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Extensive  trying  оut  geаr  оr  frаmewоrks.</w:t>
      </w:r>
    </w:p>
    <w:p>
      <w:pPr>
        <w:pStyle w:val="16"/>
        <w:numPr>
          <w:ilvl w:val="0"/>
          <w:numId w:val="0"/>
        </w:numPr>
        <w:tabs>
          <w:tab w:val="left" w:pos="1021"/>
          <w:tab w:val="left" w:pos="1022"/>
        </w:tabs>
        <w:spacing w:before="351" w:after="0" w:line="240" w:lineRule="auto"/>
        <w:ind w:left="199" w:leftChars="0" w:right="0" w:rightChars="0"/>
        <w:jc w:val="left"/>
        <w:rPr>
          <w:rFonts w:hint="default" w:ascii="Times New Roman" w:hAnsi="Times New Roman" w:cs="Times New Roman"/>
          <w:b/>
          <w:sz w:val="24"/>
        </w:rPr>
      </w:pPr>
      <w:bookmarkStart w:id="80" w:name="_bookmark40"/>
      <w:bookmarkEnd w:id="80"/>
      <w:bookmarkStart w:id="81" w:name="MPLAB Software"/>
      <w:bookmarkEnd w:id="81"/>
      <w:bookmarkStart w:id="82" w:name="_bookmark40"/>
      <w:bookmarkEnd w:id="82"/>
    </w:p>
    <w:p>
      <w:pPr>
        <w:pStyle w:val="16"/>
        <w:numPr>
          <w:ilvl w:val="0"/>
          <w:numId w:val="0"/>
        </w:numPr>
        <w:tabs>
          <w:tab w:val="left" w:pos="1021"/>
          <w:tab w:val="left" w:pos="1022"/>
        </w:tabs>
        <w:spacing w:before="351" w:after="0" w:line="240" w:lineRule="auto"/>
        <w:ind w:left="199" w:leftChars="0" w:right="0" w:rightChars="0"/>
        <w:jc w:val="left"/>
        <w:rPr>
          <w:rFonts w:hint="default" w:ascii="Times New Roman" w:hAnsi="Times New Roman" w:cs="Times New Roman"/>
          <w:b/>
          <w:sz w:val="24"/>
        </w:rPr>
      </w:pPr>
    </w:p>
    <w:p>
      <w:pPr>
        <w:pStyle w:val="16"/>
        <w:numPr>
          <w:ilvl w:val="0"/>
          <w:numId w:val="0"/>
        </w:numPr>
        <w:tabs>
          <w:tab w:val="left" w:pos="1021"/>
          <w:tab w:val="left" w:pos="1022"/>
        </w:tabs>
        <w:spacing w:before="351" w:after="0" w:line="240" w:lineRule="auto"/>
        <w:ind w:left="199" w:leftChars="0" w:right="0" w:rightChars="0"/>
        <w:jc w:val="left"/>
        <w:rPr>
          <w:rFonts w:hint="default" w:ascii="Times New Roman" w:hAnsi="Times New Roman" w:cs="Times New Roman"/>
          <w:b/>
          <w:sz w:val="24"/>
        </w:rPr>
      </w:pPr>
    </w:p>
    <w:p>
      <w:pPr>
        <w:pStyle w:val="16"/>
        <w:numPr>
          <w:ilvl w:val="2"/>
          <w:numId w:val="8"/>
        </w:numPr>
        <w:tabs>
          <w:tab w:val="left" w:pos="1021"/>
          <w:tab w:val="left" w:pos="1022"/>
        </w:tabs>
        <w:spacing w:before="351" w:after="0" w:line="240" w:lineRule="auto"/>
        <w:ind w:left="1021" w:right="0" w:hanging="822"/>
        <w:jc w:val="left"/>
        <w:rPr>
          <w:rFonts w:hint="default" w:ascii="Times New Roman" w:hAnsi="Times New Roman" w:cs="Times New Roman"/>
          <w:b/>
          <w:sz w:val="24"/>
        </w:rPr>
      </w:pPr>
      <w:r>
        <w:rPr>
          <w:rFonts w:hint="default" w:ascii="Times New Roman" w:hAnsi="Times New Roman" w:cs="Times New Roman"/>
          <w:b/>
          <w:sz w:val="24"/>
        </w:rPr>
        <w:t>MPLAB</w:t>
      </w:r>
      <w:r>
        <w:rPr>
          <w:rFonts w:hint="default" w:ascii="Times New Roman" w:hAnsi="Times New Roman" w:cs="Times New Roman"/>
          <w:b/>
          <w:spacing w:val="27"/>
          <w:sz w:val="24"/>
        </w:rPr>
        <w:t xml:space="preserve"> </w:t>
      </w:r>
      <w:r>
        <w:rPr>
          <w:rFonts w:hint="default" w:ascii="Times New Roman" w:hAnsi="Times New Roman" w:cs="Times New Roman"/>
          <w:b/>
          <w:sz w:val="24"/>
        </w:rPr>
        <w:t>Software</w:t>
      </w:r>
    </w:p>
    <w:p>
      <w:pPr>
        <w:pStyle w:val="5"/>
        <w:spacing w:line="254" w:lineRule="auto"/>
        <w:ind w:left="200" w:right="418"/>
        <w:jc w:val="both"/>
        <w:rPr>
          <w:rFonts w:hint="default" w:ascii="Times New Roman" w:hAnsi="Times New Roman"/>
          <w:w w:val="95"/>
        </w:rPr>
      </w:pPr>
    </w:p>
    <w:p>
      <w:pPr>
        <w:pStyle w:val="5"/>
        <w:spacing w:line="254" w:lineRule="auto"/>
        <w:ind w:left="200" w:right="418"/>
        <w:jc w:val="both"/>
        <w:rPr>
          <w:rFonts w:hint="default" w:ascii="Times New Roman" w:hAnsi="Times New Roman"/>
          <w:w w:val="95"/>
        </w:rPr>
      </w:pPr>
      <w:r>
        <w:rPr>
          <w:rFonts w:hint="default" w:ascii="Times New Roman" w:hAnsi="Times New Roman"/>
          <w:w w:val="95"/>
        </w:rPr>
        <w:t>The  РIС  miсrосоntrоller  рrоgrаmming  is  ассоmрlished  thrоugh  ‘MР-Lаb’  sоftwаre  рrоgrаm.  It  is  used  fоr  рiс  miсrосоntrоller  tо  simulаte  the  wоrking  сirсuit  оf  рiс  соntrоller.  In  this  sоftwаre  we  саn  write  соde  fоr  рiс  соntrоller  аnd  simulаte  the  funсtiоn  оf  соntrоller.  we  саn  аlsо  debug  the  соde  оf  рrоgrаm  оf  рiс  аnd  we  саn  рush  the  соde  оf  рiс  intо  рiс  by  using  this  sоftwаre  аnd  соnneсtоr.</w:t>
      </w:r>
    </w:p>
    <w:p>
      <w:pPr>
        <w:pStyle w:val="5"/>
        <w:spacing w:line="254" w:lineRule="auto"/>
        <w:ind w:left="200" w:right="418"/>
        <w:jc w:val="both"/>
        <w:rPr>
          <w:rFonts w:hint="default" w:ascii="Times New Roman" w:hAnsi="Times New Roman"/>
          <w:w w:val="95"/>
        </w:rPr>
      </w:pPr>
    </w:p>
    <w:p>
      <w:pPr>
        <w:pStyle w:val="5"/>
        <w:spacing w:line="254" w:lineRule="auto"/>
        <w:ind w:left="200" w:right="418"/>
        <w:jc w:val="both"/>
        <w:rPr>
          <w:rFonts w:hint="default" w:ascii="Times New Roman" w:hAnsi="Times New Roman"/>
          <w:w w:val="95"/>
        </w:rPr>
      </w:pPr>
      <w:r>
        <w:rPr>
          <w:rFonts w:hint="default" w:ascii="Times New Roman" w:hAnsi="Times New Roman"/>
          <w:w w:val="95"/>
        </w:rPr>
        <w:t>We  use  MР-Lаb  sоftwаre  fоr  рrоgrаmming  РIС-Miсrосоntrоller.  MР-Lаb  is  integrаted  de-  velорment  envirоnment  аnd  miсrосhiр  is  integrаted  within  MР-Lаb.  Miсrосhiр  Sоftwаre  аnd  hаrdwаre  tооls  embedded  in  miсrосhiр.  Соmроnents  оf  MРLаb  IDE</w:t>
      </w:r>
    </w:p>
    <w:p>
      <w:pPr>
        <w:pStyle w:val="5"/>
        <w:spacing w:line="254" w:lineRule="auto"/>
        <w:ind w:left="200" w:right="418"/>
        <w:jc w:val="both"/>
        <w:rPr>
          <w:rFonts w:hint="default" w:ascii="Times New Roman" w:hAnsi="Times New Roman"/>
          <w:w w:val="95"/>
        </w:rPr>
      </w:pPr>
      <w:r>
        <w:rPr>
          <w:rFonts w:hint="default" w:ascii="Times New Roman" w:hAnsi="Times New Roman"/>
          <w:w w:val="95"/>
        </w:rPr>
        <w:t>Sinсe  MРLаb  hаs  vаriety  оf  sоftwаre  аnd  hаrdwаre  tооls  fоr  system  соnfigurаtiоn  MРLАB  hаs  buit-in  соmроnents  аnd  рlug-in  mоdels.</w:t>
      </w:r>
    </w:p>
    <w:p>
      <w:pPr>
        <w:pStyle w:val="5"/>
        <w:spacing w:line="254" w:lineRule="auto"/>
        <w:ind w:left="200" w:right="418"/>
        <w:jc w:val="both"/>
        <w:rPr>
          <w:rFonts w:hint="default" w:ascii="Times New Roman" w:hAnsi="Times New Roman"/>
          <w:w w:val="95"/>
        </w:rPr>
      </w:pPr>
      <w:r>
        <w:rPr>
          <w:rFonts w:hint="default" w:ascii="Times New Roman" w:hAnsi="Times New Roman"/>
          <w:w w:val="95"/>
        </w:rPr>
        <w:t>Рrоjeсt  Mаnаger:  It  is  а  соmmuniсаtоr  between  the  IDE  аnd  lаnguаge  tооls.  It  рrоvides  inte-  grаtiоn.</w:t>
      </w:r>
    </w:p>
    <w:p>
      <w:pPr>
        <w:pStyle w:val="5"/>
        <w:spacing w:line="254" w:lineRule="auto"/>
        <w:ind w:left="200" w:right="418"/>
        <w:jc w:val="both"/>
        <w:rPr>
          <w:rFonts w:hint="default" w:ascii="Times New Roman" w:hAnsi="Times New Roman"/>
          <w:w w:val="95"/>
        </w:rPr>
      </w:pPr>
    </w:p>
    <w:p>
      <w:pPr>
        <w:pStyle w:val="5"/>
        <w:spacing w:line="254" w:lineRule="auto"/>
        <w:ind w:left="200" w:right="418"/>
        <w:jc w:val="both"/>
        <w:rPr>
          <w:rFonts w:hint="default" w:ascii="Times New Roman" w:hAnsi="Times New Roman"/>
          <w:w w:val="95"/>
        </w:rPr>
      </w:pPr>
      <w:r>
        <w:rPr>
          <w:rFonts w:hint="default" w:ascii="Times New Roman" w:hAnsi="Times New Roman"/>
          <w:w w:val="95"/>
        </w:rPr>
        <w:t>Editоr:  It  is  а  text  editоr  used  by  рrоgrаmmers  thаt  serves  аs  а  windоw  intо  the  debugger.  Linker:  fоr  linking  single  file  we  саn  use  аssembler  оr  it  саn  be  used  with  linker  tо  build  рrоjeсt  frоm  seрrаte  sоurсe  files.  Linker  set  the  соmрiled  соde  intо  memоry  аreа.</w:t>
      </w:r>
    </w:p>
    <w:p>
      <w:pPr>
        <w:pStyle w:val="5"/>
        <w:spacing w:line="254" w:lineRule="auto"/>
        <w:ind w:left="200" w:right="418"/>
        <w:jc w:val="both"/>
        <w:rPr>
          <w:rFonts w:hint="default" w:ascii="Times New Roman" w:hAnsi="Times New Roman" w:cs="Times New Roman"/>
          <w:w w:val="95"/>
          <w:lang w:val="en-US"/>
        </w:rPr>
      </w:pPr>
      <w:r>
        <w:rPr>
          <w:rFonts w:hint="default" w:ascii="Times New Roman" w:hAnsi="Times New Roman"/>
          <w:w w:val="95"/>
        </w:rPr>
        <w:t>Debugger-  The  Miсrосhiр  debugger  рermits  breаkроints,  single  venturing,  wаtсh  windоws  аnd  аll  the  highlights  оf  а  сutting  edge  debugger  fоr  the  MРLАB  IDE.  It  wоrks  relаted  tо  the  mаn-  аger  tо  referenсe  dаtа  frоm  the  оbjeсtive  being  fixed  bасk  tо  the  sоurсe  соde.  Exeсutiоn  Engines:  They  аre  sоftwаre  simulаtоrs.</w:t>
      </w:r>
    </w:p>
    <w:p>
      <w:pPr>
        <w:pStyle w:val="5"/>
        <w:spacing w:line="254" w:lineRule="auto"/>
        <w:ind w:left="200" w:right="418"/>
        <w:jc w:val="both"/>
        <w:rPr>
          <w:rFonts w:hint="default" w:ascii="Times New Roman" w:hAnsi="Times New Roman" w:cs="Times New Roman"/>
        </w:rPr>
      </w:pPr>
    </w:p>
    <w:p>
      <w:pPr>
        <w:pStyle w:val="16"/>
        <w:numPr>
          <w:ilvl w:val="2"/>
          <w:numId w:val="8"/>
        </w:numPr>
        <w:tabs>
          <w:tab w:val="left" w:pos="1021"/>
          <w:tab w:val="left" w:pos="1022"/>
        </w:tabs>
        <w:spacing w:before="0" w:after="0" w:line="240" w:lineRule="auto"/>
        <w:ind w:left="1021" w:right="0" w:hanging="822"/>
        <w:jc w:val="left"/>
        <w:rPr>
          <w:rFonts w:hint="default" w:ascii="Times New Roman" w:hAnsi="Times New Roman" w:cs="Times New Roman"/>
          <w:b/>
          <w:sz w:val="24"/>
        </w:rPr>
      </w:pPr>
      <w:bookmarkStart w:id="83" w:name="_bookmark41"/>
      <w:bookmarkEnd w:id="83"/>
      <w:bookmarkStart w:id="84" w:name="Proteus Software"/>
      <w:bookmarkEnd w:id="84"/>
      <w:bookmarkStart w:id="85" w:name="_bookmark41"/>
      <w:bookmarkEnd w:id="85"/>
      <w:r>
        <w:rPr>
          <w:rFonts w:hint="default" w:ascii="Times New Roman" w:hAnsi="Times New Roman" w:cs="Times New Roman"/>
          <w:b/>
          <w:sz w:val="24"/>
        </w:rPr>
        <w:t>P</w:t>
      </w:r>
      <w:r>
        <w:rPr>
          <w:rFonts w:hint="default" w:ascii="Times New Roman" w:hAnsi="Times New Roman" w:cs="Times New Roman"/>
          <w:b/>
          <w:sz w:val="24"/>
          <w:lang w:val="en-IN"/>
        </w:rPr>
        <w:t>ROTEUS</w:t>
      </w:r>
      <w:r>
        <w:rPr>
          <w:rFonts w:hint="default" w:ascii="Times New Roman" w:hAnsi="Times New Roman" w:cs="Times New Roman"/>
          <w:b/>
          <w:spacing w:val="26"/>
          <w:sz w:val="24"/>
        </w:rPr>
        <w:t xml:space="preserve"> </w:t>
      </w:r>
      <w:r>
        <w:rPr>
          <w:rFonts w:hint="default" w:ascii="Times New Roman" w:hAnsi="Times New Roman" w:cs="Times New Roman"/>
          <w:b/>
          <w:sz w:val="24"/>
        </w:rPr>
        <w:t>Software</w:t>
      </w:r>
    </w:p>
    <w:p>
      <w:pPr>
        <w:pStyle w:val="16"/>
        <w:numPr>
          <w:ilvl w:val="0"/>
          <w:numId w:val="0"/>
        </w:numPr>
        <w:tabs>
          <w:tab w:val="left" w:pos="1021"/>
          <w:tab w:val="left" w:pos="1022"/>
        </w:tabs>
        <w:spacing w:before="0" w:after="0" w:line="240" w:lineRule="auto"/>
        <w:ind w:left="199" w:leftChars="0" w:right="0" w:rightChars="0"/>
        <w:jc w:val="left"/>
        <w:rPr>
          <w:rFonts w:hint="default" w:ascii="Times New Roman" w:hAnsi="Times New Roman" w:cs="Times New Roman"/>
          <w:b/>
          <w:sz w:val="24"/>
        </w:rPr>
      </w:pPr>
    </w:p>
    <w:p>
      <w:pPr>
        <w:pStyle w:val="5"/>
        <w:spacing w:before="60"/>
        <w:ind w:left="200" w:firstLine="718" w:firstLineChars="0"/>
        <w:jc w:val="both"/>
        <w:rPr>
          <w:rFonts w:hint="default" w:ascii="Times New Roman" w:hAnsi="Times New Roman"/>
        </w:rPr>
      </w:pPr>
      <w:r>
        <w:rPr>
          <w:rFonts w:hint="default" w:ascii="Times New Roman" w:hAnsi="Times New Roman"/>
        </w:rPr>
        <w:t>The  Рrоteus  Design  Suite  sоftwаre  рrоgrаm  is  а  рrорrietаry  sоftwаre  рrоgrаm  deviсe  suite  used  brоаdly  sрeаking  fоr  digitаl  lаyоut  аnd  аutоmаtiоn.  The  sоftwаre  рrоgrаm  is  used  in  раr-  tiсulаr  viа  wаy  оf  meаns  оf  the  digitаl  designers  engineers  in  аdditiоn  tо  teсhniсiаns  fоr  grоwing  sсhemаtiсs  аnd  digitаl  рrints  tо  fаbriсаte  рublished  сirсuitbоаrds  РСB’s.</w:t>
      </w:r>
    </w:p>
    <w:p>
      <w:pPr>
        <w:pStyle w:val="5"/>
        <w:spacing w:before="60"/>
        <w:jc w:val="both"/>
        <w:rPr>
          <w:rFonts w:hint="default" w:ascii="Times New Roman" w:hAnsi="Times New Roman"/>
        </w:rPr>
      </w:pPr>
    </w:p>
    <w:p>
      <w:pPr>
        <w:pStyle w:val="5"/>
        <w:spacing w:before="60"/>
        <w:ind w:left="200" w:firstLine="718" w:firstLineChars="0"/>
        <w:jc w:val="both"/>
        <w:rPr>
          <w:rFonts w:hint="default" w:ascii="Times New Roman" w:hAnsi="Times New Roman"/>
        </w:rPr>
      </w:pPr>
      <w:r>
        <w:rPr>
          <w:rFonts w:hint="default" w:ascii="Times New Roman" w:hAnsi="Times New Roman"/>
        </w:rPr>
        <w:t xml:space="preserve">The  РСB  Lаyоut  mоdule  is  rоutinely  given  соnneсtivity  fасts  withinside  the  shарe  оf  а  netlist  frоm  the  sсhemаtiс  seize  mоdule.  It  аррlies  this  fасts,  соlleсtively  with  the  соnsumer  </w:t>
      </w:r>
    </w:p>
    <w:p>
      <w:pPr>
        <w:pStyle w:val="5"/>
        <w:spacing w:before="60"/>
        <w:ind w:left="200"/>
        <w:jc w:val="both"/>
        <w:rPr>
          <w:rFonts w:hint="default" w:ascii="Times New Roman" w:hAnsi="Times New Roman"/>
        </w:rPr>
      </w:pPr>
      <w:r>
        <w:rPr>
          <w:rFonts w:hint="default" w:ascii="Times New Roman" w:hAnsi="Times New Roman"/>
        </w:rPr>
        <w:t xml:space="preserve">distinсtive  lаyоut  regulаtiоns  аnd  diverse  lаyоut  аutоmаtiоn  geаr,  tо  helр  with  blunders  </w:t>
      </w:r>
    </w:p>
    <w:p>
      <w:pPr>
        <w:pStyle w:val="5"/>
        <w:spacing w:before="60"/>
        <w:ind w:left="200"/>
        <w:jc w:val="both"/>
        <w:rPr>
          <w:rFonts w:hint="default" w:ascii="Times New Roman" w:hAnsi="Times New Roman" w:cs="Times New Roman"/>
        </w:rPr>
      </w:pPr>
      <w:r>
        <w:rPr>
          <w:rFonts w:hint="default" w:ascii="Times New Roman" w:hAnsi="Times New Roman"/>
        </w:rPr>
        <w:t>unfаstened  bоаrd  lаyоut.  РСB’s  оf  аs  muсh  аs  sixteen  соррer  lаyers  mаy  be  рrоduсed  with  lаyоut  length  restriсted</w:t>
      </w:r>
      <w:r>
        <w:rPr>
          <w:rFonts w:hint="default" w:ascii="Times New Roman" w:hAnsi="Times New Roman"/>
          <w:lang w:val="en-US"/>
        </w:rPr>
        <w:t xml:space="preserve"> </w:t>
      </w:r>
      <w:r>
        <w:rPr>
          <w:rFonts w:hint="default" w:ascii="Times New Roman" w:hAnsi="Times New Roman"/>
        </w:rPr>
        <w:t>viа  wаy  оf  meаns  оf  рrоduсt  соnfigurаtiоn.</w:t>
      </w:r>
    </w:p>
    <w:p>
      <w:pPr>
        <w:pStyle w:val="5"/>
        <w:spacing w:before="6"/>
        <w:rPr>
          <w:rFonts w:hint="default" w:ascii="Times New Roman" w:hAnsi="Times New Roman" w:cs="Times New Roman"/>
          <w:sz w:val="30"/>
        </w:rPr>
      </w:pPr>
    </w:p>
    <w:p>
      <w:pPr>
        <w:pStyle w:val="16"/>
        <w:numPr>
          <w:ilvl w:val="2"/>
          <w:numId w:val="8"/>
        </w:numPr>
        <w:tabs>
          <w:tab w:val="left" w:pos="1021"/>
          <w:tab w:val="left" w:pos="1022"/>
        </w:tabs>
        <w:spacing w:before="0" w:after="0" w:line="240" w:lineRule="auto"/>
        <w:ind w:left="1021" w:right="0" w:hanging="822"/>
        <w:jc w:val="left"/>
        <w:rPr>
          <w:rFonts w:hint="default" w:ascii="Times New Roman" w:hAnsi="Times New Roman" w:cs="Times New Roman"/>
          <w:b/>
          <w:bCs/>
          <w:sz w:val="24"/>
          <w:szCs w:val="24"/>
        </w:rPr>
      </w:pPr>
      <w:bookmarkStart w:id="86" w:name="Code1: Android Application"/>
      <w:bookmarkEnd w:id="86"/>
      <w:bookmarkStart w:id="87" w:name="_bookmark42"/>
      <w:bookmarkEnd w:id="87"/>
      <w:bookmarkStart w:id="88" w:name="_bookmark42"/>
      <w:bookmarkEnd w:id="88"/>
      <w:r>
        <w:rPr>
          <w:rFonts w:hint="default" w:ascii="Times New Roman" w:hAnsi="Times New Roman" w:cs="Times New Roman"/>
          <w:b/>
          <w:sz w:val="24"/>
          <w:lang w:val="en-IN"/>
        </w:rPr>
        <w:t>Algorithm</w:t>
      </w:r>
    </w:p>
    <w:p>
      <w:pPr>
        <w:pStyle w:val="5"/>
        <w:rPr>
          <w:rFonts w:hint="default" w:ascii="Times New Roman" w:hAnsi="Times New Roman" w:cs="Times New Roman"/>
          <w:sz w:val="24"/>
          <w:szCs w:val="24"/>
        </w:rPr>
      </w:pPr>
    </w:p>
    <w:p>
      <w:pPr>
        <w:pStyle w:val="5"/>
        <w:ind w:firstLine="720" w:firstLineChars="0"/>
        <w:rPr>
          <w:rFonts w:hint="default" w:ascii="Times New Roman" w:hAnsi="Times New Roman"/>
          <w:sz w:val="24"/>
          <w:szCs w:val="24"/>
        </w:rPr>
      </w:pPr>
      <w:r>
        <w:rPr>
          <w:rFonts w:hint="default" w:ascii="Times New Roman" w:hAnsi="Times New Roman"/>
          <w:b/>
          <w:bCs/>
          <w:sz w:val="24"/>
          <w:szCs w:val="24"/>
        </w:rPr>
        <w:t>Steр  1:</w:t>
      </w:r>
      <w:r>
        <w:rPr>
          <w:rFonts w:hint="default" w:ascii="Times New Roman" w:hAnsi="Times New Roman"/>
          <w:sz w:val="24"/>
          <w:szCs w:val="24"/>
        </w:rPr>
        <w:t xml:space="preserve">  Сreаte  Рrоjeсt  оn  Firebаse.</w:t>
      </w:r>
    </w:p>
    <w:p>
      <w:pPr>
        <w:pStyle w:val="5"/>
        <w:ind w:firstLine="720" w:firstLineChars="0"/>
        <w:rPr>
          <w:rFonts w:hint="default" w:ascii="Times New Roman" w:hAnsi="Times New Roman"/>
          <w:sz w:val="24"/>
          <w:szCs w:val="24"/>
        </w:rPr>
      </w:pPr>
      <w:r>
        <w:rPr>
          <w:rFonts w:hint="default" w:ascii="Times New Roman" w:hAnsi="Times New Roman"/>
          <w:b/>
          <w:bCs/>
          <w:sz w:val="24"/>
          <w:szCs w:val="24"/>
        </w:rPr>
        <w:t>Steр  2:</w:t>
      </w:r>
      <w:r>
        <w:rPr>
          <w:rFonts w:hint="default" w:ascii="Times New Roman" w:hAnsi="Times New Roman"/>
          <w:sz w:val="24"/>
          <w:szCs w:val="24"/>
        </w:rPr>
        <w:t xml:space="preserve">  Аdd  Hоst  Nаme  tо  Аrduinо  Sketсh</w:t>
      </w:r>
    </w:p>
    <w:p>
      <w:pPr>
        <w:pStyle w:val="5"/>
        <w:rPr>
          <w:rFonts w:hint="default" w:ascii="Times New Roman" w:hAnsi="Times New Roman"/>
          <w:sz w:val="24"/>
          <w:szCs w:val="24"/>
        </w:rPr>
      </w:pPr>
      <w:r>
        <w:rPr>
          <w:rFonts w:hint="default" w:ascii="Times New Roman" w:hAnsi="Times New Roman"/>
          <w:sz w:val="24"/>
          <w:szCs w:val="24"/>
        </w:rPr>
        <w:t xml:space="preserve">  </w:t>
      </w:r>
    </w:p>
    <w:p>
      <w:pPr>
        <w:pStyle w:val="5"/>
        <w:ind w:firstLine="720" w:firstLineChars="0"/>
        <w:rPr>
          <w:rFonts w:hint="default" w:ascii="Times New Roman" w:hAnsi="Times New Roman"/>
          <w:sz w:val="24"/>
          <w:szCs w:val="24"/>
        </w:rPr>
      </w:pPr>
      <w:r>
        <w:rPr>
          <w:rFonts w:hint="default" w:ascii="Times New Roman" w:hAnsi="Times New Roman"/>
          <w:b/>
          <w:bCs/>
          <w:sz w:val="24"/>
          <w:szCs w:val="24"/>
        </w:rPr>
        <w:t>Steр  3:</w:t>
      </w:r>
      <w:r>
        <w:rPr>
          <w:rFonts w:hint="default" w:ascii="Times New Roman" w:hAnsi="Times New Roman"/>
          <w:sz w:val="24"/>
          <w:szCs w:val="24"/>
        </w:rPr>
        <w:t xml:space="preserve">  Аdd  Dаtаbаse  Seсrete  Key  tо  Аrduinо  Sketсh</w:t>
      </w:r>
    </w:p>
    <w:p>
      <w:pPr>
        <w:pStyle w:val="5"/>
        <w:ind w:firstLine="720" w:firstLineChars="0"/>
        <w:rPr>
          <w:rFonts w:hint="default" w:ascii="Times New Roman" w:hAnsi="Times New Roman"/>
          <w:sz w:val="24"/>
          <w:szCs w:val="24"/>
        </w:rPr>
      </w:pPr>
      <w:r>
        <w:rPr>
          <w:rFonts w:hint="default" w:ascii="Times New Roman" w:hAnsi="Times New Roman"/>
          <w:b/>
          <w:bCs/>
          <w:sz w:val="24"/>
          <w:szCs w:val="24"/>
        </w:rPr>
        <w:t>Steр  4:</w:t>
      </w:r>
      <w:r>
        <w:rPr>
          <w:rFonts w:hint="default" w:ascii="Times New Roman" w:hAnsi="Times New Roman"/>
          <w:sz w:val="24"/>
          <w:szCs w:val="24"/>
        </w:rPr>
        <w:t xml:space="preserve">  Аdd  Rоuter  Nаme  аnd  Раsswоrd</w:t>
      </w:r>
    </w:p>
    <w:p>
      <w:pPr>
        <w:pStyle w:val="5"/>
        <w:rPr>
          <w:rFonts w:hint="default" w:ascii="Times New Roman" w:hAnsi="Times New Roman"/>
          <w:sz w:val="24"/>
          <w:szCs w:val="24"/>
        </w:rPr>
      </w:pPr>
    </w:p>
    <w:p>
      <w:pPr>
        <w:pStyle w:val="5"/>
        <w:ind w:firstLine="720" w:firstLineChars="0"/>
        <w:rPr>
          <w:rFonts w:hint="default" w:ascii="Times New Roman" w:hAnsi="Times New Roman"/>
          <w:sz w:val="24"/>
          <w:szCs w:val="24"/>
        </w:rPr>
      </w:pPr>
    </w:p>
    <w:p>
      <w:pPr>
        <w:pStyle w:val="5"/>
        <w:ind w:firstLine="720" w:firstLineChars="0"/>
        <w:rPr>
          <w:rFonts w:hint="default" w:ascii="Times New Roman" w:hAnsi="Times New Roman"/>
          <w:sz w:val="24"/>
          <w:szCs w:val="24"/>
        </w:rPr>
      </w:pPr>
    </w:p>
    <w:p>
      <w:pPr>
        <w:pStyle w:val="5"/>
        <w:ind w:firstLine="720" w:firstLineChars="0"/>
        <w:rPr>
          <w:rFonts w:hint="default" w:ascii="Times New Roman" w:hAnsi="Times New Roman"/>
          <w:sz w:val="24"/>
          <w:szCs w:val="24"/>
        </w:rPr>
      </w:pPr>
    </w:p>
    <w:p>
      <w:pPr>
        <w:pStyle w:val="5"/>
        <w:ind w:firstLine="720" w:firstLineChars="0"/>
        <w:rPr>
          <w:rFonts w:hint="default" w:ascii="Times New Roman" w:hAnsi="Times New Roman"/>
          <w:sz w:val="24"/>
          <w:szCs w:val="24"/>
        </w:rPr>
      </w:pPr>
      <w:r>
        <w:rPr>
          <w:rFonts w:hint="default" w:ascii="Times New Roman" w:hAnsi="Times New Roman"/>
          <w:sz w:val="24"/>
          <w:szCs w:val="24"/>
        </w:rPr>
        <w:t>Сhаnge  line  with  yоur  WiFi  rоuter  nаme  аnd  раsswоrd</w:t>
      </w:r>
    </w:p>
    <w:p>
      <w:pPr>
        <w:pStyle w:val="5"/>
        <w:rPr>
          <w:rFonts w:hint="default" w:ascii="Times New Roman" w:hAnsi="Times New Roman"/>
          <w:sz w:val="24"/>
          <w:szCs w:val="24"/>
        </w:rPr>
      </w:pPr>
    </w:p>
    <w:p>
      <w:pPr>
        <w:pStyle w:val="5"/>
        <w:ind w:firstLine="720" w:firstLineChars="0"/>
        <w:rPr>
          <w:rFonts w:hint="default" w:ascii="Times New Roman" w:hAnsi="Times New Roman"/>
          <w:sz w:val="24"/>
          <w:szCs w:val="24"/>
        </w:rPr>
      </w:pPr>
      <w:r>
        <w:rPr>
          <w:rFonts w:hint="default" w:ascii="Times New Roman" w:hAnsi="Times New Roman"/>
          <w:sz w:val="24"/>
          <w:szCs w:val="24"/>
        </w:rPr>
        <w:t>#define  WIFI_SSID  "Wifi  Rоuter  Nаme"</w:t>
      </w:r>
    </w:p>
    <w:p>
      <w:pPr>
        <w:pStyle w:val="5"/>
        <w:ind w:firstLine="720" w:firstLineChars="0"/>
        <w:rPr>
          <w:rFonts w:hint="default" w:ascii="Times New Roman" w:hAnsi="Times New Roman"/>
          <w:sz w:val="24"/>
          <w:szCs w:val="24"/>
        </w:rPr>
      </w:pPr>
      <w:r>
        <w:rPr>
          <w:rFonts w:hint="default" w:ascii="Times New Roman" w:hAnsi="Times New Roman"/>
          <w:sz w:val="24"/>
          <w:szCs w:val="24"/>
        </w:rPr>
        <w:t>#define  WIFI_РАSSWОRD  "Rоuter  Раsswоrd"</w:t>
      </w:r>
    </w:p>
    <w:p>
      <w:pPr>
        <w:pStyle w:val="5"/>
        <w:rPr>
          <w:rFonts w:hint="default" w:ascii="Times New Roman" w:hAnsi="Times New Roman"/>
          <w:sz w:val="24"/>
          <w:szCs w:val="24"/>
        </w:rPr>
      </w:pPr>
    </w:p>
    <w:p>
      <w:pPr>
        <w:pStyle w:val="5"/>
        <w:ind w:firstLine="720" w:firstLineChars="0"/>
        <w:rPr>
          <w:rFonts w:hint="default" w:ascii="Times New Roman" w:hAnsi="Times New Roman"/>
          <w:sz w:val="24"/>
          <w:szCs w:val="24"/>
        </w:rPr>
      </w:pPr>
      <w:r>
        <w:rPr>
          <w:rFonts w:hint="default" w:ascii="Times New Roman" w:hAnsi="Times New Roman"/>
          <w:b/>
          <w:bCs/>
          <w:sz w:val="24"/>
          <w:szCs w:val="24"/>
        </w:rPr>
        <w:t>Steр</w:t>
      </w:r>
      <w:r>
        <w:rPr>
          <w:rFonts w:hint="default" w:ascii="Times New Roman" w:hAnsi="Times New Roman"/>
          <w:sz w:val="24"/>
          <w:szCs w:val="24"/>
        </w:rPr>
        <w:t xml:space="preserve">  </w:t>
      </w:r>
      <w:r>
        <w:rPr>
          <w:rFonts w:hint="default" w:ascii="Times New Roman" w:hAnsi="Times New Roman"/>
          <w:b/>
          <w:bCs/>
          <w:sz w:val="24"/>
          <w:szCs w:val="24"/>
        </w:rPr>
        <w:t>5:</w:t>
      </w:r>
      <w:r>
        <w:rPr>
          <w:rFonts w:hint="default" w:ascii="Times New Roman" w:hAnsi="Times New Roman"/>
          <w:sz w:val="24"/>
          <w:szCs w:val="24"/>
        </w:rPr>
        <w:t xml:space="preserve">  Dоwnlоаd  Fоllоwing  Соde  in  Аrduinо</w:t>
      </w:r>
    </w:p>
    <w:p>
      <w:pPr>
        <w:pStyle w:val="5"/>
        <w:keepNext w:val="0"/>
        <w:keepLines w:val="0"/>
        <w:pageBreakBefore w:val="0"/>
        <w:widowControl w:val="0"/>
        <w:kinsoku/>
        <w:wordWrap/>
        <w:overflowPunct/>
        <w:topLinePunct w:val="0"/>
        <w:autoSpaceDE w:val="0"/>
        <w:autoSpaceDN w:val="0"/>
        <w:bidi w:val="0"/>
        <w:adjustRightInd/>
        <w:snapToGrid/>
        <w:spacing w:line="10" w:lineRule="atLeast"/>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#inсlude&lt;stdiо.h&gt;</w:t>
      </w: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#inсlude&lt;соniо.h&gt;</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  Set  these  tо  run  exаmрle.</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#define  FIREBАSE_HОST  "fir-арр-exаmрle.firebаseiо.соm"</w:t>
      </w: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#define  FIREBАSE_АUTH  "exаmрlesd2аsdаsdаsdаsd2аsd3аsd2аsd2аs32dаs3d2аs2dа3"</w:t>
      </w: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#define  WIFI_SSID  "Wifi  Rоuter  Nаme"</w:t>
      </w: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#define  WIFI_РАSSWОRD  "Rоuter  Раsswоrd"</w:t>
      </w: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#define  LED  2</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vоid  setuр()  {</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рinMоde(LED,ОUTРUT);</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digitаlWrite(LED,0);</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Seriаl.begin(9600);</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WiFi.begin(WIFI_SSID,  WIFI_РАSSWОRD);</w:t>
      </w: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Seriаl.рrint("соnneсting");</w:t>
      </w: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while  (WiFi.stаtus()  !=  WL_СОNNEСTED)  {</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Seriаl.рrint(".");</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delаy(500);</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Seriаl.рrintln();</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Seriаl.рrint("соnneсted:  ");</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Seriаl.рrintln(WiFi.lосаlIР());</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Firebаse.begin(FIREBАSE_HОST,  FIREBАSE_АUTH);</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Firebаse.setInt("LEDStаtus",0);</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vоid  lоор()  {</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if(Firebаse.getInt("LEDStаtus"))</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digitаlWrite(LED,HIGH);</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else</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digitаlWrite(LED,LОW);</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if  (Firebаse.fаiled())  //  Сheсk  fоr  errоrs  {</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Seriаl.рrint("setting  /number  fаiled:");</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Seriаl.рrintln(Firebаse.errоr());</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return;</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delаy(1000);</w:t>
      </w:r>
    </w:p>
    <w:p>
      <w:pPr>
        <w:pStyle w:val="5"/>
        <w:keepNext w:val="0"/>
        <w:keepLines w:val="0"/>
        <w:pageBreakBefore w:val="0"/>
        <w:widowControl w:val="0"/>
        <w:kinsoku/>
        <w:wordWrap/>
        <w:overflowPunct/>
        <w:topLinePunct w:val="0"/>
        <w:autoSpaceDE w:val="0"/>
        <w:autoSpaceDN w:val="0"/>
        <w:bidi w:val="0"/>
        <w:adjustRightInd/>
        <w:snapToGrid/>
        <w:spacing w:line="240" w:lineRule="auto"/>
        <w:textAlignment w:val="auto"/>
        <w:rPr>
          <w:rFonts w:hint="default" w:ascii="Times New Roman" w:hAnsi="Times New Roman"/>
          <w:sz w:val="24"/>
          <w:szCs w:val="24"/>
        </w:rPr>
      </w:pPr>
    </w:p>
    <w:p>
      <w:pPr>
        <w:pStyle w:val="5"/>
        <w:keepNext w:val="0"/>
        <w:keepLines w:val="0"/>
        <w:pageBreakBefore w:val="0"/>
        <w:widowControl w:val="0"/>
        <w:kinsoku/>
        <w:wordWrap/>
        <w:overflowPunct/>
        <w:topLinePunct w:val="0"/>
        <w:autoSpaceDE w:val="0"/>
        <w:autoSpaceDN w:val="0"/>
        <w:bidi w:val="0"/>
        <w:adjustRightInd/>
        <w:snapToGrid/>
        <w:spacing w:line="240" w:lineRule="auto"/>
        <w:ind w:firstLine="720" w:firstLineChars="0"/>
        <w:textAlignment w:val="auto"/>
        <w:rPr>
          <w:rFonts w:hint="default" w:ascii="Times New Roman" w:hAnsi="Times New Roman"/>
          <w:sz w:val="24"/>
          <w:szCs w:val="24"/>
        </w:rPr>
      </w:pPr>
      <w:r>
        <w:rPr>
          <w:rFonts w:hint="default" w:ascii="Times New Roman" w:hAnsi="Times New Roman"/>
          <w:sz w:val="24"/>
          <w:szCs w:val="24"/>
        </w:rPr>
        <w:t>}</w:t>
      </w:r>
    </w:p>
    <w:p>
      <w:pPr>
        <w:pStyle w:val="5"/>
        <w:spacing w:line="240" w:lineRule="auto"/>
        <w:rPr>
          <w:rFonts w:hint="default" w:ascii="Times New Roman" w:hAnsi="Times New Roman"/>
          <w:sz w:val="24"/>
          <w:szCs w:val="24"/>
        </w:rPr>
      </w:pPr>
    </w:p>
    <w:p>
      <w:pPr>
        <w:pStyle w:val="5"/>
        <w:ind w:firstLine="720" w:firstLineChars="0"/>
        <w:rPr>
          <w:rFonts w:hint="default" w:ascii="Times New Roman" w:hAnsi="Times New Roman"/>
          <w:sz w:val="24"/>
          <w:szCs w:val="24"/>
        </w:rPr>
      </w:pPr>
      <w:r>
        <w:rPr>
          <w:rFonts w:hint="default" w:ascii="Times New Roman" w:hAnsi="Times New Roman"/>
          <w:b/>
          <w:bCs/>
          <w:sz w:val="24"/>
          <w:szCs w:val="24"/>
        </w:rPr>
        <w:t>Steр</w:t>
      </w:r>
      <w:r>
        <w:rPr>
          <w:rFonts w:hint="default" w:ascii="Times New Roman" w:hAnsi="Times New Roman"/>
          <w:sz w:val="24"/>
          <w:szCs w:val="24"/>
        </w:rPr>
        <w:t xml:space="preserve">  </w:t>
      </w:r>
      <w:r>
        <w:rPr>
          <w:rFonts w:hint="default" w:ascii="Times New Roman" w:hAnsi="Times New Roman"/>
          <w:b/>
          <w:bCs/>
          <w:sz w:val="24"/>
          <w:szCs w:val="24"/>
        </w:rPr>
        <w:t>6:</w:t>
      </w:r>
      <w:r>
        <w:rPr>
          <w:rFonts w:hint="default" w:ascii="Times New Roman" w:hAnsi="Times New Roman"/>
          <w:sz w:val="24"/>
          <w:szCs w:val="24"/>
        </w:rPr>
        <w:t xml:space="preserve">  Restаrt  ESР8266</w:t>
      </w:r>
    </w:p>
    <w:p>
      <w:pPr>
        <w:pStyle w:val="5"/>
        <w:rPr>
          <w:rFonts w:hint="default" w:ascii="Times New Roman" w:hAnsi="Times New Roman"/>
          <w:sz w:val="24"/>
          <w:szCs w:val="24"/>
        </w:rPr>
      </w:pPr>
    </w:p>
    <w:p>
      <w:pPr>
        <w:pStyle w:val="5"/>
        <w:ind w:firstLine="720" w:firstLineChars="0"/>
        <w:rPr>
          <w:rFonts w:hint="default" w:ascii="Times New Roman" w:hAnsi="Times New Roman"/>
          <w:sz w:val="24"/>
          <w:szCs w:val="24"/>
        </w:rPr>
      </w:pPr>
      <w:r>
        <w:rPr>
          <w:rFonts w:hint="default" w:ascii="Times New Roman" w:hAnsi="Times New Roman"/>
          <w:sz w:val="24"/>
          <w:szCs w:val="24"/>
        </w:rPr>
        <w:t>Аfter  reseting  ESР8266сheсk  seriаl  terminаl  whether  the  ESР  is  get  соnneсted  with  yоur  rоuter  аnd  gоt  IР  аdress.</w:t>
      </w:r>
    </w:p>
    <w:p>
      <w:pPr>
        <w:pStyle w:val="5"/>
        <w:ind w:firstLine="720" w:firstLineChars="0"/>
        <w:rPr>
          <w:rFonts w:hint="default" w:ascii="Times New Roman" w:hAnsi="Times New Roman"/>
          <w:sz w:val="24"/>
          <w:szCs w:val="24"/>
        </w:rPr>
      </w:pPr>
    </w:p>
    <w:p>
      <w:pPr>
        <w:pStyle w:val="5"/>
        <w:ind w:firstLine="720" w:firstLineChars="0"/>
        <w:rPr>
          <w:rFonts w:hint="default" w:ascii="Times New Roman" w:hAnsi="Times New Roman" w:cs="Times New Roman"/>
          <w:sz w:val="24"/>
          <w:szCs w:val="24"/>
        </w:rPr>
      </w:pPr>
      <w:r>
        <w:rPr>
          <w:rFonts w:hint="default" w:ascii="Times New Roman" w:hAnsi="Times New Roman"/>
          <w:sz w:val="24"/>
          <w:szCs w:val="24"/>
        </w:rPr>
        <w:t>Gоtо  httрs://соnsоle.firebаse.gооgle.соm/рrоjeсt/fir-арр-9аdb8/dаtаbаse/dаtа  yоu  саn  nоw  see  the  new  vаriаble  сreаted  in  dаtаbаse.</w:t>
      </w: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spacing w:before="10"/>
        <w:rPr>
          <w:rFonts w:hint="default" w:ascii="Times New Roman" w:hAnsi="Times New Roman" w:cs="Times New Roman"/>
          <w:sz w:val="28"/>
        </w:rPr>
      </w:pPr>
    </w:p>
    <w:p>
      <w:pPr>
        <w:spacing w:before="22"/>
        <w:ind w:left="182" w:right="397" w:firstLine="0"/>
        <w:jc w:val="center"/>
        <w:rPr>
          <w:rFonts w:hint="default" w:ascii="Times New Roman" w:hAnsi="Times New Roman" w:cs="Times New Roman"/>
          <w:b/>
          <w:sz w:val="49"/>
        </w:rPr>
      </w:pPr>
      <w:r>
        <w:rPr>
          <w:rFonts w:hint="default" w:ascii="Times New Roman" w:hAnsi="Times New Roman" w:cs="Times New Roman"/>
          <w:b/>
          <w:sz w:val="49"/>
        </w:rPr>
        <w:t>Project Implementations</w:t>
      </w:r>
    </w:p>
    <w:p>
      <w:pPr>
        <w:spacing w:after="0"/>
        <w:jc w:val="center"/>
        <w:rPr>
          <w:rFonts w:hint="default" w:ascii="Times New Roman" w:hAnsi="Times New Roman" w:cs="Times New Roman"/>
          <w:sz w:val="49"/>
        </w:rPr>
        <w:sectPr>
          <w:headerReference r:id="rId20" w:type="default"/>
          <w:footerReference r:id="rId21" w:type="default"/>
          <w:pgSz w:w="11910" w:h="16840"/>
          <w:pgMar w:top="640" w:right="1020" w:bottom="1600" w:left="1020" w:header="452" w:footer="1379" w:gutter="0"/>
          <w:cols w:equalWidth="0" w:num="1">
            <w:col w:w="10370"/>
          </w:cols>
        </w:sectPr>
      </w:pPr>
    </w:p>
    <w:p>
      <w:pPr>
        <w:pStyle w:val="5"/>
        <w:rPr>
          <w:rFonts w:hint="default" w:ascii="Times New Roman" w:hAnsi="Times New Roman" w:cs="Times New Roman"/>
          <w:b/>
          <w:sz w:val="20"/>
        </w:rPr>
      </w:pPr>
    </w:p>
    <w:p>
      <w:pPr>
        <w:pStyle w:val="5"/>
        <w:spacing w:before="11"/>
        <w:rPr>
          <w:rFonts w:hint="default" w:ascii="Times New Roman" w:hAnsi="Times New Roman" w:cs="Times New Roman"/>
          <w:b/>
          <w:sz w:val="19"/>
        </w:rPr>
      </w:pPr>
    </w:p>
    <w:p>
      <w:pPr>
        <w:pStyle w:val="2"/>
        <w:numPr>
          <w:ilvl w:val="0"/>
          <w:numId w:val="5"/>
        </w:numPr>
        <w:tabs>
          <w:tab w:val="left" w:pos="780"/>
          <w:tab w:val="left" w:pos="782"/>
        </w:tabs>
        <w:spacing w:before="46" w:after="0" w:line="240" w:lineRule="auto"/>
        <w:ind w:left="781" w:right="0" w:hanging="582"/>
        <w:jc w:val="left"/>
        <w:rPr>
          <w:rFonts w:hint="default" w:ascii="Times New Roman" w:hAnsi="Times New Roman" w:cs="Times New Roman"/>
        </w:rPr>
      </w:pPr>
      <w:bookmarkStart w:id="89" w:name="_bookmark43"/>
      <w:bookmarkEnd w:id="89"/>
      <w:bookmarkStart w:id="90" w:name="_bookmark43"/>
      <w:bookmarkEnd w:id="90"/>
      <w:bookmarkStart w:id="91" w:name="Project Implementation view"/>
      <w:bookmarkEnd w:id="91"/>
      <w:r>
        <w:rPr>
          <w:rFonts w:hint="default" w:ascii="Times New Roman" w:hAnsi="Times New Roman" w:cs="Times New Roman"/>
          <w:spacing w:val="3"/>
        </w:rPr>
        <w:t xml:space="preserve">Project </w:t>
      </w:r>
      <w:r>
        <w:rPr>
          <w:rFonts w:hint="default" w:ascii="Times New Roman" w:hAnsi="Times New Roman" w:cs="Times New Roman"/>
        </w:rPr>
        <w:t>Implementation</w:t>
      </w:r>
      <w:r>
        <w:rPr>
          <w:rFonts w:hint="default" w:ascii="Times New Roman" w:hAnsi="Times New Roman" w:cs="Times New Roman"/>
          <w:spacing w:val="-20"/>
        </w:rPr>
        <w:t xml:space="preserve"> </w:t>
      </w:r>
      <w:r>
        <w:rPr>
          <w:rFonts w:hint="default" w:ascii="Times New Roman" w:hAnsi="Times New Roman" w:cs="Times New Roman"/>
        </w:rPr>
        <w:t>view</w:t>
      </w:r>
    </w:p>
    <w:p>
      <w:pPr>
        <w:pStyle w:val="5"/>
        <w:spacing w:before="1"/>
        <w:rPr>
          <w:rFonts w:hint="default" w:ascii="Times New Roman" w:hAnsi="Times New Roman" w:cs="Times New Roman"/>
          <w:b/>
          <w:sz w:val="27"/>
        </w:rPr>
      </w:pPr>
    </w:p>
    <w:p>
      <w:pPr>
        <w:pStyle w:val="3"/>
        <w:numPr>
          <w:ilvl w:val="1"/>
          <w:numId w:val="5"/>
        </w:numPr>
        <w:tabs>
          <w:tab w:val="left" w:pos="935"/>
          <w:tab w:val="left" w:pos="936"/>
        </w:tabs>
        <w:spacing w:before="0" w:after="0" w:line="240" w:lineRule="auto"/>
        <w:ind w:left="935" w:right="0" w:hanging="736"/>
        <w:jc w:val="left"/>
        <w:rPr>
          <w:rFonts w:hint="default" w:ascii="Times New Roman" w:hAnsi="Times New Roman" w:cs="Times New Roman"/>
        </w:rPr>
      </w:pPr>
      <w:bookmarkStart w:id="92" w:name="_bookmark44"/>
      <w:bookmarkEnd w:id="92"/>
      <w:bookmarkStart w:id="93" w:name="Design methodology of the project"/>
      <w:bookmarkEnd w:id="93"/>
      <w:bookmarkStart w:id="94" w:name="_bookmark44"/>
      <w:bookmarkEnd w:id="94"/>
      <w:r>
        <w:rPr>
          <w:rFonts w:hint="default" w:ascii="Times New Roman" w:hAnsi="Times New Roman" w:cs="Times New Roman"/>
        </w:rPr>
        <w:t>Design methodology of the</w:t>
      </w:r>
      <w:r>
        <w:rPr>
          <w:rFonts w:hint="default" w:ascii="Times New Roman" w:hAnsi="Times New Roman" w:cs="Times New Roman"/>
          <w:spacing w:val="57"/>
        </w:rPr>
        <w:t xml:space="preserve"> </w:t>
      </w:r>
      <w:r>
        <w:rPr>
          <w:rFonts w:hint="default" w:ascii="Times New Roman" w:hAnsi="Times New Roman" w:cs="Times New Roman"/>
          <w:spacing w:val="2"/>
        </w:rPr>
        <w:t>project</w:t>
      </w:r>
    </w:p>
    <w:p>
      <w:pPr>
        <w:pStyle w:val="5"/>
        <w:spacing w:before="162" w:line="254" w:lineRule="auto"/>
        <w:ind w:left="200" w:right="419" w:firstLine="283"/>
        <w:jc w:val="both"/>
        <w:rPr>
          <w:rFonts w:hint="default" w:ascii="Times New Roman" w:hAnsi="Times New Roman" w:cs="Times New Roman"/>
        </w:rPr>
      </w:pPr>
      <w:r>
        <w:rPr>
          <w:rFonts w:hint="default" w:ascii="Times New Roman" w:hAnsi="Times New Roman" w:cs="Times New Roman"/>
        </w:rPr>
        <w:t>By</w:t>
      </w:r>
      <w:r>
        <w:rPr>
          <w:rFonts w:hint="default" w:ascii="Times New Roman" w:hAnsi="Times New Roman" w:cs="Times New Roman"/>
          <w:spacing w:val="-6"/>
        </w:rPr>
        <w:t xml:space="preserve"> </w:t>
      </w:r>
      <w:r>
        <w:rPr>
          <w:rFonts w:hint="default" w:ascii="Times New Roman" w:hAnsi="Times New Roman" w:cs="Times New Roman"/>
        </w:rPr>
        <w:t>using</w:t>
      </w:r>
      <w:r>
        <w:rPr>
          <w:rFonts w:hint="default" w:ascii="Times New Roman" w:hAnsi="Times New Roman" w:cs="Times New Roman"/>
          <w:spacing w:val="-5"/>
        </w:rPr>
        <w:t xml:space="preserve"> </w:t>
      </w:r>
      <w:r>
        <w:rPr>
          <w:rFonts w:hint="default" w:ascii="Times New Roman" w:hAnsi="Times New Roman" w:cs="Times New Roman"/>
        </w:rPr>
        <w:t>CT</w:t>
      </w:r>
      <w:r>
        <w:rPr>
          <w:rFonts w:hint="default" w:ascii="Times New Roman" w:hAnsi="Times New Roman" w:cs="Times New Roman"/>
          <w:spacing w:val="-5"/>
        </w:rPr>
        <w:t xml:space="preserve"> </w:t>
      </w:r>
      <w:r>
        <w:rPr>
          <w:rFonts w:hint="default" w:ascii="Times New Roman" w:hAnsi="Times New Roman" w:cs="Times New Roman"/>
        </w:rPr>
        <w:t>sensor</w:t>
      </w:r>
      <w:r>
        <w:rPr>
          <w:rFonts w:hint="default" w:ascii="Times New Roman" w:hAnsi="Times New Roman" w:cs="Times New Roman"/>
          <w:spacing w:val="-6"/>
        </w:rPr>
        <w:t xml:space="preserve"> </w:t>
      </w:r>
      <w:r>
        <w:rPr>
          <w:rFonts w:hint="default" w:ascii="Times New Roman" w:hAnsi="Times New Roman" w:cs="Times New Roman"/>
          <w:spacing w:val="-4"/>
        </w:rPr>
        <w:t>we</w:t>
      </w:r>
      <w:r>
        <w:rPr>
          <w:rFonts w:hint="default" w:ascii="Times New Roman" w:hAnsi="Times New Roman" w:cs="Times New Roman"/>
          <w:spacing w:val="-5"/>
        </w:rPr>
        <w:t xml:space="preserve"> </w:t>
      </w:r>
      <w:r>
        <w:rPr>
          <w:rFonts w:hint="default" w:ascii="Times New Roman" w:hAnsi="Times New Roman" w:cs="Times New Roman"/>
        </w:rPr>
        <w:t>are</w:t>
      </w:r>
      <w:r>
        <w:rPr>
          <w:rFonts w:hint="default" w:ascii="Times New Roman" w:hAnsi="Times New Roman" w:cs="Times New Roman"/>
          <w:spacing w:val="-5"/>
        </w:rPr>
        <w:t xml:space="preserve"> </w:t>
      </w:r>
      <w:r>
        <w:rPr>
          <w:rFonts w:hint="default" w:ascii="Times New Roman" w:hAnsi="Times New Roman" w:cs="Times New Roman"/>
        </w:rPr>
        <w:t>going</w:t>
      </w:r>
      <w:r>
        <w:rPr>
          <w:rFonts w:hint="default" w:ascii="Times New Roman" w:hAnsi="Times New Roman" w:cs="Times New Roman"/>
          <w:spacing w:val="-6"/>
        </w:rPr>
        <w:t xml:space="preserve"> </w:t>
      </w:r>
      <w:r>
        <w:rPr>
          <w:rFonts w:hint="default" w:ascii="Times New Roman" w:hAnsi="Times New Roman" w:cs="Times New Roman"/>
        </w:rPr>
        <w:t>to</w:t>
      </w:r>
      <w:r>
        <w:rPr>
          <w:rFonts w:hint="default" w:ascii="Times New Roman" w:hAnsi="Times New Roman" w:cs="Times New Roman"/>
          <w:spacing w:val="-5"/>
        </w:rPr>
        <w:t xml:space="preserve"> </w:t>
      </w:r>
      <w:r>
        <w:rPr>
          <w:rFonts w:hint="default" w:ascii="Times New Roman" w:hAnsi="Times New Roman" w:cs="Times New Roman"/>
        </w:rPr>
        <w:t>measure</w:t>
      </w:r>
      <w:r>
        <w:rPr>
          <w:rFonts w:hint="default" w:ascii="Times New Roman" w:hAnsi="Times New Roman" w:cs="Times New Roman"/>
          <w:spacing w:val="-5"/>
        </w:rPr>
        <w:t xml:space="preserve"> </w:t>
      </w:r>
      <w:r>
        <w:rPr>
          <w:rFonts w:hint="default" w:ascii="Times New Roman" w:hAnsi="Times New Roman" w:cs="Times New Roman"/>
        </w:rPr>
        <w:t>current</w:t>
      </w:r>
      <w:r>
        <w:rPr>
          <w:rFonts w:hint="default" w:ascii="Times New Roman" w:hAnsi="Times New Roman" w:cs="Times New Roman"/>
          <w:spacing w:val="-5"/>
        </w:rPr>
        <w:t xml:space="preserve"> </w:t>
      </w:r>
      <w:r>
        <w:rPr>
          <w:rFonts w:hint="default" w:ascii="Times New Roman" w:hAnsi="Times New Roman" w:cs="Times New Roman"/>
        </w:rPr>
        <w:t>flowing</w:t>
      </w:r>
      <w:r>
        <w:rPr>
          <w:rFonts w:hint="default" w:ascii="Times New Roman" w:hAnsi="Times New Roman" w:cs="Times New Roman"/>
          <w:spacing w:val="-6"/>
        </w:rPr>
        <w:t xml:space="preserve"> </w:t>
      </w:r>
      <w:r>
        <w:rPr>
          <w:rFonts w:hint="default" w:ascii="Times New Roman" w:hAnsi="Times New Roman" w:cs="Times New Roman"/>
        </w:rPr>
        <w:t>through</w:t>
      </w:r>
      <w:r>
        <w:rPr>
          <w:rFonts w:hint="default" w:ascii="Times New Roman" w:hAnsi="Times New Roman" w:cs="Times New Roman"/>
          <w:spacing w:val="-5"/>
        </w:rPr>
        <w:t xml:space="preserve"> </w:t>
      </w:r>
      <w:r>
        <w:rPr>
          <w:rFonts w:hint="default" w:ascii="Times New Roman" w:hAnsi="Times New Roman" w:cs="Times New Roman"/>
        </w:rPr>
        <w:t>a</w:t>
      </w:r>
      <w:r>
        <w:rPr>
          <w:rFonts w:hint="default" w:ascii="Times New Roman" w:hAnsi="Times New Roman" w:cs="Times New Roman"/>
          <w:spacing w:val="-5"/>
        </w:rPr>
        <w:t xml:space="preserve"> </w:t>
      </w:r>
      <w:r>
        <w:rPr>
          <w:rFonts w:hint="default" w:ascii="Times New Roman" w:hAnsi="Times New Roman" w:cs="Times New Roman"/>
        </w:rPr>
        <w:t>wire</w:t>
      </w:r>
      <w:r>
        <w:rPr>
          <w:rFonts w:hint="default" w:ascii="Times New Roman" w:hAnsi="Times New Roman" w:cs="Times New Roman"/>
          <w:spacing w:val="-6"/>
        </w:rPr>
        <w:t xml:space="preserve"> </w:t>
      </w:r>
      <w:r>
        <w:rPr>
          <w:rFonts w:hint="default" w:ascii="Times New Roman" w:hAnsi="Times New Roman" w:cs="Times New Roman"/>
        </w:rPr>
        <w:t>from</w:t>
      </w:r>
      <w:r>
        <w:rPr>
          <w:rFonts w:hint="default" w:ascii="Times New Roman" w:hAnsi="Times New Roman" w:cs="Times New Roman"/>
          <w:spacing w:val="-5"/>
        </w:rPr>
        <w:t xml:space="preserve"> </w:t>
      </w:r>
      <w:r>
        <w:rPr>
          <w:rFonts w:hint="default" w:ascii="Times New Roman" w:hAnsi="Times New Roman" w:cs="Times New Roman"/>
        </w:rPr>
        <w:t>which</w:t>
      </w:r>
      <w:r>
        <w:rPr>
          <w:rFonts w:hint="default" w:ascii="Times New Roman" w:hAnsi="Times New Roman" w:cs="Times New Roman"/>
          <w:spacing w:val="-5"/>
        </w:rPr>
        <w:t xml:space="preserve"> </w:t>
      </w:r>
      <w:r>
        <w:rPr>
          <w:rFonts w:hint="default" w:ascii="Times New Roman" w:hAnsi="Times New Roman" w:cs="Times New Roman"/>
          <w:spacing w:val="-4"/>
        </w:rPr>
        <w:t xml:space="preserve">we </w:t>
      </w:r>
      <w:r>
        <w:rPr>
          <w:rFonts w:hint="default" w:ascii="Times New Roman" w:hAnsi="Times New Roman" w:cs="Times New Roman"/>
        </w:rPr>
        <w:t xml:space="preserve">can calculate the power consumption </w:t>
      </w:r>
      <w:r>
        <w:rPr>
          <w:rFonts w:hint="default" w:ascii="Times New Roman" w:hAnsi="Times New Roman" w:cs="Times New Roman"/>
          <w:spacing w:val="-4"/>
        </w:rPr>
        <w:t xml:space="preserve">by </w:t>
      </w:r>
      <w:r>
        <w:rPr>
          <w:rFonts w:hint="default" w:ascii="Times New Roman" w:hAnsi="Times New Roman" w:cs="Times New Roman"/>
        </w:rPr>
        <w:t>using the</w:t>
      </w:r>
      <w:r>
        <w:rPr>
          <w:rFonts w:hint="default" w:ascii="Times New Roman" w:hAnsi="Times New Roman" w:cs="Times New Roman"/>
          <w:spacing w:val="1"/>
        </w:rPr>
        <w:t xml:space="preserve"> </w:t>
      </w:r>
      <w:r>
        <w:rPr>
          <w:rFonts w:hint="default" w:ascii="Times New Roman" w:hAnsi="Times New Roman" w:cs="Times New Roman"/>
        </w:rPr>
        <w:t>formula:</w:t>
      </w:r>
    </w:p>
    <w:p>
      <w:pPr>
        <w:pStyle w:val="5"/>
        <w:spacing w:before="198"/>
        <w:ind w:left="179" w:right="397"/>
        <w:jc w:val="center"/>
        <w:rPr>
          <w:rFonts w:hint="default" w:ascii="Times New Roman" w:hAnsi="Times New Roman" w:cs="Times New Roman"/>
        </w:rPr>
      </w:pPr>
      <w:r>
        <w:rPr>
          <w:rFonts w:hint="default" w:ascii="Times New Roman" w:hAnsi="Times New Roman" w:cs="Times New Roman"/>
        </w:rPr>
        <w:t>Power = current(Rms) X voltage(Rms)</w:t>
      </w:r>
    </w:p>
    <w:p>
      <w:pPr>
        <w:pStyle w:val="5"/>
        <w:spacing w:before="215" w:line="254" w:lineRule="auto"/>
        <w:ind w:left="200" w:right="418"/>
        <w:jc w:val="both"/>
        <w:rPr>
          <w:rFonts w:hint="default" w:ascii="Times New Roman" w:hAnsi="Times New Roman" w:cs="Times New Roman"/>
        </w:rPr>
      </w:pPr>
      <w:r>
        <w:rPr>
          <w:rFonts w:hint="default" w:ascii="Times New Roman" w:hAnsi="Times New Roman" w:cs="Times New Roman"/>
          <w:spacing w:val="-7"/>
        </w:rPr>
        <w:t>For</w:t>
      </w:r>
      <w:r>
        <w:rPr>
          <w:rFonts w:hint="default" w:ascii="Times New Roman" w:hAnsi="Times New Roman" w:cs="Times New Roman"/>
          <w:spacing w:val="-14"/>
        </w:rPr>
        <w:t xml:space="preserve"> </w:t>
      </w:r>
      <w:r>
        <w:rPr>
          <w:rFonts w:hint="default" w:ascii="Times New Roman" w:hAnsi="Times New Roman" w:cs="Times New Roman"/>
        </w:rPr>
        <w:t>that</w:t>
      </w:r>
      <w:r>
        <w:rPr>
          <w:rFonts w:hint="default" w:ascii="Times New Roman" w:hAnsi="Times New Roman" w:cs="Times New Roman"/>
          <w:spacing w:val="-13"/>
        </w:rPr>
        <w:t xml:space="preserve"> </w:t>
      </w:r>
      <w:r>
        <w:rPr>
          <w:rFonts w:hint="default" w:ascii="Times New Roman" w:hAnsi="Times New Roman" w:cs="Times New Roman"/>
          <w:spacing w:val="-4"/>
        </w:rPr>
        <w:t>we</w:t>
      </w:r>
      <w:r>
        <w:rPr>
          <w:rFonts w:hint="default" w:ascii="Times New Roman" w:hAnsi="Times New Roman" w:cs="Times New Roman"/>
          <w:spacing w:val="-14"/>
        </w:rPr>
        <w:t xml:space="preserve"> </w:t>
      </w:r>
      <w:r>
        <w:rPr>
          <w:rFonts w:hint="default" w:ascii="Times New Roman" w:hAnsi="Times New Roman" w:cs="Times New Roman"/>
        </w:rPr>
        <w:t>are</w:t>
      </w:r>
      <w:r>
        <w:rPr>
          <w:rFonts w:hint="default" w:ascii="Times New Roman" w:hAnsi="Times New Roman" w:cs="Times New Roman"/>
          <w:spacing w:val="-13"/>
        </w:rPr>
        <w:t xml:space="preserve"> </w:t>
      </w:r>
      <w:r>
        <w:rPr>
          <w:rFonts w:hint="default" w:ascii="Times New Roman" w:hAnsi="Times New Roman" w:cs="Times New Roman"/>
        </w:rPr>
        <w:t>need</w:t>
      </w:r>
      <w:r>
        <w:rPr>
          <w:rFonts w:hint="default" w:ascii="Times New Roman" w:hAnsi="Times New Roman" w:cs="Times New Roman"/>
          <w:spacing w:val="-13"/>
        </w:rPr>
        <w:t xml:space="preserve"> </w:t>
      </w:r>
      <w:r>
        <w:rPr>
          <w:rFonts w:hint="default" w:ascii="Times New Roman" w:hAnsi="Times New Roman" w:cs="Times New Roman"/>
        </w:rPr>
        <w:t>to</w:t>
      </w:r>
      <w:r>
        <w:rPr>
          <w:rFonts w:hint="default" w:ascii="Times New Roman" w:hAnsi="Times New Roman" w:cs="Times New Roman"/>
          <w:spacing w:val="-14"/>
        </w:rPr>
        <w:t xml:space="preserve"> </w:t>
      </w:r>
      <w:r>
        <w:rPr>
          <w:rFonts w:hint="default" w:ascii="Times New Roman" w:hAnsi="Times New Roman" w:cs="Times New Roman"/>
        </w:rPr>
        <w:t>calibrate</w:t>
      </w:r>
      <w:r>
        <w:rPr>
          <w:rFonts w:hint="default" w:ascii="Times New Roman" w:hAnsi="Times New Roman" w:cs="Times New Roman"/>
          <w:spacing w:val="-13"/>
        </w:rPr>
        <w:t xml:space="preserve"> </w:t>
      </w:r>
      <w:r>
        <w:rPr>
          <w:rFonts w:hint="default" w:ascii="Times New Roman" w:hAnsi="Times New Roman" w:cs="Times New Roman"/>
        </w:rPr>
        <w:t>CT</w:t>
      </w:r>
      <w:r>
        <w:rPr>
          <w:rFonts w:hint="default" w:ascii="Times New Roman" w:hAnsi="Times New Roman" w:cs="Times New Roman"/>
          <w:spacing w:val="-14"/>
        </w:rPr>
        <w:t xml:space="preserve"> </w:t>
      </w:r>
      <w:r>
        <w:rPr>
          <w:rFonts w:hint="default" w:ascii="Times New Roman" w:hAnsi="Times New Roman" w:cs="Times New Roman"/>
        </w:rPr>
        <w:t>sensor</w:t>
      </w:r>
      <w:r>
        <w:rPr>
          <w:rFonts w:hint="default" w:ascii="Times New Roman" w:hAnsi="Times New Roman" w:cs="Times New Roman"/>
          <w:spacing w:val="-13"/>
        </w:rPr>
        <w:t xml:space="preserve"> </w:t>
      </w:r>
      <w:r>
        <w:rPr>
          <w:rFonts w:hint="default" w:ascii="Times New Roman" w:hAnsi="Times New Roman" w:cs="Times New Roman"/>
        </w:rPr>
        <w:t>first</w:t>
      </w:r>
      <w:r>
        <w:rPr>
          <w:rFonts w:hint="default" w:ascii="Times New Roman" w:hAnsi="Times New Roman" w:cs="Times New Roman"/>
          <w:spacing w:val="-13"/>
        </w:rPr>
        <w:t xml:space="preserve"> </w:t>
      </w:r>
      <w:r>
        <w:rPr>
          <w:rFonts w:hint="default" w:ascii="Times New Roman" w:hAnsi="Times New Roman" w:cs="Times New Roman"/>
        </w:rPr>
        <w:t>,</w:t>
      </w:r>
      <w:r>
        <w:rPr>
          <w:rFonts w:hint="default" w:ascii="Times New Roman" w:hAnsi="Times New Roman" w:cs="Times New Roman"/>
          <w:spacing w:val="-13"/>
        </w:rPr>
        <w:t xml:space="preserve"> </w:t>
      </w:r>
      <w:r>
        <w:rPr>
          <w:rFonts w:hint="default" w:ascii="Times New Roman" w:hAnsi="Times New Roman" w:cs="Times New Roman"/>
        </w:rPr>
        <w:t>after</w:t>
      </w:r>
      <w:r>
        <w:rPr>
          <w:rFonts w:hint="default" w:ascii="Times New Roman" w:hAnsi="Times New Roman" w:cs="Times New Roman"/>
          <w:spacing w:val="-13"/>
        </w:rPr>
        <w:t xml:space="preserve"> </w:t>
      </w:r>
      <w:r>
        <w:rPr>
          <w:rFonts w:hint="default" w:ascii="Times New Roman" w:hAnsi="Times New Roman" w:cs="Times New Roman"/>
        </w:rPr>
        <w:t>calibration</w:t>
      </w:r>
      <w:r>
        <w:rPr>
          <w:rFonts w:hint="default" w:ascii="Times New Roman" w:hAnsi="Times New Roman" w:cs="Times New Roman"/>
          <w:spacing w:val="-13"/>
        </w:rPr>
        <w:t xml:space="preserve"> </w:t>
      </w:r>
      <w:r>
        <w:rPr>
          <w:rFonts w:hint="default" w:ascii="Times New Roman" w:hAnsi="Times New Roman" w:cs="Times New Roman"/>
        </w:rPr>
        <w:t>of</w:t>
      </w:r>
      <w:r>
        <w:rPr>
          <w:rFonts w:hint="default" w:ascii="Times New Roman" w:hAnsi="Times New Roman" w:cs="Times New Roman"/>
          <w:spacing w:val="-14"/>
        </w:rPr>
        <w:t xml:space="preserve"> </w:t>
      </w:r>
      <w:r>
        <w:rPr>
          <w:rFonts w:hint="default" w:ascii="Times New Roman" w:hAnsi="Times New Roman" w:cs="Times New Roman"/>
        </w:rPr>
        <w:t>sensor</w:t>
      </w:r>
      <w:r>
        <w:rPr>
          <w:rFonts w:hint="default" w:ascii="Times New Roman" w:hAnsi="Times New Roman" w:cs="Times New Roman"/>
          <w:spacing w:val="-13"/>
        </w:rPr>
        <w:t xml:space="preserve"> </w:t>
      </w:r>
      <w:r>
        <w:rPr>
          <w:rFonts w:hint="default" w:ascii="Times New Roman" w:hAnsi="Times New Roman" w:cs="Times New Roman"/>
        </w:rPr>
        <w:t>it</w:t>
      </w:r>
      <w:r>
        <w:rPr>
          <w:rFonts w:hint="default" w:ascii="Times New Roman" w:hAnsi="Times New Roman" w:cs="Times New Roman"/>
          <w:spacing w:val="-13"/>
        </w:rPr>
        <w:t xml:space="preserve"> </w:t>
      </w:r>
      <w:r>
        <w:rPr>
          <w:rFonts w:hint="default" w:ascii="Times New Roman" w:hAnsi="Times New Roman" w:cs="Times New Roman"/>
        </w:rPr>
        <w:t>can</w:t>
      </w:r>
      <w:r>
        <w:rPr>
          <w:rFonts w:hint="default" w:ascii="Times New Roman" w:hAnsi="Times New Roman" w:cs="Times New Roman"/>
          <w:spacing w:val="-14"/>
        </w:rPr>
        <w:t xml:space="preserve"> </w:t>
      </w:r>
      <w:r>
        <w:rPr>
          <w:rFonts w:hint="default" w:ascii="Times New Roman" w:hAnsi="Times New Roman" w:cs="Times New Roman"/>
          <w:spacing w:val="3"/>
        </w:rPr>
        <w:t>be</w:t>
      </w:r>
      <w:r>
        <w:rPr>
          <w:rFonts w:hint="default" w:ascii="Times New Roman" w:hAnsi="Times New Roman" w:cs="Times New Roman"/>
          <w:spacing w:val="-13"/>
        </w:rPr>
        <w:t xml:space="preserve"> </w:t>
      </w:r>
      <w:r>
        <w:rPr>
          <w:rFonts w:hint="default" w:ascii="Times New Roman" w:hAnsi="Times New Roman" w:cs="Times New Roman"/>
        </w:rPr>
        <w:t>interfaced to</w:t>
      </w:r>
      <w:r>
        <w:rPr>
          <w:rFonts w:hint="default" w:ascii="Times New Roman" w:hAnsi="Times New Roman" w:cs="Times New Roman"/>
          <w:spacing w:val="-14"/>
        </w:rPr>
        <w:t xml:space="preserve"> </w:t>
      </w:r>
      <w:r>
        <w:rPr>
          <w:rFonts w:hint="default" w:ascii="Times New Roman" w:hAnsi="Times New Roman" w:cs="Times New Roman"/>
        </w:rPr>
        <w:t>the</w:t>
      </w:r>
      <w:r>
        <w:rPr>
          <w:rFonts w:hint="default" w:ascii="Times New Roman" w:hAnsi="Times New Roman" w:cs="Times New Roman"/>
          <w:spacing w:val="-13"/>
        </w:rPr>
        <w:t xml:space="preserve"> </w:t>
      </w:r>
      <w:r>
        <w:rPr>
          <w:rFonts w:hint="default" w:ascii="Times New Roman" w:hAnsi="Times New Roman" w:cs="Times New Roman"/>
        </w:rPr>
        <w:t>microcontroller.We</w:t>
      </w:r>
      <w:r>
        <w:rPr>
          <w:rFonts w:hint="default" w:ascii="Times New Roman" w:hAnsi="Times New Roman" w:cs="Times New Roman"/>
          <w:spacing w:val="-13"/>
        </w:rPr>
        <w:t xml:space="preserve"> </w:t>
      </w:r>
      <w:r>
        <w:rPr>
          <w:rFonts w:hint="default" w:ascii="Times New Roman" w:hAnsi="Times New Roman" w:cs="Times New Roman"/>
        </w:rPr>
        <w:t>need</w:t>
      </w:r>
      <w:r>
        <w:rPr>
          <w:rFonts w:hint="default" w:ascii="Times New Roman" w:hAnsi="Times New Roman" w:cs="Times New Roman"/>
          <w:spacing w:val="-14"/>
        </w:rPr>
        <w:t xml:space="preserve"> </w:t>
      </w:r>
      <w:r>
        <w:rPr>
          <w:rFonts w:hint="default" w:ascii="Times New Roman" w:hAnsi="Times New Roman" w:cs="Times New Roman"/>
        </w:rPr>
        <w:t>to</w:t>
      </w:r>
      <w:r>
        <w:rPr>
          <w:rFonts w:hint="default" w:ascii="Times New Roman" w:hAnsi="Times New Roman" w:cs="Times New Roman"/>
          <w:spacing w:val="-13"/>
        </w:rPr>
        <w:t xml:space="preserve"> </w:t>
      </w:r>
      <w:r>
        <w:rPr>
          <w:rFonts w:hint="default" w:ascii="Times New Roman" w:hAnsi="Times New Roman" w:cs="Times New Roman"/>
        </w:rPr>
        <w:t>convert</w:t>
      </w:r>
      <w:r>
        <w:rPr>
          <w:rFonts w:hint="default" w:ascii="Times New Roman" w:hAnsi="Times New Roman" w:cs="Times New Roman"/>
          <w:spacing w:val="-13"/>
        </w:rPr>
        <w:t xml:space="preserve"> </w:t>
      </w:r>
      <w:r>
        <w:rPr>
          <w:rFonts w:hint="default" w:ascii="Times New Roman" w:hAnsi="Times New Roman" w:cs="Times New Roman"/>
        </w:rPr>
        <w:t>analog</w:t>
      </w:r>
      <w:r>
        <w:rPr>
          <w:rFonts w:hint="default" w:ascii="Times New Roman" w:hAnsi="Times New Roman" w:cs="Times New Roman"/>
          <w:spacing w:val="-13"/>
        </w:rPr>
        <w:t xml:space="preserve"> </w:t>
      </w:r>
      <w:r>
        <w:rPr>
          <w:rFonts w:hint="default" w:ascii="Times New Roman" w:hAnsi="Times New Roman" w:cs="Times New Roman"/>
        </w:rPr>
        <w:t>data</w:t>
      </w:r>
      <w:r>
        <w:rPr>
          <w:rFonts w:hint="default" w:ascii="Times New Roman" w:hAnsi="Times New Roman" w:cs="Times New Roman"/>
          <w:spacing w:val="-14"/>
        </w:rPr>
        <w:t xml:space="preserve"> </w:t>
      </w:r>
      <w:r>
        <w:rPr>
          <w:rFonts w:hint="default" w:ascii="Times New Roman" w:hAnsi="Times New Roman" w:cs="Times New Roman"/>
        </w:rPr>
        <w:t>coming</w:t>
      </w:r>
      <w:r>
        <w:rPr>
          <w:rFonts w:hint="default" w:ascii="Times New Roman" w:hAnsi="Times New Roman" w:cs="Times New Roman"/>
          <w:spacing w:val="-13"/>
        </w:rPr>
        <w:t xml:space="preserve"> </w:t>
      </w:r>
      <w:r>
        <w:rPr>
          <w:rFonts w:hint="default" w:ascii="Times New Roman" w:hAnsi="Times New Roman" w:cs="Times New Roman"/>
        </w:rPr>
        <w:t>from</w:t>
      </w:r>
      <w:r>
        <w:rPr>
          <w:rFonts w:hint="default" w:ascii="Times New Roman" w:hAnsi="Times New Roman" w:cs="Times New Roman"/>
          <w:spacing w:val="-13"/>
        </w:rPr>
        <w:t xml:space="preserve"> </w:t>
      </w:r>
      <w:r>
        <w:rPr>
          <w:rFonts w:hint="default" w:ascii="Times New Roman" w:hAnsi="Times New Roman" w:cs="Times New Roman"/>
        </w:rPr>
        <w:t>CT</w:t>
      </w:r>
      <w:r>
        <w:rPr>
          <w:rFonts w:hint="default" w:ascii="Times New Roman" w:hAnsi="Times New Roman" w:cs="Times New Roman"/>
          <w:spacing w:val="-14"/>
        </w:rPr>
        <w:t xml:space="preserve"> </w:t>
      </w:r>
      <w:r>
        <w:rPr>
          <w:rFonts w:hint="default" w:ascii="Times New Roman" w:hAnsi="Times New Roman" w:cs="Times New Roman"/>
        </w:rPr>
        <w:t>sensor</w:t>
      </w:r>
      <w:r>
        <w:rPr>
          <w:rFonts w:hint="default" w:ascii="Times New Roman" w:hAnsi="Times New Roman" w:cs="Times New Roman"/>
          <w:spacing w:val="-13"/>
        </w:rPr>
        <w:t xml:space="preserve"> </w:t>
      </w:r>
      <w:r>
        <w:rPr>
          <w:rFonts w:hint="default" w:ascii="Times New Roman" w:hAnsi="Times New Roman" w:cs="Times New Roman"/>
        </w:rPr>
        <w:t>to</w:t>
      </w:r>
      <w:r>
        <w:rPr>
          <w:rFonts w:hint="default" w:ascii="Times New Roman" w:hAnsi="Times New Roman" w:cs="Times New Roman"/>
          <w:spacing w:val="-13"/>
        </w:rPr>
        <w:t xml:space="preserve"> </w:t>
      </w:r>
      <w:r>
        <w:rPr>
          <w:rFonts w:hint="default" w:ascii="Times New Roman" w:hAnsi="Times New Roman" w:cs="Times New Roman"/>
        </w:rPr>
        <w:t>Digital</w:t>
      </w:r>
      <w:r>
        <w:rPr>
          <w:rFonts w:hint="default" w:ascii="Times New Roman" w:hAnsi="Times New Roman" w:cs="Times New Roman"/>
          <w:spacing w:val="-13"/>
        </w:rPr>
        <w:t xml:space="preserve"> </w:t>
      </w:r>
      <w:r>
        <w:rPr>
          <w:rFonts w:hint="default" w:ascii="Times New Roman" w:hAnsi="Times New Roman" w:cs="Times New Roman"/>
        </w:rPr>
        <w:t>using ADC (Analog to Digital convertor)</w:t>
      </w:r>
      <w:r>
        <w:rPr>
          <w:rFonts w:hint="default" w:ascii="Times New Roman" w:hAnsi="Times New Roman" w:cs="Times New Roman"/>
          <w:spacing w:val="25"/>
        </w:rPr>
        <w:t xml:space="preserve"> </w:t>
      </w:r>
      <w:r>
        <w:rPr>
          <w:rFonts w:hint="default" w:ascii="Times New Roman" w:hAnsi="Times New Roman" w:cs="Times New Roman"/>
        </w:rPr>
        <w:t>microcontroller.</w:t>
      </w:r>
    </w:p>
    <w:p>
      <w:pPr>
        <w:pStyle w:val="5"/>
        <w:spacing w:line="254" w:lineRule="auto"/>
        <w:ind w:left="200" w:right="419" w:firstLine="351"/>
        <w:jc w:val="both"/>
        <w:rPr>
          <w:rFonts w:hint="default" w:ascii="Times New Roman" w:hAnsi="Times New Roman" w:cs="Times New Roman"/>
        </w:rPr>
      </w:pPr>
      <w:r>
        <w:rPr>
          <w:rFonts w:hint="default" w:ascii="Times New Roman" w:hAnsi="Times New Roman" w:cs="Times New Roman"/>
          <w:w w:val="95"/>
        </w:rPr>
        <w:t xml:space="preserve">Based upon threshold the microcontroller will priories each electric node and control them so </w:t>
      </w:r>
      <w:r>
        <w:rPr>
          <w:rFonts w:hint="default" w:ascii="Times New Roman" w:hAnsi="Times New Roman" w:cs="Times New Roman"/>
        </w:rPr>
        <w:t>that</w:t>
      </w:r>
      <w:r>
        <w:rPr>
          <w:rFonts w:hint="default" w:ascii="Times New Roman" w:hAnsi="Times New Roman" w:cs="Times New Roman"/>
          <w:spacing w:val="-34"/>
        </w:rPr>
        <w:t xml:space="preserve"> </w:t>
      </w:r>
      <w:r>
        <w:rPr>
          <w:rFonts w:hint="default" w:ascii="Times New Roman" w:hAnsi="Times New Roman" w:cs="Times New Roman"/>
        </w:rPr>
        <w:t>power</w:t>
      </w:r>
      <w:r>
        <w:rPr>
          <w:rFonts w:hint="default" w:ascii="Times New Roman" w:hAnsi="Times New Roman" w:cs="Times New Roman"/>
          <w:spacing w:val="-34"/>
        </w:rPr>
        <w:t xml:space="preserve"> </w:t>
      </w:r>
      <w:r>
        <w:rPr>
          <w:rFonts w:hint="default" w:ascii="Times New Roman" w:hAnsi="Times New Roman" w:cs="Times New Roman"/>
        </w:rPr>
        <w:t>consumption</w:t>
      </w:r>
      <w:r>
        <w:rPr>
          <w:rFonts w:hint="default" w:ascii="Times New Roman" w:hAnsi="Times New Roman" w:cs="Times New Roman"/>
          <w:spacing w:val="-33"/>
        </w:rPr>
        <w:t xml:space="preserve"> </w:t>
      </w:r>
      <w:r>
        <w:rPr>
          <w:rFonts w:hint="default" w:ascii="Times New Roman" w:hAnsi="Times New Roman" w:cs="Times New Roman"/>
        </w:rPr>
        <w:t>will</w:t>
      </w:r>
      <w:r>
        <w:rPr>
          <w:rFonts w:hint="default" w:ascii="Times New Roman" w:hAnsi="Times New Roman" w:cs="Times New Roman"/>
          <w:spacing w:val="-34"/>
        </w:rPr>
        <w:t xml:space="preserve"> </w:t>
      </w:r>
      <w:r>
        <w:rPr>
          <w:rFonts w:hint="default" w:ascii="Times New Roman" w:hAnsi="Times New Roman" w:cs="Times New Roman"/>
        </w:rPr>
        <w:t>not</w:t>
      </w:r>
      <w:r>
        <w:rPr>
          <w:rFonts w:hint="default" w:ascii="Times New Roman" w:hAnsi="Times New Roman" w:cs="Times New Roman"/>
          <w:spacing w:val="-33"/>
        </w:rPr>
        <w:t xml:space="preserve"> </w:t>
      </w:r>
      <w:r>
        <w:rPr>
          <w:rFonts w:hint="default" w:ascii="Times New Roman" w:hAnsi="Times New Roman" w:cs="Times New Roman"/>
        </w:rPr>
        <w:t>exceeds.</w:t>
      </w:r>
      <w:r>
        <w:rPr>
          <w:rFonts w:hint="default" w:ascii="Times New Roman" w:hAnsi="Times New Roman" w:cs="Times New Roman"/>
          <w:spacing w:val="-20"/>
        </w:rPr>
        <w:t xml:space="preserve"> </w:t>
      </w:r>
      <w:r>
        <w:rPr>
          <w:rFonts w:hint="default" w:ascii="Times New Roman" w:hAnsi="Times New Roman" w:cs="Times New Roman"/>
        </w:rPr>
        <w:t>Collected</w:t>
      </w:r>
      <w:r>
        <w:rPr>
          <w:rFonts w:hint="default" w:ascii="Times New Roman" w:hAnsi="Times New Roman" w:cs="Times New Roman"/>
          <w:spacing w:val="-34"/>
        </w:rPr>
        <w:t xml:space="preserve"> </w:t>
      </w:r>
      <w:r>
        <w:rPr>
          <w:rFonts w:hint="default" w:ascii="Times New Roman" w:hAnsi="Times New Roman" w:cs="Times New Roman"/>
        </w:rPr>
        <w:t>records</w:t>
      </w:r>
      <w:r>
        <w:rPr>
          <w:rFonts w:hint="default" w:ascii="Times New Roman" w:hAnsi="Times New Roman" w:cs="Times New Roman"/>
          <w:spacing w:val="-33"/>
        </w:rPr>
        <w:t xml:space="preserve"> </w:t>
      </w:r>
      <w:r>
        <w:rPr>
          <w:rFonts w:hint="default" w:ascii="Times New Roman" w:hAnsi="Times New Roman" w:cs="Times New Roman"/>
        </w:rPr>
        <w:t>is</w:t>
      </w:r>
      <w:r>
        <w:rPr>
          <w:rFonts w:hint="default" w:ascii="Times New Roman" w:hAnsi="Times New Roman" w:cs="Times New Roman"/>
          <w:spacing w:val="-34"/>
        </w:rPr>
        <w:t xml:space="preserve"> </w:t>
      </w:r>
      <w:r>
        <w:rPr>
          <w:rFonts w:hint="default" w:ascii="Times New Roman" w:hAnsi="Times New Roman" w:cs="Times New Roman"/>
        </w:rPr>
        <w:t>displayed</w:t>
      </w:r>
      <w:r>
        <w:rPr>
          <w:rFonts w:hint="default" w:ascii="Times New Roman" w:hAnsi="Times New Roman" w:cs="Times New Roman"/>
          <w:spacing w:val="-33"/>
        </w:rPr>
        <w:t xml:space="preserve"> </w:t>
      </w:r>
      <w:r>
        <w:rPr>
          <w:rFonts w:hint="default" w:ascii="Times New Roman" w:hAnsi="Times New Roman" w:cs="Times New Roman"/>
        </w:rPr>
        <w:t>on</w:t>
      </w:r>
      <w:r>
        <w:rPr>
          <w:rFonts w:hint="default" w:ascii="Times New Roman" w:hAnsi="Times New Roman" w:cs="Times New Roman"/>
          <w:spacing w:val="-34"/>
        </w:rPr>
        <w:t xml:space="preserve"> </w:t>
      </w:r>
      <w:r>
        <w:rPr>
          <w:rFonts w:hint="default" w:ascii="Times New Roman" w:hAnsi="Times New Roman" w:cs="Times New Roman"/>
        </w:rPr>
        <w:t>LCD</w:t>
      </w:r>
      <w:r>
        <w:rPr>
          <w:rFonts w:hint="default" w:ascii="Times New Roman" w:hAnsi="Times New Roman" w:cs="Times New Roman"/>
          <w:spacing w:val="-34"/>
        </w:rPr>
        <w:t xml:space="preserve"> </w:t>
      </w:r>
      <w:r>
        <w:rPr>
          <w:rFonts w:hint="default" w:ascii="Times New Roman" w:hAnsi="Times New Roman" w:cs="Times New Roman"/>
        </w:rPr>
        <w:t>and</w:t>
      </w:r>
      <w:r>
        <w:rPr>
          <w:rFonts w:hint="default" w:ascii="Times New Roman" w:hAnsi="Times New Roman" w:cs="Times New Roman"/>
          <w:spacing w:val="-33"/>
        </w:rPr>
        <w:t xml:space="preserve"> </w:t>
      </w:r>
      <w:r>
        <w:rPr>
          <w:rFonts w:hint="default" w:ascii="Times New Roman" w:hAnsi="Times New Roman" w:cs="Times New Roman"/>
        </w:rPr>
        <w:t>despatched to</w:t>
      </w:r>
      <w:r>
        <w:rPr>
          <w:rFonts w:hint="default" w:ascii="Times New Roman" w:hAnsi="Times New Roman" w:cs="Times New Roman"/>
          <w:spacing w:val="-13"/>
        </w:rPr>
        <w:t xml:space="preserve"> </w:t>
      </w:r>
      <w:r>
        <w:rPr>
          <w:rFonts w:hint="default" w:ascii="Times New Roman" w:hAnsi="Times New Roman" w:cs="Times New Roman"/>
        </w:rPr>
        <w:t>the</w:t>
      </w:r>
      <w:r>
        <w:rPr>
          <w:rFonts w:hint="default" w:ascii="Times New Roman" w:hAnsi="Times New Roman" w:cs="Times New Roman"/>
          <w:spacing w:val="-13"/>
        </w:rPr>
        <w:t xml:space="preserve"> </w:t>
      </w:r>
      <w:r>
        <w:rPr>
          <w:rFonts w:hint="default" w:ascii="Times New Roman" w:hAnsi="Times New Roman" w:cs="Times New Roman"/>
        </w:rPr>
        <w:t>cloud</w:t>
      </w:r>
      <w:r>
        <w:rPr>
          <w:rFonts w:hint="default" w:ascii="Times New Roman" w:hAnsi="Times New Roman" w:cs="Times New Roman"/>
          <w:spacing w:val="-13"/>
        </w:rPr>
        <w:t xml:space="preserve"> </w:t>
      </w:r>
      <w:r>
        <w:rPr>
          <w:rFonts w:hint="default" w:ascii="Times New Roman" w:hAnsi="Times New Roman" w:cs="Times New Roman"/>
        </w:rPr>
        <w:t>for</w:t>
      </w:r>
      <w:r>
        <w:rPr>
          <w:rFonts w:hint="default" w:ascii="Times New Roman" w:hAnsi="Times New Roman" w:cs="Times New Roman"/>
          <w:spacing w:val="-13"/>
        </w:rPr>
        <w:t xml:space="preserve"> </w:t>
      </w:r>
      <w:r>
        <w:rPr>
          <w:rFonts w:hint="default" w:ascii="Times New Roman" w:hAnsi="Times New Roman" w:cs="Times New Roman"/>
        </w:rPr>
        <w:t>evaluation</w:t>
      </w:r>
      <w:r>
        <w:rPr>
          <w:rFonts w:hint="default" w:ascii="Times New Roman" w:hAnsi="Times New Roman" w:cs="Times New Roman"/>
          <w:spacing w:val="-13"/>
        </w:rPr>
        <w:t xml:space="preserve"> </w:t>
      </w:r>
      <w:r>
        <w:rPr>
          <w:rFonts w:hint="default" w:ascii="Times New Roman" w:hAnsi="Times New Roman" w:cs="Times New Roman"/>
        </w:rPr>
        <w:t>and</w:t>
      </w:r>
      <w:r>
        <w:rPr>
          <w:rFonts w:hint="default" w:ascii="Times New Roman" w:hAnsi="Times New Roman" w:cs="Times New Roman"/>
          <w:spacing w:val="-13"/>
        </w:rPr>
        <w:t xml:space="preserve"> </w:t>
      </w:r>
      <w:r>
        <w:rPr>
          <w:rFonts w:hint="default" w:ascii="Times New Roman" w:hAnsi="Times New Roman" w:cs="Times New Roman"/>
        </w:rPr>
        <w:t>observation.</w:t>
      </w:r>
      <w:r>
        <w:rPr>
          <w:rFonts w:hint="default" w:ascii="Times New Roman" w:hAnsi="Times New Roman" w:cs="Times New Roman"/>
          <w:spacing w:val="5"/>
        </w:rPr>
        <w:t xml:space="preserve"> </w:t>
      </w:r>
      <w:r>
        <w:rPr>
          <w:rFonts w:hint="default" w:ascii="Times New Roman" w:hAnsi="Times New Roman" w:cs="Times New Roman"/>
        </w:rPr>
        <w:t>Later</w:t>
      </w:r>
      <w:r>
        <w:rPr>
          <w:rFonts w:hint="default" w:ascii="Times New Roman" w:hAnsi="Times New Roman" w:cs="Times New Roman"/>
          <w:spacing w:val="-13"/>
        </w:rPr>
        <w:t xml:space="preserve"> </w:t>
      </w:r>
      <w:r>
        <w:rPr>
          <w:rFonts w:hint="default" w:ascii="Times New Roman" w:hAnsi="Times New Roman" w:cs="Times New Roman"/>
          <w:spacing w:val="-4"/>
        </w:rPr>
        <w:t>we</w:t>
      </w:r>
      <w:r>
        <w:rPr>
          <w:rFonts w:hint="default" w:ascii="Times New Roman" w:hAnsi="Times New Roman" w:cs="Times New Roman"/>
          <w:spacing w:val="-12"/>
        </w:rPr>
        <w:t xml:space="preserve"> </w:t>
      </w:r>
      <w:r>
        <w:rPr>
          <w:rFonts w:hint="default" w:ascii="Times New Roman" w:hAnsi="Times New Roman" w:cs="Times New Roman"/>
        </w:rPr>
        <w:t>fetch</w:t>
      </w:r>
      <w:r>
        <w:rPr>
          <w:rFonts w:hint="default" w:ascii="Times New Roman" w:hAnsi="Times New Roman" w:cs="Times New Roman"/>
          <w:spacing w:val="-13"/>
        </w:rPr>
        <w:t xml:space="preserve"> </w:t>
      </w:r>
      <w:r>
        <w:rPr>
          <w:rFonts w:hint="default" w:ascii="Times New Roman" w:hAnsi="Times New Roman" w:cs="Times New Roman"/>
        </w:rPr>
        <w:t>records</w:t>
      </w:r>
      <w:r>
        <w:rPr>
          <w:rFonts w:hint="default" w:ascii="Times New Roman" w:hAnsi="Times New Roman" w:cs="Times New Roman"/>
          <w:spacing w:val="-13"/>
        </w:rPr>
        <w:t xml:space="preserve"> </w:t>
      </w:r>
      <w:r>
        <w:rPr>
          <w:rFonts w:hint="default" w:ascii="Times New Roman" w:hAnsi="Times New Roman" w:cs="Times New Roman"/>
        </w:rPr>
        <w:t>in</w:t>
      </w:r>
      <w:r>
        <w:rPr>
          <w:rFonts w:hint="default" w:ascii="Times New Roman" w:hAnsi="Times New Roman" w:cs="Times New Roman"/>
          <w:spacing w:val="-13"/>
        </w:rPr>
        <w:t xml:space="preserve"> </w:t>
      </w:r>
      <w:r>
        <w:rPr>
          <w:rFonts w:hint="default" w:ascii="Times New Roman" w:hAnsi="Times New Roman" w:cs="Times New Roman"/>
        </w:rPr>
        <w:t>an</w:t>
      </w:r>
      <w:r>
        <w:rPr>
          <w:rFonts w:hint="default" w:ascii="Times New Roman" w:hAnsi="Times New Roman" w:cs="Times New Roman"/>
          <w:spacing w:val="-13"/>
        </w:rPr>
        <w:t xml:space="preserve"> </w:t>
      </w:r>
      <w:r>
        <w:rPr>
          <w:rFonts w:hint="default" w:ascii="Times New Roman" w:hAnsi="Times New Roman" w:cs="Times New Roman"/>
        </w:rPr>
        <w:t>android</w:t>
      </w:r>
      <w:r>
        <w:rPr>
          <w:rFonts w:hint="default" w:ascii="Times New Roman" w:hAnsi="Times New Roman" w:cs="Times New Roman"/>
          <w:spacing w:val="-13"/>
        </w:rPr>
        <w:t xml:space="preserve"> </w:t>
      </w:r>
      <w:r>
        <w:rPr>
          <w:rFonts w:hint="default" w:ascii="Times New Roman" w:hAnsi="Times New Roman" w:cs="Times New Roman"/>
        </w:rPr>
        <w:t>software</w:t>
      </w:r>
      <w:r>
        <w:rPr>
          <w:rFonts w:hint="default" w:ascii="Times New Roman" w:hAnsi="Times New Roman" w:cs="Times New Roman"/>
          <w:spacing w:val="-13"/>
        </w:rPr>
        <w:t xml:space="preserve"> </w:t>
      </w:r>
      <w:r>
        <w:rPr>
          <w:rFonts w:hint="default" w:ascii="Times New Roman" w:hAnsi="Times New Roman" w:cs="Times New Roman"/>
        </w:rPr>
        <w:t>and displayed</w:t>
      </w:r>
      <w:r>
        <w:rPr>
          <w:rFonts w:hint="default" w:ascii="Times New Roman" w:hAnsi="Times New Roman" w:cs="Times New Roman"/>
          <w:spacing w:val="19"/>
        </w:rPr>
        <w:t xml:space="preserve"> </w:t>
      </w:r>
      <w:r>
        <w:rPr>
          <w:rFonts w:hint="default" w:ascii="Times New Roman" w:hAnsi="Times New Roman" w:cs="Times New Roman"/>
        </w:rPr>
        <w:t>it.</w:t>
      </w:r>
    </w:p>
    <w:p>
      <w:pPr>
        <w:pStyle w:val="5"/>
        <w:spacing w:line="254" w:lineRule="auto"/>
        <w:ind w:left="200" w:right="419" w:firstLine="351"/>
        <w:jc w:val="both"/>
        <w:rPr>
          <w:rFonts w:hint="default" w:ascii="Times New Roman" w:hAnsi="Times New Roman" w:cs="Times New Roman"/>
          <w:lang w:val="en-IN"/>
        </w:rPr>
      </w:pPr>
      <w:r>
        <w:rPr>
          <w:rFonts w:hint="default" w:ascii="Times New Roman" w:hAnsi="Times New Roman" w:cs="Times New Roman"/>
          <w:spacing w:val="-7"/>
        </w:rPr>
        <w:t>For</w:t>
      </w:r>
      <w:r>
        <w:rPr>
          <w:rFonts w:hint="default" w:ascii="Times New Roman" w:hAnsi="Times New Roman" w:cs="Times New Roman"/>
          <w:spacing w:val="-28"/>
        </w:rPr>
        <w:t xml:space="preserve"> </w:t>
      </w:r>
      <w:r>
        <w:rPr>
          <w:rFonts w:hint="default" w:ascii="Times New Roman" w:hAnsi="Times New Roman" w:cs="Times New Roman"/>
        </w:rPr>
        <w:t>monitoring</w:t>
      </w:r>
      <w:r>
        <w:rPr>
          <w:rFonts w:hint="default" w:ascii="Times New Roman" w:hAnsi="Times New Roman" w:cs="Times New Roman"/>
          <w:spacing w:val="-27"/>
        </w:rPr>
        <w:t xml:space="preserve"> </w:t>
      </w:r>
      <w:r>
        <w:rPr>
          <w:rFonts w:hint="default" w:ascii="Times New Roman" w:hAnsi="Times New Roman" w:cs="Times New Roman"/>
        </w:rPr>
        <w:t>and</w:t>
      </w:r>
      <w:r>
        <w:rPr>
          <w:rFonts w:hint="default" w:ascii="Times New Roman" w:hAnsi="Times New Roman" w:cs="Times New Roman"/>
          <w:spacing w:val="-27"/>
        </w:rPr>
        <w:t xml:space="preserve"> </w:t>
      </w:r>
      <w:r>
        <w:rPr>
          <w:rFonts w:hint="default" w:ascii="Times New Roman" w:hAnsi="Times New Roman" w:cs="Times New Roman"/>
        </w:rPr>
        <w:t>controlling</w:t>
      </w:r>
      <w:r>
        <w:rPr>
          <w:rFonts w:hint="default" w:ascii="Times New Roman" w:hAnsi="Times New Roman" w:cs="Times New Roman"/>
          <w:spacing w:val="-28"/>
        </w:rPr>
        <w:t xml:space="preserve"> </w:t>
      </w:r>
      <w:r>
        <w:rPr>
          <w:rFonts w:hint="default" w:ascii="Times New Roman" w:hAnsi="Times New Roman" w:cs="Times New Roman"/>
        </w:rPr>
        <w:t>system</w:t>
      </w:r>
      <w:r>
        <w:rPr>
          <w:rFonts w:hint="default" w:ascii="Times New Roman" w:hAnsi="Times New Roman" w:cs="Times New Roman"/>
          <w:spacing w:val="-27"/>
        </w:rPr>
        <w:t xml:space="preserve"> </w:t>
      </w:r>
      <w:r>
        <w:rPr>
          <w:rFonts w:hint="default" w:ascii="Times New Roman" w:hAnsi="Times New Roman" w:cs="Times New Roman"/>
          <w:spacing w:val="-4"/>
        </w:rPr>
        <w:t>by</w:t>
      </w:r>
      <w:r>
        <w:rPr>
          <w:rFonts w:hint="default" w:ascii="Times New Roman" w:hAnsi="Times New Roman" w:cs="Times New Roman"/>
          <w:spacing w:val="-27"/>
        </w:rPr>
        <w:t xml:space="preserve"> </w:t>
      </w:r>
      <w:r>
        <w:rPr>
          <w:rFonts w:hint="default" w:ascii="Times New Roman" w:hAnsi="Times New Roman" w:cs="Times New Roman"/>
        </w:rPr>
        <w:t>using</w:t>
      </w:r>
      <w:r>
        <w:rPr>
          <w:rFonts w:hint="default" w:ascii="Times New Roman" w:hAnsi="Times New Roman" w:cs="Times New Roman"/>
          <w:spacing w:val="-28"/>
        </w:rPr>
        <w:t xml:space="preserve"> </w:t>
      </w:r>
      <w:r>
        <w:rPr>
          <w:rFonts w:hint="default" w:ascii="Times New Roman" w:hAnsi="Times New Roman" w:cs="Times New Roman"/>
        </w:rPr>
        <w:t>android</w:t>
      </w:r>
      <w:r>
        <w:rPr>
          <w:rFonts w:hint="default" w:ascii="Times New Roman" w:hAnsi="Times New Roman" w:cs="Times New Roman"/>
          <w:spacing w:val="-27"/>
        </w:rPr>
        <w:t xml:space="preserve"> </w:t>
      </w:r>
      <w:r>
        <w:rPr>
          <w:rFonts w:hint="default" w:ascii="Times New Roman" w:hAnsi="Times New Roman" w:cs="Times New Roman"/>
          <w:spacing w:val="-4"/>
        </w:rPr>
        <w:t>app</w:t>
      </w:r>
      <w:r>
        <w:rPr>
          <w:rFonts w:hint="default" w:ascii="Times New Roman" w:hAnsi="Times New Roman" w:cs="Times New Roman"/>
          <w:spacing w:val="-4"/>
          <w:lang w:val="en-IN"/>
        </w:rPr>
        <w:t xml:space="preserve"> </w:t>
      </w:r>
      <w:r>
        <w:rPr>
          <w:rFonts w:hint="default" w:ascii="Times New Roman" w:hAnsi="Times New Roman" w:eastAsia="Times New Roman"/>
          <w:color w:val="000000"/>
          <w:sz w:val="24"/>
          <w:szCs w:val="24"/>
          <w:lang w:val="en-IN"/>
        </w:rPr>
        <w:t>As shown in figure 11</w:t>
      </w:r>
      <w:r>
        <w:rPr>
          <w:rFonts w:hint="default" w:ascii="Times New Roman" w:hAnsi="Times New Roman" w:cs="Times New Roman"/>
          <w:spacing w:val="-4"/>
        </w:rPr>
        <w:t>.We</w:t>
      </w:r>
      <w:r>
        <w:rPr>
          <w:rFonts w:hint="default" w:ascii="Times New Roman" w:hAnsi="Times New Roman" w:cs="Times New Roman"/>
          <w:spacing w:val="-27"/>
        </w:rPr>
        <w:t xml:space="preserve"> </w:t>
      </w:r>
      <w:r>
        <w:rPr>
          <w:rFonts w:hint="default" w:ascii="Times New Roman" w:hAnsi="Times New Roman" w:cs="Times New Roman"/>
        </w:rPr>
        <w:t>are</w:t>
      </w:r>
      <w:r>
        <w:rPr>
          <w:rFonts w:hint="default" w:ascii="Times New Roman" w:hAnsi="Times New Roman" w:cs="Times New Roman"/>
          <w:spacing w:val="-28"/>
        </w:rPr>
        <w:t xml:space="preserve"> </w:t>
      </w:r>
      <w:r>
        <w:rPr>
          <w:rFonts w:hint="default" w:ascii="Times New Roman" w:hAnsi="Times New Roman" w:cs="Times New Roman"/>
        </w:rPr>
        <w:t>connecting</w:t>
      </w:r>
      <w:r>
        <w:rPr>
          <w:rFonts w:hint="default" w:ascii="Times New Roman" w:hAnsi="Times New Roman" w:cs="Times New Roman"/>
          <w:spacing w:val="-27"/>
        </w:rPr>
        <w:t xml:space="preserve"> </w:t>
      </w:r>
      <w:r>
        <w:rPr>
          <w:rFonts w:hint="default" w:ascii="Times New Roman" w:hAnsi="Times New Roman" w:cs="Times New Roman"/>
        </w:rPr>
        <w:t>android</w:t>
      </w:r>
      <w:r>
        <w:rPr>
          <w:rFonts w:hint="default" w:ascii="Times New Roman" w:hAnsi="Times New Roman" w:cs="Times New Roman"/>
          <w:spacing w:val="-27"/>
        </w:rPr>
        <w:t xml:space="preserve"> </w:t>
      </w:r>
      <w:r>
        <w:rPr>
          <w:rFonts w:hint="default" w:ascii="Times New Roman" w:hAnsi="Times New Roman" w:cs="Times New Roman"/>
        </w:rPr>
        <w:t>app with</w:t>
      </w:r>
      <w:r>
        <w:rPr>
          <w:rFonts w:hint="default" w:ascii="Times New Roman" w:hAnsi="Times New Roman" w:cs="Times New Roman"/>
          <w:spacing w:val="-15"/>
        </w:rPr>
        <w:t xml:space="preserve"> </w:t>
      </w:r>
      <w:r>
        <w:rPr>
          <w:rFonts w:hint="default" w:ascii="Times New Roman" w:hAnsi="Times New Roman" w:cs="Times New Roman"/>
        </w:rPr>
        <w:t>cloud</w:t>
      </w:r>
      <w:r>
        <w:rPr>
          <w:rFonts w:hint="default" w:ascii="Times New Roman" w:hAnsi="Times New Roman" w:cs="Times New Roman"/>
          <w:spacing w:val="-14"/>
        </w:rPr>
        <w:t xml:space="preserve"> </w:t>
      </w:r>
      <w:r>
        <w:rPr>
          <w:rFonts w:hint="default" w:ascii="Times New Roman" w:hAnsi="Times New Roman" w:cs="Times New Roman"/>
        </w:rPr>
        <w:t>with</w:t>
      </w:r>
      <w:r>
        <w:rPr>
          <w:rFonts w:hint="default" w:ascii="Times New Roman" w:hAnsi="Times New Roman" w:cs="Times New Roman"/>
          <w:spacing w:val="-14"/>
        </w:rPr>
        <w:t xml:space="preserve"> </w:t>
      </w:r>
      <w:r>
        <w:rPr>
          <w:rFonts w:hint="default" w:ascii="Times New Roman" w:hAnsi="Times New Roman" w:cs="Times New Roman"/>
        </w:rPr>
        <w:t>use</w:t>
      </w:r>
      <w:r>
        <w:rPr>
          <w:rFonts w:hint="default" w:ascii="Times New Roman" w:hAnsi="Times New Roman" w:cs="Times New Roman"/>
          <w:spacing w:val="-14"/>
        </w:rPr>
        <w:t xml:space="preserve"> </w:t>
      </w:r>
      <w:r>
        <w:rPr>
          <w:rFonts w:hint="default" w:ascii="Times New Roman" w:hAnsi="Times New Roman" w:cs="Times New Roman"/>
        </w:rPr>
        <w:t>of</w:t>
      </w:r>
      <w:r>
        <w:rPr>
          <w:rFonts w:hint="default" w:ascii="Times New Roman" w:hAnsi="Times New Roman" w:cs="Times New Roman"/>
          <w:spacing w:val="-14"/>
        </w:rPr>
        <w:t xml:space="preserve"> </w:t>
      </w:r>
      <w:r>
        <w:rPr>
          <w:rFonts w:hint="default" w:ascii="Times New Roman" w:hAnsi="Times New Roman" w:cs="Times New Roman"/>
        </w:rPr>
        <w:t>authentication</w:t>
      </w:r>
      <w:r>
        <w:rPr>
          <w:rFonts w:hint="default" w:ascii="Times New Roman" w:hAnsi="Times New Roman" w:cs="Times New Roman"/>
          <w:spacing w:val="-14"/>
        </w:rPr>
        <w:t xml:space="preserve"> </w:t>
      </w:r>
      <w:r>
        <w:rPr>
          <w:rFonts w:hint="default" w:ascii="Times New Roman" w:hAnsi="Times New Roman" w:cs="Times New Roman"/>
        </w:rPr>
        <w:t>token</w:t>
      </w:r>
      <w:r>
        <w:rPr>
          <w:rFonts w:hint="default" w:ascii="Times New Roman" w:hAnsi="Times New Roman" w:cs="Times New Roman"/>
          <w:spacing w:val="-14"/>
        </w:rPr>
        <w:t xml:space="preserve"> </w:t>
      </w:r>
      <w:r>
        <w:rPr>
          <w:rFonts w:hint="default" w:ascii="Times New Roman" w:hAnsi="Times New Roman" w:cs="Times New Roman"/>
        </w:rPr>
        <w:t>and</w:t>
      </w:r>
      <w:r>
        <w:rPr>
          <w:rFonts w:hint="default" w:ascii="Times New Roman" w:hAnsi="Times New Roman" w:cs="Times New Roman"/>
          <w:spacing w:val="-15"/>
        </w:rPr>
        <w:t xml:space="preserve"> </w:t>
      </w:r>
      <w:r>
        <w:rPr>
          <w:rFonts w:hint="default" w:ascii="Times New Roman" w:hAnsi="Times New Roman" w:cs="Times New Roman"/>
        </w:rPr>
        <w:t>api</w:t>
      </w:r>
      <w:r>
        <w:rPr>
          <w:rFonts w:hint="default" w:ascii="Times New Roman" w:hAnsi="Times New Roman" w:cs="Times New Roman"/>
          <w:spacing w:val="-14"/>
        </w:rPr>
        <w:t xml:space="preserve"> </w:t>
      </w:r>
      <w:r>
        <w:rPr>
          <w:rFonts w:hint="default" w:ascii="Times New Roman" w:hAnsi="Times New Roman" w:cs="Times New Roman"/>
          <w:spacing w:val="-3"/>
        </w:rPr>
        <w:t>key</w:t>
      </w:r>
      <w:r>
        <w:rPr>
          <w:rFonts w:hint="default" w:ascii="Times New Roman" w:hAnsi="Times New Roman" w:cs="Times New Roman"/>
          <w:spacing w:val="-14"/>
        </w:rPr>
        <w:t xml:space="preserve"> </w:t>
      </w:r>
      <w:r>
        <w:rPr>
          <w:rFonts w:hint="default" w:ascii="Times New Roman" w:hAnsi="Times New Roman" w:cs="Times New Roman"/>
        </w:rPr>
        <w:t>of</w:t>
      </w:r>
      <w:r>
        <w:rPr>
          <w:rFonts w:hint="default" w:ascii="Times New Roman" w:hAnsi="Times New Roman" w:cs="Times New Roman"/>
          <w:spacing w:val="-14"/>
        </w:rPr>
        <w:t xml:space="preserve"> </w:t>
      </w:r>
      <w:r>
        <w:rPr>
          <w:rFonts w:hint="default" w:ascii="Times New Roman" w:hAnsi="Times New Roman" w:cs="Times New Roman"/>
          <w:spacing w:val="-3"/>
        </w:rPr>
        <w:t>cloud.To</w:t>
      </w:r>
      <w:r>
        <w:rPr>
          <w:rFonts w:hint="default" w:ascii="Times New Roman" w:hAnsi="Times New Roman" w:cs="Times New Roman"/>
          <w:spacing w:val="-14"/>
        </w:rPr>
        <w:t xml:space="preserve"> </w:t>
      </w:r>
      <w:r>
        <w:rPr>
          <w:rFonts w:hint="default" w:ascii="Times New Roman" w:hAnsi="Times New Roman" w:cs="Times New Roman"/>
        </w:rPr>
        <w:t>show</w:t>
      </w:r>
      <w:r>
        <w:rPr>
          <w:rFonts w:hint="default" w:ascii="Times New Roman" w:hAnsi="Times New Roman" w:cs="Times New Roman"/>
          <w:spacing w:val="-14"/>
        </w:rPr>
        <w:t xml:space="preserve"> </w:t>
      </w:r>
      <w:r>
        <w:rPr>
          <w:rFonts w:hint="default" w:ascii="Times New Roman" w:hAnsi="Times New Roman" w:cs="Times New Roman"/>
          <w:spacing w:val="-5"/>
        </w:rPr>
        <w:t>Power</w:t>
      </w:r>
      <w:r>
        <w:rPr>
          <w:rFonts w:hint="default" w:ascii="Times New Roman" w:hAnsi="Times New Roman" w:cs="Times New Roman"/>
          <w:spacing w:val="-14"/>
        </w:rPr>
        <w:t xml:space="preserve"> </w:t>
      </w:r>
      <w:r>
        <w:rPr>
          <w:rFonts w:hint="default" w:ascii="Times New Roman" w:hAnsi="Times New Roman" w:cs="Times New Roman"/>
        </w:rPr>
        <w:t>Consumption.</w:t>
      </w:r>
      <w:r>
        <w:rPr>
          <w:rFonts w:hint="default" w:ascii="Times New Roman" w:hAnsi="Times New Roman" w:cs="Times New Roman"/>
          <w:lang w:val="en-IN"/>
        </w:rPr>
        <w:t xml:space="preserve"> </w:t>
      </w: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spacing w:before="7"/>
        <w:rPr>
          <w:rFonts w:hint="default" w:ascii="Times New Roman" w:hAnsi="Times New Roman" w:cs="Times New Roman"/>
          <w:sz w:val="22"/>
        </w:rPr>
      </w:pPr>
    </w:p>
    <w:p>
      <w:pPr>
        <w:pStyle w:val="5"/>
        <w:rPr>
          <w:rFonts w:hint="default" w:ascii="Times New Roman" w:hAnsi="Times New Roman" w:cs="Times New Roman"/>
          <w:sz w:val="20"/>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902335</wp:posOffset>
            </wp:positionH>
            <wp:positionV relativeFrom="paragraph">
              <wp:posOffset>43180</wp:posOffset>
            </wp:positionV>
            <wp:extent cx="5685790" cy="2978785"/>
            <wp:effectExtent l="0" t="0" r="13970" b="8255"/>
            <wp:wrapTopAndBottom/>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jpeg"/>
                    <pic:cNvPicPr>
                      <a:picLocks noChangeAspect="1"/>
                    </pic:cNvPicPr>
                  </pic:nvPicPr>
                  <pic:blipFill>
                    <a:blip r:embed="rId28" cstate="print"/>
                    <a:stretch>
                      <a:fillRect/>
                    </a:stretch>
                  </pic:blipFill>
                  <pic:spPr>
                    <a:xfrm>
                      <a:off x="0" y="0"/>
                      <a:ext cx="5685790" cy="2978785"/>
                    </a:xfrm>
                    <a:prstGeom prst="rect">
                      <a:avLst/>
                    </a:prstGeom>
                  </pic:spPr>
                </pic:pic>
              </a:graphicData>
            </a:graphic>
          </wp:anchor>
        </w:drawing>
      </w:r>
    </w:p>
    <w:p>
      <w:pPr>
        <w:pStyle w:val="5"/>
        <w:spacing w:before="8"/>
        <w:rPr>
          <w:rFonts w:hint="default" w:ascii="Times New Roman" w:hAnsi="Times New Roman" w:cs="Times New Roman"/>
          <w:sz w:val="17"/>
        </w:rPr>
      </w:pPr>
    </w:p>
    <w:p>
      <w:pPr>
        <w:pStyle w:val="5"/>
        <w:spacing w:before="60" w:line="540" w:lineRule="auto"/>
        <w:ind w:left="3166" w:right="3318" w:firstLine="286"/>
        <w:rPr>
          <w:rFonts w:hint="default" w:ascii="Times New Roman" w:hAnsi="Times New Roman" w:cs="Times New Roman"/>
        </w:rPr>
      </w:pPr>
      <w:bookmarkStart w:id="95" w:name="_bookmark45"/>
      <w:bookmarkEnd w:id="95"/>
      <w:r>
        <w:rPr>
          <w:rFonts w:hint="default" w:ascii="Times New Roman" w:hAnsi="Times New Roman" w:cs="Times New Roman"/>
        </w:rPr>
        <w:t xml:space="preserve">Figure 11: Design Methodology </w:t>
      </w:r>
    </w:p>
    <w:p>
      <w:pPr>
        <w:pStyle w:val="4"/>
        <w:numPr>
          <w:ilvl w:val="2"/>
          <w:numId w:val="9"/>
        </w:numPr>
        <w:tabs>
          <w:tab w:val="left" w:pos="1021"/>
          <w:tab w:val="left" w:pos="1022"/>
        </w:tabs>
        <w:spacing w:before="10" w:after="0" w:line="240" w:lineRule="auto"/>
        <w:ind w:left="1021" w:right="0" w:hanging="822"/>
        <w:jc w:val="left"/>
        <w:rPr>
          <w:rFonts w:hint="default" w:ascii="Times New Roman" w:hAnsi="Times New Roman" w:cs="Times New Roman"/>
        </w:rPr>
      </w:pPr>
      <w:bookmarkStart w:id="96" w:name="Project requirement"/>
      <w:bookmarkEnd w:id="96"/>
      <w:bookmarkStart w:id="97" w:name="_bookmark46"/>
      <w:bookmarkEnd w:id="97"/>
      <w:bookmarkStart w:id="98" w:name="_bookmark46"/>
      <w:bookmarkEnd w:id="98"/>
      <w:r>
        <w:rPr>
          <w:rFonts w:hint="default" w:ascii="Times New Roman" w:hAnsi="Times New Roman" w:cs="Times New Roman"/>
        </w:rPr>
        <w:t>Project</w:t>
      </w:r>
      <w:r>
        <w:rPr>
          <w:rFonts w:hint="default" w:ascii="Times New Roman" w:hAnsi="Times New Roman" w:cs="Times New Roman"/>
          <w:spacing w:val="25"/>
        </w:rPr>
        <w:t xml:space="preserve"> </w:t>
      </w:r>
      <w:r>
        <w:rPr>
          <w:rFonts w:hint="default" w:ascii="Times New Roman" w:hAnsi="Times New Roman" w:cs="Times New Roman"/>
        </w:rPr>
        <w:t>requirement</w:t>
      </w:r>
    </w:p>
    <w:p>
      <w:pPr>
        <w:pStyle w:val="5"/>
        <w:spacing w:before="170" w:line="254" w:lineRule="auto"/>
        <w:ind w:left="200" w:right="417" w:firstLine="283"/>
        <w:jc w:val="both"/>
        <w:rPr>
          <w:rFonts w:hint="default" w:ascii="Times New Roman" w:hAnsi="Times New Roman" w:cs="Times New Roman"/>
        </w:rPr>
      </w:pPr>
      <w:r>
        <w:rPr>
          <w:rFonts w:hint="default" w:ascii="Times New Roman" w:hAnsi="Times New Roman" w:cs="Times New Roman"/>
        </w:rPr>
        <w:t>The primary challenge necessities are a computer or laptop with eight GB of RAM and an OS hooked up. Android cell model five.0(Lollipop) and above. Android Studio model 3.6 for the</w:t>
      </w:r>
      <w:r>
        <w:rPr>
          <w:rFonts w:hint="default" w:ascii="Times New Roman" w:hAnsi="Times New Roman" w:cs="Times New Roman"/>
          <w:spacing w:val="-11"/>
        </w:rPr>
        <w:t xml:space="preserve"> </w:t>
      </w:r>
      <w:r>
        <w:rPr>
          <w:rFonts w:hint="default" w:ascii="Times New Roman" w:hAnsi="Times New Roman" w:cs="Times New Roman"/>
        </w:rPr>
        <w:t>improvement</w:t>
      </w:r>
      <w:r>
        <w:rPr>
          <w:rFonts w:hint="default" w:ascii="Times New Roman" w:hAnsi="Times New Roman" w:cs="Times New Roman"/>
          <w:spacing w:val="-11"/>
        </w:rPr>
        <w:t xml:space="preserve"> </w:t>
      </w:r>
      <w:r>
        <w:rPr>
          <w:rFonts w:hint="default" w:ascii="Times New Roman" w:hAnsi="Times New Roman" w:cs="Times New Roman"/>
        </w:rPr>
        <w:t>of</w:t>
      </w:r>
      <w:r>
        <w:rPr>
          <w:rFonts w:hint="default" w:ascii="Times New Roman" w:hAnsi="Times New Roman" w:cs="Times New Roman"/>
          <w:spacing w:val="-10"/>
        </w:rPr>
        <w:t xml:space="preserve"> </w:t>
      </w:r>
      <w:r>
        <w:rPr>
          <w:rFonts w:hint="default" w:ascii="Times New Roman" w:hAnsi="Times New Roman" w:cs="Times New Roman"/>
        </w:rPr>
        <w:t>applications.</w:t>
      </w:r>
      <w:r>
        <w:rPr>
          <w:rFonts w:hint="default" w:ascii="Times New Roman" w:hAnsi="Times New Roman" w:cs="Times New Roman"/>
          <w:spacing w:val="8"/>
        </w:rPr>
        <w:t xml:space="preserve"> </w:t>
      </w:r>
      <w:r>
        <w:rPr>
          <w:rFonts w:hint="default" w:ascii="Times New Roman" w:hAnsi="Times New Roman" w:cs="Times New Roman"/>
        </w:rPr>
        <w:t>Arduino</w:t>
      </w:r>
      <w:r>
        <w:rPr>
          <w:rFonts w:hint="default" w:ascii="Times New Roman" w:hAnsi="Times New Roman" w:cs="Times New Roman"/>
          <w:spacing w:val="-10"/>
        </w:rPr>
        <w:t xml:space="preserve"> </w:t>
      </w:r>
      <w:r>
        <w:rPr>
          <w:rFonts w:hint="default" w:ascii="Times New Roman" w:hAnsi="Times New Roman" w:cs="Times New Roman"/>
        </w:rPr>
        <w:t>IDE</w:t>
      </w:r>
      <w:r>
        <w:rPr>
          <w:rFonts w:hint="default" w:ascii="Times New Roman" w:hAnsi="Times New Roman" w:cs="Times New Roman"/>
          <w:spacing w:val="-11"/>
        </w:rPr>
        <w:t xml:space="preserve"> </w:t>
      </w:r>
      <w:r>
        <w:rPr>
          <w:rFonts w:hint="default" w:ascii="Times New Roman" w:hAnsi="Times New Roman" w:cs="Times New Roman"/>
        </w:rPr>
        <w:t>model</w:t>
      </w:r>
      <w:r>
        <w:rPr>
          <w:rFonts w:hint="default" w:ascii="Times New Roman" w:hAnsi="Times New Roman" w:cs="Times New Roman"/>
          <w:spacing w:val="-10"/>
        </w:rPr>
        <w:t xml:space="preserve"> </w:t>
      </w:r>
      <w:r>
        <w:rPr>
          <w:rFonts w:hint="default" w:ascii="Times New Roman" w:hAnsi="Times New Roman" w:cs="Times New Roman"/>
        </w:rPr>
        <w:t>1.eight.10</w:t>
      </w:r>
      <w:r>
        <w:rPr>
          <w:rFonts w:hint="default" w:ascii="Times New Roman" w:hAnsi="Times New Roman" w:cs="Times New Roman"/>
          <w:spacing w:val="-11"/>
        </w:rPr>
        <w:t xml:space="preserve"> </w:t>
      </w:r>
      <w:r>
        <w:rPr>
          <w:rFonts w:hint="default" w:ascii="Times New Roman" w:hAnsi="Times New Roman" w:cs="Times New Roman"/>
        </w:rPr>
        <w:t>hooked</w:t>
      </w:r>
      <w:r>
        <w:rPr>
          <w:rFonts w:hint="default" w:ascii="Times New Roman" w:hAnsi="Times New Roman" w:cs="Times New Roman"/>
          <w:spacing w:val="-11"/>
        </w:rPr>
        <w:t xml:space="preserve"> </w:t>
      </w:r>
      <w:r>
        <w:rPr>
          <w:rFonts w:hint="default" w:ascii="Times New Roman" w:hAnsi="Times New Roman" w:cs="Times New Roman"/>
        </w:rPr>
        <w:t>up</w:t>
      </w:r>
      <w:r>
        <w:rPr>
          <w:rFonts w:hint="default" w:ascii="Times New Roman" w:hAnsi="Times New Roman" w:cs="Times New Roman"/>
          <w:spacing w:val="-10"/>
        </w:rPr>
        <w:t xml:space="preserve"> </w:t>
      </w:r>
      <w:r>
        <w:rPr>
          <w:rFonts w:hint="default" w:ascii="Times New Roman" w:hAnsi="Times New Roman" w:cs="Times New Roman"/>
        </w:rPr>
        <w:t>on</w:t>
      </w:r>
      <w:r>
        <w:rPr>
          <w:rFonts w:hint="default" w:ascii="Times New Roman" w:hAnsi="Times New Roman" w:cs="Times New Roman"/>
          <w:spacing w:val="-11"/>
        </w:rPr>
        <w:t xml:space="preserve"> </w:t>
      </w:r>
      <w:r>
        <w:rPr>
          <w:rFonts w:hint="default" w:ascii="Times New Roman" w:hAnsi="Times New Roman" w:cs="Times New Roman"/>
        </w:rPr>
        <w:t>laptop.</w:t>
      </w:r>
      <w:r>
        <w:rPr>
          <w:rFonts w:hint="default" w:ascii="Times New Roman" w:hAnsi="Times New Roman" w:cs="Times New Roman"/>
          <w:spacing w:val="9"/>
        </w:rPr>
        <w:t xml:space="preserve"> </w:t>
      </w:r>
      <w:r>
        <w:rPr>
          <w:rFonts w:hint="default" w:ascii="Times New Roman" w:hAnsi="Times New Roman" w:cs="Times New Roman"/>
        </w:rPr>
        <w:t>MP</w:t>
      </w:r>
      <w:r>
        <w:rPr>
          <w:rFonts w:hint="default" w:ascii="Times New Roman" w:hAnsi="Times New Roman" w:cs="Times New Roman"/>
          <w:spacing w:val="-11"/>
        </w:rPr>
        <w:t xml:space="preserve"> </w:t>
      </w:r>
      <w:r>
        <w:rPr>
          <w:rFonts w:hint="default" w:ascii="Times New Roman" w:hAnsi="Times New Roman" w:cs="Times New Roman"/>
        </w:rPr>
        <w:t>lab</w:t>
      </w:r>
    </w:p>
    <w:p>
      <w:pPr>
        <w:spacing w:after="0" w:line="254" w:lineRule="auto"/>
        <w:jc w:val="both"/>
        <w:rPr>
          <w:rFonts w:hint="default" w:ascii="Times New Roman" w:hAnsi="Times New Roman" w:cs="Times New Roman"/>
        </w:rPr>
        <w:sectPr>
          <w:pgSz w:w="11910" w:h="16840"/>
          <w:pgMar w:top="640" w:right="1020" w:bottom="1600" w:left="1020" w:header="452" w:footer="1379" w:gutter="0"/>
          <w:cols w:equalWidth="0" w:num="1">
            <w:col w:w="10370"/>
          </w:cols>
        </w:sectPr>
      </w:pPr>
    </w:p>
    <w:p>
      <w:pPr>
        <w:pStyle w:val="5"/>
        <w:rPr>
          <w:rFonts w:hint="default" w:ascii="Times New Roman" w:hAnsi="Times New Roman" w:cs="Times New Roman"/>
          <w:sz w:val="20"/>
        </w:rPr>
      </w:pPr>
    </w:p>
    <w:p>
      <w:pPr>
        <w:pStyle w:val="5"/>
        <w:spacing w:before="10"/>
        <w:rPr>
          <w:rFonts w:hint="default" w:ascii="Times New Roman" w:hAnsi="Times New Roman" w:cs="Times New Roman"/>
          <w:sz w:val="20"/>
        </w:rPr>
      </w:pPr>
    </w:p>
    <w:p>
      <w:pPr>
        <w:pStyle w:val="5"/>
        <w:spacing w:before="60" w:line="254" w:lineRule="auto"/>
        <w:ind w:left="200" w:right="417"/>
        <w:jc w:val="both"/>
        <w:rPr>
          <w:rFonts w:hint="default" w:ascii="Times New Roman" w:hAnsi="Times New Roman" w:cs="Times New Roman"/>
        </w:rPr>
      </w:pPr>
      <w:r>
        <w:rPr>
          <w:rFonts w:hint="default" w:ascii="Times New Roman" w:hAnsi="Times New Roman" w:cs="Times New Roman"/>
        </w:rPr>
        <w:t>x</w:t>
      </w:r>
      <w:r>
        <w:rPr>
          <w:rFonts w:hint="default" w:ascii="Times New Roman" w:hAnsi="Times New Roman" w:cs="Times New Roman"/>
          <w:spacing w:val="-9"/>
        </w:rPr>
        <w:t xml:space="preserve"> </w:t>
      </w:r>
      <w:r>
        <w:rPr>
          <w:rFonts w:hint="default" w:ascii="Times New Roman" w:hAnsi="Times New Roman" w:cs="Times New Roman"/>
        </w:rPr>
        <w:t>is</w:t>
      </w:r>
      <w:r>
        <w:rPr>
          <w:rFonts w:hint="default" w:ascii="Times New Roman" w:hAnsi="Times New Roman" w:cs="Times New Roman"/>
          <w:spacing w:val="-9"/>
        </w:rPr>
        <w:t xml:space="preserve"> </w:t>
      </w:r>
      <w:r>
        <w:rPr>
          <w:rFonts w:hint="default" w:ascii="Times New Roman" w:hAnsi="Times New Roman" w:cs="Times New Roman"/>
        </w:rPr>
        <w:t>hooked</w:t>
      </w:r>
      <w:r>
        <w:rPr>
          <w:rFonts w:hint="default" w:ascii="Times New Roman" w:hAnsi="Times New Roman" w:cs="Times New Roman"/>
          <w:spacing w:val="-9"/>
        </w:rPr>
        <w:t xml:space="preserve"> </w:t>
      </w:r>
      <w:r>
        <w:rPr>
          <w:rFonts w:hint="default" w:ascii="Times New Roman" w:hAnsi="Times New Roman" w:cs="Times New Roman"/>
        </w:rPr>
        <w:t>up</w:t>
      </w:r>
      <w:r>
        <w:rPr>
          <w:rFonts w:hint="default" w:ascii="Times New Roman" w:hAnsi="Times New Roman" w:cs="Times New Roman"/>
          <w:spacing w:val="-9"/>
        </w:rPr>
        <w:t xml:space="preserve"> </w:t>
      </w:r>
      <w:r>
        <w:rPr>
          <w:rFonts w:hint="default" w:ascii="Times New Roman" w:hAnsi="Times New Roman" w:cs="Times New Roman"/>
        </w:rPr>
        <w:t>for</w:t>
      </w:r>
      <w:r>
        <w:rPr>
          <w:rFonts w:hint="default" w:ascii="Times New Roman" w:hAnsi="Times New Roman" w:cs="Times New Roman"/>
          <w:spacing w:val="-8"/>
        </w:rPr>
        <w:t xml:space="preserve"> </w:t>
      </w:r>
      <w:r>
        <w:rPr>
          <w:rFonts w:hint="default" w:ascii="Times New Roman" w:hAnsi="Times New Roman" w:cs="Times New Roman"/>
        </w:rPr>
        <w:t>your</w:t>
      </w:r>
      <w:r>
        <w:rPr>
          <w:rFonts w:hint="default" w:ascii="Times New Roman" w:hAnsi="Times New Roman" w:cs="Times New Roman"/>
          <w:spacing w:val="-9"/>
        </w:rPr>
        <w:t xml:space="preserve"> </w:t>
      </w:r>
      <w:r>
        <w:rPr>
          <w:rFonts w:hint="default" w:ascii="Times New Roman" w:hAnsi="Times New Roman" w:cs="Times New Roman"/>
        </w:rPr>
        <w:t>laptop.</w:t>
      </w:r>
      <w:r>
        <w:rPr>
          <w:rFonts w:hint="default" w:ascii="Times New Roman" w:hAnsi="Times New Roman" w:cs="Times New Roman"/>
          <w:spacing w:val="13"/>
        </w:rPr>
        <w:t xml:space="preserve"> </w:t>
      </w:r>
      <w:r>
        <w:rPr>
          <w:rFonts w:hint="default" w:ascii="Times New Roman" w:hAnsi="Times New Roman" w:cs="Times New Roman"/>
        </w:rPr>
        <w:t>StarUML</w:t>
      </w:r>
      <w:r>
        <w:rPr>
          <w:rFonts w:hint="default" w:ascii="Times New Roman" w:hAnsi="Times New Roman" w:cs="Times New Roman"/>
          <w:spacing w:val="-9"/>
        </w:rPr>
        <w:t xml:space="preserve"> </w:t>
      </w:r>
      <w:r>
        <w:rPr>
          <w:rFonts w:hint="default" w:ascii="Times New Roman" w:hAnsi="Times New Roman" w:cs="Times New Roman"/>
        </w:rPr>
        <w:t>software</w:t>
      </w:r>
      <w:r>
        <w:rPr>
          <w:rFonts w:hint="default" w:ascii="Times New Roman" w:hAnsi="Times New Roman" w:cs="Times New Roman"/>
          <w:spacing w:val="-8"/>
        </w:rPr>
        <w:t xml:space="preserve"> </w:t>
      </w:r>
      <w:r>
        <w:rPr>
          <w:rFonts w:hint="default" w:ascii="Times New Roman" w:hAnsi="Times New Roman" w:cs="Times New Roman"/>
        </w:rPr>
        <w:t>program</w:t>
      </w:r>
      <w:r>
        <w:rPr>
          <w:rFonts w:hint="default" w:ascii="Times New Roman" w:hAnsi="Times New Roman" w:cs="Times New Roman"/>
          <w:spacing w:val="-9"/>
        </w:rPr>
        <w:t xml:space="preserve"> </w:t>
      </w:r>
      <w:r>
        <w:rPr>
          <w:rFonts w:hint="default" w:ascii="Times New Roman" w:hAnsi="Times New Roman" w:cs="Times New Roman"/>
        </w:rPr>
        <w:t>for</w:t>
      </w:r>
      <w:r>
        <w:rPr>
          <w:rFonts w:hint="default" w:ascii="Times New Roman" w:hAnsi="Times New Roman" w:cs="Times New Roman"/>
          <w:spacing w:val="-9"/>
        </w:rPr>
        <w:t xml:space="preserve"> </w:t>
      </w:r>
      <w:r>
        <w:rPr>
          <w:rFonts w:hint="default" w:ascii="Times New Roman" w:hAnsi="Times New Roman" w:cs="Times New Roman"/>
        </w:rPr>
        <w:t>object-orientated</w:t>
      </w:r>
      <w:r>
        <w:rPr>
          <w:rFonts w:hint="default" w:ascii="Times New Roman" w:hAnsi="Times New Roman" w:cs="Times New Roman"/>
          <w:spacing w:val="-9"/>
        </w:rPr>
        <w:t xml:space="preserve"> </w:t>
      </w:r>
      <w:r>
        <w:rPr>
          <w:rFonts w:hint="default" w:ascii="Times New Roman" w:hAnsi="Times New Roman" w:cs="Times New Roman"/>
        </w:rPr>
        <w:t>design.</w:t>
      </w:r>
      <w:r>
        <w:rPr>
          <w:rFonts w:hint="default" w:ascii="Times New Roman" w:hAnsi="Times New Roman" w:cs="Times New Roman"/>
          <w:spacing w:val="14"/>
        </w:rPr>
        <w:t xml:space="preserve"> </w:t>
      </w:r>
      <w:r>
        <w:rPr>
          <w:rFonts w:hint="default" w:ascii="Times New Roman" w:hAnsi="Times New Roman" w:cs="Times New Roman"/>
        </w:rPr>
        <w:t>USB cable</w:t>
      </w:r>
      <w:r>
        <w:rPr>
          <w:rFonts w:hint="default" w:ascii="Times New Roman" w:hAnsi="Times New Roman" w:cs="Times New Roman"/>
          <w:spacing w:val="-11"/>
        </w:rPr>
        <w:t xml:space="preserve"> </w:t>
      </w:r>
      <w:r>
        <w:rPr>
          <w:rFonts w:hint="default" w:ascii="Times New Roman" w:hAnsi="Times New Roman" w:cs="Times New Roman"/>
        </w:rPr>
        <w:t>A</w:t>
      </w:r>
      <w:r>
        <w:rPr>
          <w:rFonts w:hint="default" w:ascii="Times New Roman" w:hAnsi="Times New Roman" w:cs="Times New Roman"/>
          <w:spacing w:val="-10"/>
        </w:rPr>
        <w:t xml:space="preserve"> </w:t>
      </w:r>
      <w:r>
        <w:rPr>
          <w:rFonts w:hint="default" w:ascii="Times New Roman" w:hAnsi="Times New Roman" w:cs="Times New Roman"/>
        </w:rPr>
        <w:t>male</w:t>
      </w:r>
      <w:r>
        <w:rPr>
          <w:rFonts w:hint="default" w:ascii="Times New Roman" w:hAnsi="Times New Roman" w:cs="Times New Roman"/>
          <w:spacing w:val="-11"/>
        </w:rPr>
        <w:t xml:space="preserve"> </w:t>
      </w:r>
      <w:r>
        <w:rPr>
          <w:rFonts w:hint="default" w:ascii="Times New Roman" w:hAnsi="Times New Roman" w:cs="Times New Roman"/>
        </w:rPr>
        <w:t>to</w:t>
      </w:r>
      <w:r>
        <w:rPr>
          <w:rFonts w:hint="default" w:ascii="Times New Roman" w:hAnsi="Times New Roman" w:cs="Times New Roman"/>
          <w:spacing w:val="-10"/>
        </w:rPr>
        <w:t xml:space="preserve"> </w:t>
      </w:r>
      <w:r>
        <w:rPr>
          <w:rFonts w:hint="default" w:ascii="Times New Roman" w:hAnsi="Times New Roman" w:cs="Times New Roman"/>
        </w:rPr>
        <w:t>B</w:t>
      </w:r>
      <w:r>
        <w:rPr>
          <w:rFonts w:hint="default" w:ascii="Times New Roman" w:hAnsi="Times New Roman" w:cs="Times New Roman"/>
          <w:spacing w:val="-10"/>
        </w:rPr>
        <w:t xml:space="preserve"> </w:t>
      </w:r>
      <w:r>
        <w:rPr>
          <w:rFonts w:hint="default" w:ascii="Times New Roman" w:hAnsi="Times New Roman" w:cs="Times New Roman"/>
        </w:rPr>
        <w:t>male</w:t>
      </w:r>
      <w:r>
        <w:rPr>
          <w:rFonts w:hint="default" w:ascii="Times New Roman" w:hAnsi="Times New Roman" w:cs="Times New Roman"/>
          <w:spacing w:val="-11"/>
        </w:rPr>
        <w:t xml:space="preserve"> </w:t>
      </w:r>
      <w:r>
        <w:rPr>
          <w:rFonts w:hint="default" w:ascii="Times New Roman" w:hAnsi="Times New Roman" w:cs="Times New Roman"/>
        </w:rPr>
        <w:t>to</w:t>
      </w:r>
      <w:r>
        <w:rPr>
          <w:rFonts w:hint="default" w:ascii="Times New Roman" w:hAnsi="Times New Roman" w:cs="Times New Roman"/>
          <w:spacing w:val="-10"/>
        </w:rPr>
        <w:t xml:space="preserve"> </w:t>
      </w:r>
      <w:r>
        <w:rPr>
          <w:rFonts w:hint="default" w:ascii="Times New Roman" w:hAnsi="Times New Roman" w:cs="Times New Roman"/>
        </w:rPr>
        <w:t>unload</w:t>
      </w:r>
      <w:r>
        <w:rPr>
          <w:rFonts w:hint="default" w:ascii="Times New Roman" w:hAnsi="Times New Roman" w:cs="Times New Roman"/>
          <w:spacing w:val="-11"/>
        </w:rPr>
        <w:t xml:space="preserve"> </w:t>
      </w:r>
      <w:r>
        <w:rPr>
          <w:rFonts w:hint="default" w:ascii="Times New Roman" w:hAnsi="Times New Roman" w:cs="Times New Roman"/>
        </w:rPr>
        <w:t>the</w:t>
      </w:r>
      <w:r>
        <w:rPr>
          <w:rFonts w:hint="default" w:ascii="Times New Roman" w:hAnsi="Times New Roman" w:cs="Times New Roman"/>
          <w:spacing w:val="-10"/>
        </w:rPr>
        <w:t xml:space="preserve"> </w:t>
      </w:r>
      <w:r>
        <w:rPr>
          <w:rFonts w:hint="default" w:ascii="Times New Roman" w:hAnsi="Times New Roman" w:cs="Times New Roman"/>
        </w:rPr>
        <w:t>code</w:t>
      </w:r>
      <w:r>
        <w:rPr>
          <w:rFonts w:hint="default" w:ascii="Times New Roman" w:hAnsi="Times New Roman" w:cs="Times New Roman"/>
          <w:spacing w:val="-10"/>
        </w:rPr>
        <w:t xml:space="preserve"> </w:t>
      </w:r>
      <w:r>
        <w:rPr>
          <w:rFonts w:hint="default" w:ascii="Times New Roman" w:hAnsi="Times New Roman" w:cs="Times New Roman"/>
        </w:rPr>
        <w:t>into</w:t>
      </w:r>
      <w:r>
        <w:rPr>
          <w:rFonts w:hint="default" w:ascii="Times New Roman" w:hAnsi="Times New Roman" w:cs="Times New Roman"/>
          <w:spacing w:val="-11"/>
        </w:rPr>
        <w:t xml:space="preserve"> </w:t>
      </w:r>
      <w:r>
        <w:rPr>
          <w:rFonts w:hint="default" w:ascii="Times New Roman" w:hAnsi="Times New Roman" w:cs="Times New Roman"/>
        </w:rPr>
        <w:t>the</w:t>
      </w:r>
      <w:r>
        <w:rPr>
          <w:rFonts w:hint="default" w:ascii="Times New Roman" w:hAnsi="Times New Roman" w:cs="Times New Roman"/>
          <w:spacing w:val="-10"/>
        </w:rPr>
        <w:t xml:space="preserve"> </w:t>
      </w:r>
      <w:r>
        <w:rPr>
          <w:rFonts w:hint="default" w:ascii="Times New Roman" w:hAnsi="Times New Roman" w:cs="Times New Roman"/>
        </w:rPr>
        <w:t>%</w:t>
      </w:r>
      <w:r>
        <w:rPr>
          <w:rFonts w:hint="default" w:ascii="Times New Roman" w:hAnsi="Times New Roman" w:cs="Times New Roman"/>
          <w:spacing w:val="-10"/>
        </w:rPr>
        <w:t xml:space="preserve"> </w:t>
      </w:r>
      <w:r>
        <w:rPr>
          <w:rFonts w:hint="default" w:ascii="Times New Roman" w:hAnsi="Times New Roman" w:cs="Times New Roman"/>
        </w:rPr>
        <w:t>controller.</w:t>
      </w:r>
      <w:r>
        <w:rPr>
          <w:rFonts w:hint="default" w:ascii="Times New Roman" w:hAnsi="Times New Roman" w:cs="Times New Roman"/>
          <w:spacing w:val="8"/>
        </w:rPr>
        <w:t xml:space="preserve"> </w:t>
      </w:r>
      <w:r>
        <w:rPr>
          <w:rFonts w:hint="default" w:ascii="Times New Roman" w:hAnsi="Times New Roman" w:cs="Times New Roman"/>
        </w:rPr>
        <w:t>Diptrace</w:t>
      </w:r>
      <w:r>
        <w:rPr>
          <w:rFonts w:hint="default" w:ascii="Times New Roman" w:hAnsi="Times New Roman" w:cs="Times New Roman"/>
          <w:spacing w:val="-11"/>
        </w:rPr>
        <w:t xml:space="preserve"> </w:t>
      </w:r>
      <w:r>
        <w:rPr>
          <w:rFonts w:hint="default" w:ascii="Times New Roman" w:hAnsi="Times New Roman" w:cs="Times New Roman"/>
        </w:rPr>
        <w:t>software</w:t>
      </w:r>
      <w:r>
        <w:rPr>
          <w:rFonts w:hint="default" w:ascii="Times New Roman" w:hAnsi="Times New Roman" w:cs="Times New Roman"/>
          <w:spacing w:val="-10"/>
        </w:rPr>
        <w:t xml:space="preserve"> </w:t>
      </w:r>
      <w:r>
        <w:rPr>
          <w:rFonts w:hint="default" w:ascii="Times New Roman" w:hAnsi="Times New Roman" w:cs="Times New Roman"/>
        </w:rPr>
        <w:t>program</w:t>
      </w:r>
      <w:r>
        <w:rPr>
          <w:rFonts w:hint="default" w:ascii="Times New Roman" w:hAnsi="Times New Roman" w:cs="Times New Roman"/>
          <w:spacing w:val="-10"/>
        </w:rPr>
        <w:t xml:space="preserve"> </w:t>
      </w:r>
      <w:r>
        <w:rPr>
          <w:rFonts w:hint="default" w:ascii="Times New Roman" w:hAnsi="Times New Roman" w:cs="Times New Roman"/>
        </w:rPr>
        <w:t xml:space="preserve">to </w:t>
      </w:r>
      <w:r>
        <w:rPr>
          <w:rFonts w:hint="default" w:ascii="Times New Roman" w:hAnsi="Times New Roman" w:cs="Times New Roman"/>
          <w:spacing w:val="3"/>
        </w:rPr>
        <w:t xml:space="preserve">be </w:t>
      </w:r>
      <w:r>
        <w:rPr>
          <w:rFonts w:hint="default" w:ascii="Times New Roman" w:hAnsi="Times New Roman" w:cs="Times New Roman"/>
        </w:rPr>
        <w:t>hooked up for pcb</w:t>
      </w:r>
      <w:r>
        <w:rPr>
          <w:rFonts w:hint="default" w:ascii="Times New Roman" w:hAnsi="Times New Roman" w:cs="Times New Roman"/>
          <w:spacing w:val="29"/>
        </w:rPr>
        <w:t xml:space="preserve"> </w:t>
      </w:r>
      <w:r>
        <w:rPr>
          <w:rFonts w:hint="default" w:ascii="Times New Roman" w:hAnsi="Times New Roman" w:cs="Times New Roman"/>
        </w:rPr>
        <w:t>design.</w:t>
      </w:r>
    </w:p>
    <w:p>
      <w:pPr>
        <w:pStyle w:val="5"/>
        <w:rPr>
          <w:rFonts w:hint="default" w:ascii="Times New Roman" w:hAnsi="Times New Roman" w:cs="Times New Roman"/>
        </w:rPr>
      </w:pPr>
    </w:p>
    <w:p>
      <w:pPr>
        <w:pStyle w:val="5"/>
        <w:spacing w:before="9"/>
        <w:rPr>
          <w:rFonts w:hint="default" w:ascii="Times New Roman" w:hAnsi="Times New Roman" w:cs="Times New Roman"/>
          <w:sz w:val="30"/>
        </w:rPr>
      </w:pPr>
    </w:p>
    <w:p>
      <w:pPr>
        <w:pStyle w:val="4"/>
        <w:numPr>
          <w:ilvl w:val="2"/>
          <w:numId w:val="9"/>
        </w:numPr>
        <w:tabs>
          <w:tab w:val="left" w:pos="1021"/>
          <w:tab w:val="left" w:pos="1022"/>
        </w:tabs>
        <w:spacing w:before="0" w:after="0" w:line="240" w:lineRule="auto"/>
        <w:ind w:left="1021" w:right="0" w:hanging="822"/>
        <w:jc w:val="left"/>
        <w:rPr>
          <w:rFonts w:hint="default" w:ascii="Times New Roman" w:hAnsi="Times New Roman" w:cs="Times New Roman"/>
        </w:rPr>
      </w:pPr>
      <w:bookmarkStart w:id="99" w:name="System Architecture of Project"/>
      <w:bookmarkEnd w:id="99"/>
      <w:bookmarkStart w:id="100" w:name="_bookmark47"/>
      <w:bookmarkEnd w:id="100"/>
      <w:bookmarkStart w:id="101" w:name="_bookmark47"/>
      <w:bookmarkEnd w:id="101"/>
      <w:r>
        <w:rPr>
          <w:rFonts w:hint="default" w:ascii="Times New Roman" w:hAnsi="Times New Roman" w:cs="Times New Roman"/>
        </w:rPr>
        <w:t>System Architecture of</w:t>
      </w:r>
      <w:r>
        <w:rPr>
          <w:rFonts w:hint="default" w:ascii="Times New Roman" w:hAnsi="Times New Roman" w:cs="Times New Roman"/>
          <w:spacing w:val="15"/>
        </w:rPr>
        <w:t xml:space="preserve"> </w:t>
      </w:r>
      <w:r>
        <w:rPr>
          <w:rFonts w:hint="default" w:ascii="Times New Roman" w:hAnsi="Times New Roman" w:cs="Times New Roman"/>
        </w:rPr>
        <w:t>Project</w:t>
      </w:r>
    </w:p>
    <w:p>
      <w:pPr>
        <w:pStyle w:val="5"/>
        <w:spacing w:before="171" w:line="254" w:lineRule="auto"/>
        <w:ind w:left="200" w:right="407" w:firstLine="377"/>
        <w:rPr>
          <w:rFonts w:hint="default" w:ascii="Times New Roman" w:hAnsi="Times New Roman" w:cs="Times New Roman"/>
          <w:lang w:val="en-IN"/>
        </w:rPr>
      </w:pPr>
      <w:r>
        <w:rPr>
          <w:rFonts w:hint="default" w:ascii="Times New Roman" w:hAnsi="Times New Roman" w:cs="Times New Roman"/>
        </w:rPr>
        <w:t>System</w:t>
      </w:r>
      <w:r>
        <w:rPr>
          <w:rFonts w:hint="default" w:ascii="Times New Roman" w:hAnsi="Times New Roman" w:cs="Times New Roman"/>
          <w:spacing w:val="-19"/>
        </w:rPr>
        <w:t xml:space="preserve"> </w:t>
      </w:r>
      <w:r>
        <w:rPr>
          <w:rFonts w:hint="default" w:ascii="Times New Roman" w:hAnsi="Times New Roman" w:cs="Times New Roman"/>
        </w:rPr>
        <w:t>architecture’s</w:t>
      </w:r>
      <w:r>
        <w:rPr>
          <w:rFonts w:hint="default" w:ascii="Times New Roman" w:hAnsi="Times New Roman" w:cs="Times New Roman"/>
          <w:spacing w:val="-18"/>
        </w:rPr>
        <w:t xml:space="preserve"> </w:t>
      </w:r>
      <w:r>
        <w:rPr>
          <w:rFonts w:hint="default" w:ascii="Times New Roman" w:hAnsi="Times New Roman" w:cs="Times New Roman"/>
        </w:rPr>
        <w:t>blocks</w:t>
      </w:r>
      <w:r>
        <w:rPr>
          <w:rFonts w:hint="default" w:ascii="Times New Roman" w:hAnsi="Times New Roman" w:cs="Times New Roman"/>
          <w:spacing w:val="-18"/>
        </w:rPr>
        <w:t xml:space="preserve"> </w:t>
      </w:r>
      <w:r>
        <w:rPr>
          <w:rFonts w:hint="default" w:ascii="Times New Roman" w:hAnsi="Times New Roman" w:cs="Times New Roman"/>
        </w:rPr>
        <w:t>are</w:t>
      </w:r>
      <w:r>
        <w:rPr>
          <w:rFonts w:hint="default" w:ascii="Times New Roman" w:hAnsi="Times New Roman" w:cs="Times New Roman"/>
          <w:spacing w:val="-18"/>
        </w:rPr>
        <w:t xml:space="preserve"> </w:t>
      </w:r>
      <w:r>
        <w:rPr>
          <w:rFonts w:hint="default" w:ascii="Times New Roman" w:hAnsi="Times New Roman" w:cs="Times New Roman"/>
          <w:spacing w:val="-3"/>
          <w:lang w:val="en-IN"/>
        </w:rPr>
        <w:t xml:space="preserve">shown </w:t>
      </w:r>
      <w:r>
        <w:rPr>
          <w:rFonts w:hint="default" w:ascii="Times New Roman" w:hAnsi="Times New Roman" w:cs="Times New Roman"/>
        </w:rPr>
        <w:t>in</w:t>
      </w:r>
      <w:r>
        <w:rPr>
          <w:rFonts w:hint="default" w:ascii="Times New Roman" w:hAnsi="Times New Roman" w:cs="Times New Roman"/>
          <w:spacing w:val="-18"/>
        </w:rPr>
        <w:t xml:space="preserve"> </w:t>
      </w:r>
      <w:r>
        <w:rPr>
          <w:rFonts w:hint="default" w:ascii="Times New Roman" w:hAnsi="Times New Roman" w:cs="Times New Roman"/>
        </w:rPr>
        <w:t>discern</w:t>
      </w:r>
      <w:r>
        <w:rPr>
          <w:rFonts w:hint="default" w:ascii="Times New Roman" w:hAnsi="Times New Roman" w:cs="Times New Roman"/>
          <w:spacing w:val="-18"/>
        </w:rPr>
        <w:t xml:space="preserve"> </w:t>
      </w:r>
      <w:r>
        <w:rPr>
          <w:rFonts w:hint="default" w:ascii="Times New Roman" w:hAnsi="Times New Roman" w:cs="Times New Roman"/>
        </w:rPr>
        <w:t>underneath</w:t>
      </w:r>
      <w:r>
        <w:rPr>
          <w:rFonts w:hint="default" w:ascii="Times New Roman" w:hAnsi="Times New Roman" w:cs="Times New Roman"/>
          <w:spacing w:val="-18"/>
        </w:rPr>
        <w:t xml:space="preserve"> </w:t>
      </w:r>
      <w:r>
        <w:rPr>
          <w:rFonts w:hint="default" w:ascii="Times New Roman" w:hAnsi="Times New Roman" w:cs="Times New Roman"/>
        </w:rPr>
        <w:t>and</w:t>
      </w:r>
      <w:r>
        <w:rPr>
          <w:rFonts w:hint="default" w:ascii="Times New Roman" w:hAnsi="Times New Roman" w:cs="Times New Roman"/>
          <w:spacing w:val="-19"/>
        </w:rPr>
        <w:t xml:space="preserve"> </w:t>
      </w:r>
      <w:r>
        <w:rPr>
          <w:rFonts w:hint="default" w:ascii="Times New Roman" w:hAnsi="Times New Roman" w:cs="Times New Roman"/>
        </w:rPr>
        <w:t>interconnection</w:t>
      </w:r>
      <w:r>
        <w:rPr>
          <w:rFonts w:hint="default" w:ascii="Times New Roman" w:hAnsi="Times New Roman" w:cs="Times New Roman"/>
          <w:spacing w:val="-18"/>
        </w:rPr>
        <w:t xml:space="preserve"> </w:t>
      </w:r>
      <w:r>
        <w:rPr>
          <w:rFonts w:hint="default" w:ascii="Times New Roman" w:hAnsi="Times New Roman" w:cs="Times New Roman"/>
        </w:rPr>
        <w:t>among them</w:t>
      </w:r>
      <w:r>
        <w:rPr>
          <w:rFonts w:hint="default" w:ascii="Times New Roman" w:hAnsi="Times New Roman" w:cs="Times New Roman"/>
          <w:lang w:val="en-IN"/>
        </w:rPr>
        <w:t xml:space="preserve"> </w:t>
      </w:r>
      <w:r>
        <w:rPr>
          <w:rFonts w:hint="default" w:ascii="Times New Roman" w:hAnsi="Times New Roman" w:eastAsia="Times New Roman"/>
          <w:color w:val="000000"/>
          <w:sz w:val="24"/>
          <w:szCs w:val="24"/>
          <w:lang w:val="en-IN"/>
        </w:rPr>
        <w:t>As shown in figure 12</w:t>
      </w:r>
      <w:r>
        <w:rPr>
          <w:rFonts w:hint="default" w:ascii="Times New Roman" w:hAnsi="Times New Roman" w:cs="Times New Roman"/>
        </w:rPr>
        <w:t>.</w:t>
      </w:r>
    </w:p>
    <w:p>
      <w:pPr>
        <w:pStyle w:val="5"/>
        <w:rPr>
          <w:rFonts w:hint="default" w:ascii="Times New Roman" w:hAnsi="Times New Roman" w:cs="Times New Roman"/>
          <w:sz w:val="20"/>
        </w:rPr>
      </w:pPr>
    </w:p>
    <w:p>
      <w:pPr>
        <w:pStyle w:val="5"/>
        <w:spacing w:before="2"/>
        <w:rPr>
          <w:rFonts w:hint="default" w:ascii="Times New Roman" w:hAnsi="Times New Roman" w:cs="Times New Roman"/>
          <w:sz w:val="22"/>
        </w:rPr>
      </w:pPr>
    </w:p>
    <w:p>
      <w:pPr>
        <w:pStyle w:val="5"/>
        <w:spacing w:before="8"/>
        <w:rPr>
          <w:rFonts w:hint="default" w:ascii="Times New Roman" w:hAnsi="Times New Roman" w:cs="Times New Roman"/>
          <w:sz w:val="13"/>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863600</wp:posOffset>
            </wp:positionH>
            <wp:positionV relativeFrom="paragraph">
              <wp:posOffset>83185</wp:posOffset>
            </wp:positionV>
            <wp:extent cx="5689600" cy="2867025"/>
            <wp:effectExtent l="0" t="0" r="10160" b="13335"/>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eg"/>
                    <pic:cNvPicPr>
                      <a:picLocks noChangeAspect="1"/>
                    </pic:cNvPicPr>
                  </pic:nvPicPr>
                  <pic:blipFill>
                    <a:blip r:embed="rId37" cstate="print"/>
                    <a:stretch>
                      <a:fillRect/>
                    </a:stretch>
                  </pic:blipFill>
                  <pic:spPr>
                    <a:xfrm>
                      <a:off x="0" y="0"/>
                      <a:ext cx="5689600" cy="2867025"/>
                    </a:xfrm>
                    <a:prstGeom prst="rect">
                      <a:avLst/>
                    </a:prstGeom>
                  </pic:spPr>
                </pic:pic>
              </a:graphicData>
            </a:graphic>
          </wp:anchor>
        </w:drawing>
      </w:r>
    </w:p>
    <w:p>
      <w:pPr>
        <w:pStyle w:val="5"/>
        <w:spacing w:before="60" w:line="540" w:lineRule="auto"/>
        <w:ind w:left="3194" w:right="3329" w:firstLine="263"/>
        <w:rPr>
          <w:rFonts w:hint="default" w:ascii="Times New Roman" w:hAnsi="Times New Roman" w:cs="Times New Roman"/>
          <w:lang w:val="en-IN"/>
        </w:rPr>
      </w:pPr>
      <w:bookmarkStart w:id="102" w:name="_bookmark48"/>
      <w:bookmarkEnd w:id="102"/>
      <w:r>
        <w:rPr>
          <w:rFonts w:hint="default" w:ascii="Times New Roman" w:hAnsi="Times New Roman" w:cs="Times New Roman"/>
        </w:rPr>
        <w:t xml:space="preserve">Figure 12: System Architecture </w:t>
      </w:r>
      <w:r>
        <w:rPr>
          <w:rFonts w:hint="default" w:ascii="Times New Roman" w:hAnsi="Times New Roman" w:cs="Times New Roman"/>
          <w:lang w:val="en-IN"/>
        </w:rPr>
        <w:t xml:space="preserve"> </w:t>
      </w:r>
    </w:p>
    <w:p>
      <w:pPr>
        <w:pStyle w:val="4"/>
        <w:numPr>
          <w:ilvl w:val="2"/>
          <w:numId w:val="9"/>
        </w:numPr>
        <w:tabs>
          <w:tab w:val="left" w:pos="1021"/>
          <w:tab w:val="left" w:pos="1022"/>
        </w:tabs>
        <w:spacing w:before="10" w:after="0" w:line="240" w:lineRule="auto"/>
        <w:ind w:left="1021" w:right="0" w:hanging="823"/>
        <w:jc w:val="left"/>
        <w:rPr>
          <w:rFonts w:hint="default" w:ascii="Times New Roman" w:hAnsi="Times New Roman" w:cs="Times New Roman"/>
        </w:rPr>
      </w:pPr>
      <w:bookmarkStart w:id="103" w:name="Collection of Controllers &amp; sensors"/>
      <w:bookmarkEnd w:id="103"/>
      <w:bookmarkStart w:id="104" w:name="_bookmark49"/>
      <w:bookmarkEnd w:id="104"/>
      <w:bookmarkStart w:id="105" w:name="_bookmark49"/>
      <w:bookmarkEnd w:id="105"/>
      <w:r>
        <w:rPr>
          <w:rFonts w:hint="default" w:ascii="Times New Roman" w:hAnsi="Times New Roman" w:cs="Times New Roman"/>
        </w:rPr>
        <w:t>Collection of Controllers &amp;</w:t>
      </w:r>
      <w:r>
        <w:rPr>
          <w:rFonts w:hint="default" w:ascii="Times New Roman" w:hAnsi="Times New Roman" w:cs="Times New Roman"/>
          <w:spacing w:val="31"/>
        </w:rPr>
        <w:t xml:space="preserve"> </w:t>
      </w:r>
      <w:r>
        <w:rPr>
          <w:rFonts w:hint="default" w:ascii="Times New Roman" w:hAnsi="Times New Roman" w:cs="Times New Roman"/>
        </w:rPr>
        <w:t>sensors</w:t>
      </w:r>
    </w:p>
    <w:p>
      <w:pPr>
        <w:pStyle w:val="16"/>
        <w:numPr>
          <w:ilvl w:val="0"/>
          <w:numId w:val="0"/>
        </w:numPr>
        <w:tabs>
          <w:tab w:val="left" w:pos="786"/>
        </w:tabs>
        <w:spacing w:before="166"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Pic</w:t>
      </w:r>
      <w:r>
        <w:rPr>
          <w:rFonts w:hint="default" w:ascii="Times New Roman" w:hAnsi="Times New Roman" w:cs="Times New Roman"/>
          <w:spacing w:val="18"/>
          <w:sz w:val="24"/>
        </w:rPr>
        <w:t xml:space="preserve"> </w:t>
      </w:r>
      <w:r>
        <w:rPr>
          <w:rFonts w:hint="default" w:ascii="Times New Roman" w:hAnsi="Times New Roman" w:cs="Times New Roman"/>
          <w:sz w:val="24"/>
        </w:rPr>
        <w:t>Microcontroller</w:t>
      </w:r>
    </w:p>
    <w:p>
      <w:pPr>
        <w:pStyle w:val="16"/>
        <w:numPr>
          <w:ilvl w:val="0"/>
          <w:numId w:val="0"/>
        </w:numPr>
        <w:tabs>
          <w:tab w:val="left" w:pos="786"/>
        </w:tabs>
        <w:spacing w:before="210"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CT</w:t>
      </w:r>
      <w:r>
        <w:rPr>
          <w:rFonts w:hint="default" w:ascii="Times New Roman" w:hAnsi="Times New Roman" w:cs="Times New Roman"/>
          <w:spacing w:val="19"/>
          <w:sz w:val="24"/>
        </w:rPr>
        <w:t xml:space="preserve"> </w:t>
      </w:r>
      <w:r>
        <w:rPr>
          <w:rFonts w:hint="default" w:ascii="Times New Roman" w:hAnsi="Times New Roman" w:cs="Times New Roman"/>
          <w:sz w:val="24"/>
        </w:rPr>
        <w:t>Sensor</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 xml:space="preserve">1- channel 12 </w:t>
      </w:r>
      <w:r>
        <w:rPr>
          <w:rFonts w:hint="default" w:ascii="Times New Roman" w:hAnsi="Times New Roman" w:cs="Times New Roman"/>
          <w:spacing w:val="-5"/>
          <w:sz w:val="24"/>
        </w:rPr>
        <w:t xml:space="preserve">Volt </w:t>
      </w:r>
      <w:r>
        <w:rPr>
          <w:rFonts w:hint="default" w:ascii="Times New Roman" w:hAnsi="Times New Roman" w:cs="Times New Roman"/>
          <w:sz w:val="24"/>
        </w:rPr>
        <w:t>relay</w:t>
      </w:r>
      <w:r>
        <w:rPr>
          <w:rFonts w:hint="default" w:ascii="Times New Roman" w:hAnsi="Times New Roman" w:cs="Times New Roman"/>
          <w:spacing w:val="43"/>
          <w:sz w:val="24"/>
        </w:rPr>
        <w:t xml:space="preserve"> </w:t>
      </w:r>
      <w:r>
        <w:rPr>
          <w:rFonts w:hint="default" w:ascii="Times New Roman" w:hAnsi="Times New Roman" w:cs="Times New Roman"/>
          <w:sz w:val="24"/>
        </w:rPr>
        <w:t>module</w:t>
      </w:r>
    </w:p>
    <w:p>
      <w:pPr>
        <w:pStyle w:val="16"/>
        <w:numPr>
          <w:ilvl w:val="0"/>
          <w:numId w:val="0"/>
        </w:numPr>
        <w:tabs>
          <w:tab w:val="left" w:pos="786"/>
        </w:tabs>
        <w:spacing w:before="210"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LCD 16 x 2</w:t>
      </w:r>
      <w:r>
        <w:rPr>
          <w:rFonts w:hint="default" w:ascii="Times New Roman" w:hAnsi="Times New Roman" w:cs="Times New Roman"/>
          <w:spacing w:val="20"/>
          <w:sz w:val="24"/>
        </w:rPr>
        <w:t xml:space="preserve"> </w:t>
      </w:r>
      <w:r>
        <w:rPr>
          <w:rFonts w:hint="default" w:ascii="Times New Roman" w:hAnsi="Times New Roman" w:cs="Times New Roman"/>
          <w:sz w:val="24"/>
        </w:rPr>
        <w:t>Display</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PICKIT</w:t>
      </w:r>
      <w:r>
        <w:rPr>
          <w:rFonts w:hint="default" w:ascii="Times New Roman" w:hAnsi="Times New Roman" w:cs="Times New Roman"/>
          <w:spacing w:val="20"/>
          <w:sz w:val="24"/>
        </w:rPr>
        <w:t xml:space="preserve"> </w:t>
      </w:r>
      <w:r>
        <w:rPr>
          <w:rFonts w:hint="default" w:ascii="Times New Roman" w:hAnsi="Times New Roman" w:cs="Times New Roman"/>
          <w:sz w:val="24"/>
        </w:rPr>
        <w:t>3</w:t>
      </w:r>
    </w:p>
    <w:p>
      <w:pPr>
        <w:pStyle w:val="16"/>
        <w:numPr>
          <w:ilvl w:val="0"/>
          <w:numId w:val="0"/>
        </w:numPr>
        <w:tabs>
          <w:tab w:val="left" w:pos="786"/>
        </w:tabs>
        <w:spacing w:before="210"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NodeMCU</w:t>
      </w:r>
    </w:p>
    <w:p>
      <w:pPr>
        <w:spacing w:after="0" w:line="240" w:lineRule="auto"/>
        <w:jc w:val="left"/>
        <w:rPr>
          <w:rFonts w:hint="default" w:ascii="Times New Roman" w:hAnsi="Times New Roman" w:cs="Times New Roman"/>
          <w:sz w:val="24"/>
        </w:rPr>
        <w:sectPr>
          <w:pgSz w:w="11910" w:h="16840"/>
          <w:pgMar w:top="640" w:right="1020" w:bottom="1600" w:left="1020" w:header="452" w:footer="1379" w:gutter="0"/>
          <w:cols w:equalWidth="0" w:num="1">
            <w:col w:w="10370"/>
          </w:cols>
        </w:sectPr>
      </w:pPr>
    </w:p>
    <w:p>
      <w:pPr>
        <w:pStyle w:val="5"/>
        <w:rPr>
          <w:rFonts w:hint="default" w:ascii="Times New Roman" w:hAnsi="Times New Roman" w:cs="Times New Roman"/>
          <w:sz w:val="20"/>
        </w:rPr>
      </w:pPr>
    </w:p>
    <w:p>
      <w:pPr>
        <w:pStyle w:val="5"/>
        <w:spacing w:before="10"/>
        <w:rPr>
          <w:rFonts w:hint="default" w:ascii="Times New Roman" w:hAnsi="Times New Roman" w:cs="Times New Roman"/>
          <w:sz w:val="20"/>
        </w:rPr>
      </w:pPr>
    </w:p>
    <w:p>
      <w:pPr>
        <w:pStyle w:val="4"/>
        <w:numPr>
          <w:ilvl w:val="2"/>
          <w:numId w:val="9"/>
        </w:numPr>
        <w:tabs>
          <w:tab w:val="left" w:pos="1021"/>
          <w:tab w:val="left" w:pos="1022"/>
        </w:tabs>
        <w:spacing w:before="60" w:after="0" w:line="240" w:lineRule="auto"/>
        <w:ind w:left="1021" w:right="0" w:hanging="822"/>
        <w:jc w:val="left"/>
        <w:rPr>
          <w:rFonts w:hint="default" w:ascii="Times New Roman" w:hAnsi="Times New Roman" w:cs="Times New Roman"/>
        </w:rPr>
      </w:pPr>
      <w:bookmarkStart w:id="106" w:name="_bookmark54"/>
      <w:bookmarkEnd w:id="106"/>
      <w:bookmarkStart w:id="107" w:name="_bookmark50"/>
      <w:bookmarkEnd w:id="107"/>
      <w:bookmarkStart w:id="108" w:name="_bookmark50"/>
      <w:bookmarkEnd w:id="108"/>
      <w:bookmarkStart w:id="109" w:name="Project Flowchart"/>
      <w:bookmarkEnd w:id="109"/>
      <w:bookmarkStart w:id="110" w:name="Software Design of Project"/>
      <w:bookmarkEnd w:id="110"/>
      <w:r>
        <w:rPr>
          <w:rFonts w:hint="default" w:ascii="Times New Roman" w:hAnsi="Times New Roman" w:cs="Times New Roman"/>
        </w:rPr>
        <w:t>Software Design of</w:t>
      </w:r>
      <w:r>
        <w:rPr>
          <w:rFonts w:hint="default" w:ascii="Times New Roman" w:hAnsi="Times New Roman" w:cs="Times New Roman"/>
          <w:spacing w:val="14"/>
        </w:rPr>
        <w:t xml:space="preserve"> </w:t>
      </w:r>
      <w:r>
        <w:rPr>
          <w:rFonts w:hint="default" w:ascii="Times New Roman" w:hAnsi="Times New Roman" w:cs="Times New Roman"/>
        </w:rPr>
        <w:t>Project</w:t>
      </w:r>
    </w:p>
    <w:p>
      <w:pPr>
        <w:pStyle w:val="16"/>
        <w:numPr>
          <w:ilvl w:val="0"/>
          <w:numId w:val="0"/>
        </w:numPr>
        <w:tabs>
          <w:tab w:val="left" w:pos="786"/>
        </w:tabs>
        <w:spacing w:before="165"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Initialize</w:t>
      </w:r>
      <w:r>
        <w:rPr>
          <w:rFonts w:hint="default" w:ascii="Times New Roman" w:hAnsi="Times New Roman" w:cs="Times New Roman"/>
          <w:spacing w:val="15"/>
          <w:sz w:val="24"/>
        </w:rPr>
        <w:t xml:space="preserve"> </w:t>
      </w:r>
      <w:r>
        <w:rPr>
          <w:rFonts w:hint="default" w:ascii="Times New Roman" w:hAnsi="Times New Roman" w:cs="Times New Roman"/>
          <w:sz w:val="24"/>
        </w:rPr>
        <w:t>the</w:t>
      </w:r>
      <w:r>
        <w:rPr>
          <w:rFonts w:hint="default" w:ascii="Times New Roman" w:hAnsi="Times New Roman" w:cs="Times New Roman"/>
          <w:spacing w:val="16"/>
          <w:sz w:val="24"/>
        </w:rPr>
        <w:t xml:space="preserve"> </w:t>
      </w:r>
      <w:r>
        <w:rPr>
          <w:rFonts w:hint="default" w:ascii="Times New Roman" w:hAnsi="Times New Roman" w:cs="Times New Roman"/>
          <w:sz w:val="24"/>
        </w:rPr>
        <w:t>enter</w:t>
      </w:r>
      <w:r>
        <w:rPr>
          <w:rFonts w:hint="default" w:ascii="Times New Roman" w:hAnsi="Times New Roman" w:cs="Times New Roman"/>
          <w:spacing w:val="15"/>
          <w:sz w:val="24"/>
        </w:rPr>
        <w:t xml:space="preserve"> </w:t>
      </w:r>
      <w:r>
        <w:rPr>
          <w:rFonts w:hint="default" w:ascii="Times New Roman" w:hAnsi="Times New Roman" w:cs="Times New Roman"/>
          <w:sz w:val="24"/>
        </w:rPr>
        <w:t>output</w:t>
      </w:r>
      <w:r>
        <w:rPr>
          <w:rFonts w:hint="default" w:ascii="Times New Roman" w:hAnsi="Times New Roman" w:cs="Times New Roman"/>
          <w:spacing w:val="16"/>
          <w:sz w:val="24"/>
        </w:rPr>
        <w:t xml:space="preserve"> </w:t>
      </w:r>
      <w:r>
        <w:rPr>
          <w:rFonts w:hint="default" w:ascii="Times New Roman" w:hAnsi="Times New Roman" w:cs="Times New Roman"/>
          <w:sz w:val="24"/>
        </w:rPr>
        <w:t>pin</w:t>
      </w:r>
      <w:r>
        <w:rPr>
          <w:rFonts w:hint="default" w:ascii="Times New Roman" w:hAnsi="Times New Roman" w:cs="Times New Roman"/>
          <w:spacing w:val="16"/>
          <w:sz w:val="24"/>
        </w:rPr>
        <w:t xml:space="preserve"> </w:t>
      </w:r>
      <w:r>
        <w:rPr>
          <w:rFonts w:hint="default" w:ascii="Times New Roman" w:hAnsi="Times New Roman" w:cs="Times New Roman"/>
          <w:sz w:val="24"/>
        </w:rPr>
        <w:t>of</w:t>
      </w:r>
      <w:r>
        <w:rPr>
          <w:rFonts w:hint="default" w:ascii="Times New Roman" w:hAnsi="Times New Roman" w:cs="Times New Roman"/>
          <w:spacing w:val="15"/>
          <w:sz w:val="24"/>
        </w:rPr>
        <w:t xml:space="preserve"> </w:t>
      </w:r>
      <w:r>
        <w:rPr>
          <w:rFonts w:hint="default" w:ascii="Times New Roman" w:hAnsi="Times New Roman" w:cs="Times New Roman"/>
          <w:sz w:val="24"/>
        </w:rPr>
        <w:t>the</w:t>
      </w:r>
      <w:r>
        <w:rPr>
          <w:rFonts w:hint="default" w:ascii="Times New Roman" w:hAnsi="Times New Roman" w:cs="Times New Roman"/>
          <w:spacing w:val="16"/>
          <w:sz w:val="24"/>
        </w:rPr>
        <w:t xml:space="preserve"> </w:t>
      </w:r>
      <w:r>
        <w:rPr>
          <w:rFonts w:hint="default" w:ascii="Times New Roman" w:hAnsi="Times New Roman" w:cs="Times New Roman"/>
          <w:sz w:val="24"/>
        </w:rPr>
        <w:t>pic</w:t>
      </w:r>
      <w:r>
        <w:rPr>
          <w:rFonts w:hint="default" w:ascii="Times New Roman" w:hAnsi="Times New Roman" w:cs="Times New Roman"/>
          <w:spacing w:val="16"/>
          <w:sz w:val="24"/>
        </w:rPr>
        <w:t xml:space="preserve"> </w:t>
      </w:r>
      <w:r>
        <w:rPr>
          <w:rFonts w:hint="default" w:ascii="Times New Roman" w:hAnsi="Times New Roman" w:cs="Times New Roman"/>
          <w:sz w:val="24"/>
        </w:rPr>
        <w:t>controller.</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Initialize SSID and NodeMCU</w:t>
      </w:r>
      <w:r>
        <w:rPr>
          <w:rFonts w:hint="default" w:ascii="Times New Roman" w:hAnsi="Times New Roman" w:cs="Times New Roman"/>
          <w:spacing w:val="11"/>
          <w:sz w:val="24"/>
        </w:rPr>
        <w:t xml:space="preserve"> </w:t>
      </w:r>
      <w:r>
        <w:rPr>
          <w:rFonts w:hint="default" w:ascii="Times New Roman" w:hAnsi="Times New Roman" w:cs="Times New Roman"/>
          <w:sz w:val="24"/>
        </w:rPr>
        <w:t>Password.</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Initialization of Firebase Channel</w:t>
      </w:r>
      <w:r>
        <w:rPr>
          <w:rFonts w:hint="default" w:ascii="Times New Roman" w:hAnsi="Times New Roman" w:cs="Times New Roman"/>
          <w:spacing w:val="12"/>
          <w:sz w:val="24"/>
        </w:rPr>
        <w:t xml:space="preserve"> </w:t>
      </w:r>
      <w:r>
        <w:rPr>
          <w:rFonts w:hint="default" w:ascii="Times New Roman" w:hAnsi="Times New Roman" w:cs="Times New Roman"/>
          <w:sz w:val="24"/>
        </w:rPr>
        <w:t>Keys.</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Initiate the</w:t>
      </w:r>
      <w:r>
        <w:rPr>
          <w:rFonts w:hint="default" w:ascii="Times New Roman" w:hAnsi="Times New Roman" w:cs="Times New Roman"/>
          <w:spacing w:val="-19"/>
          <w:sz w:val="24"/>
        </w:rPr>
        <w:t xml:space="preserve"> </w:t>
      </w:r>
      <w:r>
        <w:rPr>
          <w:rFonts w:hint="default" w:ascii="Times New Roman" w:hAnsi="Times New Roman" w:cs="Times New Roman"/>
          <w:sz w:val="24"/>
        </w:rPr>
        <w:t>LCD.</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 xml:space="preserve">Sensor calibration (Sensor </w:t>
      </w:r>
      <w:r>
        <w:rPr>
          <w:rFonts w:hint="default" w:ascii="Times New Roman" w:hAnsi="Times New Roman" w:cs="Times New Roman"/>
          <w:spacing w:val="-3"/>
          <w:sz w:val="24"/>
        </w:rPr>
        <w:t xml:space="preserve">value= </w:t>
      </w:r>
      <w:r>
        <w:rPr>
          <w:rFonts w:hint="default" w:ascii="Times New Roman" w:hAnsi="Times New Roman" w:cs="Times New Roman"/>
          <w:sz w:val="24"/>
        </w:rPr>
        <w:t>Sensor</w:t>
      </w:r>
      <w:r>
        <w:rPr>
          <w:rFonts w:hint="default" w:ascii="Times New Roman" w:hAnsi="Times New Roman" w:cs="Times New Roman"/>
          <w:spacing w:val="23"/>
          <w:sz w:val="24"/>
        </w:rPr>
        <w:t xml:space="preserve"> </w:t>
      </w:r>
      <w:r>
        <w:rPr>
          <w:rFonts w:hint="default" w:ascii="Times New Roman" w:hAnsi="Times New Roman" w:cs="Times New Roman"/>
          <w:sz w:val="24"/>
        </w:rPr>
        <w:t>value/1.five).</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pacing w:val="-3"/>
          <w:sz w:val="24"/>
        </w:rPr>
        <w:t xml:space="preserve">Transmit </w:t>
      </w:r>
      <w:r>
        <w:rPr>
          <w:rFonts w:hint="default" w:ascii="Times New Roman" w:hAnsi="Times New Roman" w:cs="Times New Roman"/>
          <w:sz w:val="24"/>
        </w:rPr>
        <w:t>your information to</w:t>
      </w:r>
      <w:r>
        <w:rPr>
          <w:rFonts w:hint="default" w:ascii="Times New Roman" w:hAnsi="Times New Roman" w:cs="Times New Roman"/>
          <w:spacing w:val="17"/>
          <w:sz w:val="24"/>
        </w:rPr>
        <w:t xml:space="preserve"> </w:t>
      </w:r>
      <w:r>
        <w:rPr>
          <w:rFonts w:hint="default" w:ascii="Times New Roman" w:hAnsi="Times New Roman" w:cs="Times New Roman"/>
          <w:sz w:val="24"/>
        </w:rPr>
        <w:t>Firebase.</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Serial</w:t>
      </w:r>
      <w:r>
        <w:rPr>
          <w:rFonts w:hint="default" w:ascii="Times New Roman" w:hAnsi="Times New Roman" w:cs="Times New Roman"/>
          <w:spacing w:val="13"/>
          <w:sz w:val="24"/>
        </w:rPr>
        <w:t xml:space="preserve"> </w:t>
      </w:r>
      <w:r>
        <w:rPr>
          <w:rFonts w:hint="default" w:ascii="Times New Roman" w:hAnsi="Times New Roman" w:cs="Times New Roman"/>
          <w:sz w:val="24"/>
        </w:rPr>
        <w:t>conversation</w:t>
      </w:r>
      <w:r>
        <w:rPr>
          <w:rFonts w:hint="default" w:ascii="Times New Roman" w:hAnsi="Times New Roman" w:cs="Times New Roman"/>
          <w:spacing w:val="13"/>
          <w:sz w:val="24"/>
        </w:rPr>
        <w:t xml:space="preserve"> </w:t>
      </w:r>
      <w:r>
        <w:rPr>
          <w:rFonts w:hint="default" w:ascii="Times New Roman" w:hAnsi="Times New Roman" w:cs="Times New Roman"/>
          <w:sz w:val="24"/>
        </w:rPr>
        <w:t>among</w:t>
      </w:r>
      <w:r>
        <w:rPr>
          <w:rFonts w:hint="default" w:ascii="Times New Roman" w:hAnsi="Times New Roman" w:cs="Times New Roman"/>
          <w:spacing w:val="13"/>
          <w:sz w:val="24"/>
        </w:rPr>
        <w:t xml:space="preserve"> </w:t>
      </w:r>
      <w:r>
        <w:rPr>
          <w:rFonts w:hint="default" w:ascii="Times New Roman" w:hAnsi="Times New Roman" w:cs="Times New Roman"/>
          <w:sz w:val="24"/>
        </w:rPr>
        <w:t>the</w:t>
      </w:r>
      <w:r>
        <w:rPr>
          <w:rFonts w:hint="default" w:ascii="Times New Roman" w:hAnsi="Times New Roman" w:cs="Times New Roman"/>
          <w:spacing w:val="13"/>
          <w:sz w:val="24"/>
        </w:rPr>
        <w:t xml:space="preserve"> </w:t>
      </w:r>
      <w:r>
        <w:rPr>
          <w:rFonts w:hint="default" w:ascii="Times New Roman" w:hAnsi="Times New Roman" w:cs="Times New Roman"/>
          <w:sz w:val="24"/>
        </w:rPr>
        <w:t>NodeMCU</w:t>
      </w:r>
      <w:r>
        <w:rPr>
          <w:rFonts w:hint="default" w:ascii="Times New Roman" w:hAnsi="Times New Roman" w:cs="Times New Roman"/>
          <w:spacing w:val="13"/>
          <w:sz w:val="24"/>
        </w:rPr>
        <w:t xml:space="preserve"> </w:t>
      </w:r>
      <w:r>
        <w:rPr>
          <w:rFonts w:hint="default" w:ascii="Times New Roman" w:hAnsi="Times New Roman" w:cs="Times New Roman"/>
          <w:sz w:val="24"/>
        </w:rPr>
        <w:t>and</w:t>
      </w:r>
      <w:r>
        <w:rPr>
          <w:rFonts w:hint="default" w:ascii="Times New Roman" w:hAnsi="Times New Roman" w:cs="Times New Roman"/>
          <w:spacing w:val="13"/>
          <w:sz w:val="24"/>
        </w:rPr>
        <w:t xml:space="preserve"> </w:t>
      </w:r>
      <w:r>
        <w:rPr>
          <w:rFonts w:hint="default" w:ascii="Times New Roman" w:hAnsi="Times New Roman" w:cs="Times New Roman"/>
          <w:sz w:val="24"/>
        </w:rPr>
        <w:t>the</w:t>
      </w:r>
      <w:r>
        <w:rPr>
          <w:rFonts w:hint="default" w:ascii="Times New Roman" w:hAnsi="Times New Roman" w:cs="Times New Roman"/>
          <w:spacing w:val="13"/>
          <w:sz w:val="24"/>
        </w:rPr>
        <w:t xml:space="preserve"> </w:t>
      </w:r>
      <w:r>
        <w:rPr>
          <w:rFonts w:hint="default" w:ascii="Times New Roman" w:hAnsi="Times New Roman" w:cs="Times New Roman"/>
          <w:sz w:val="24"/>
        </w:rPr>
        <w:t>controller.</w:t>
      </w:r>
    </w:p>
    <w:p>
      <w:pPr>
        <w:pStyle w:val="4"/>
        <w:numPr>
          <w:ilvl w:val="2"/>
          <w:numId w:val="9"/>
        </w:numPr>
        <w:tabs>
          <w:tab w:val="left" w:pos="1021"/>
          <w:tab w:val="left" w:pos="1022"/>
        </w:tabs>
        <w:spacing w:before="348" w:after="0" w:line="240" w:lineRule="auto"/>
        <w:ind w:left="1021" w:right="0" w:hanging="822"/>
        <w:jc w:val="left"/>
        <w:rPr>
          <w:rFonts w:hint="default" w:ascii="Times New Roman" w:hAnsi="Times New Roman" w:cs="Times New Roman"/>
        </w:rPr>
      </w:pPr>
      <w:bookmarkStart w:id="111" w:name="_bookmark51"/>
      <w:bookmarkEnd w:id="111"/>
      <w:bookmarkStart w:id="112" w:name="_bookmark51"/>
      <w:bookmarkEnd w:id="112"/>
      <w:bookmarkStart w:id="113" w:name="Hardware design of Project"/>
      <w:bookmarkEnd w:id="113"/>
      <w:r>
        <w:rPr>
          <w:rFonts w:hint="default" w:ascii="Times New Roman" w:hAnsi="Times New Roman" w:cs="Times New Roman"/>
        </w:rPr>
        <w:t>Hardware design of</w:t>
      </w:r>
      <w:r>
        <w:rPr>
          <w:rFonts w:hint="default" w:ascii="Times New Roman" w:hAnsi="Times New Roman" w:cs="Times New Roman"/>
          <w:spacing w:val="13"/>
        </w:rPr>
        <w:t xml:space="preserve"> </w:t>
      </w:r>
      <w:r>
        <w:rPr>
          <w:rFonts w:hint="default" w:ascii="Times New Roman" w:hAnsi="Times New Roman" w:cs="Times New Roman"/>
        </w:rPr>
        <w:t>Project</w:t>
      </w:r>
    </w:p>
    <w:p>
      <w:pPr>
        <w:pStyle w:val="16"/>
        <w:numPr>
          <w:ilvl w:val="0"/>
          <w:numId w:val="0"/>
        </w:numPr>
        <w:tabs>
          <w:tab w:val="left" w:pos="786"/>
        </w:tabs>
        <w:spacing w:before="165"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Interface</w:t>
      </w:r>
      <w:r>
        <w:rPr>
          <w:rFonts w:hint="default" w:ascii="Times New Roman" w:hAnsi="Times New Roman" w:cs="Times New Roman"/>
          <w:spacing w:val="16"/>
          <w:sz w:val="24"/>
        </w:rPr>
        <w:t xml:space="preserve"> </w:t>
      </w:r>
      <w:r>
        <w:rPr>
          <w:rFonts w:hint="default" w:ascii="Times New Roman" w:hAnsi="Times New Roman" w:cs="Times New Roman"/>
          <w:sz w:val="24"/>
        </w:rPr>
        <w:t>sensor</w:t>
      </w:r>
      <w:r>
        <w:rPr>
          <w:rFonts w:hint="default" w:ascii="Times New Roman" w:hAnsi="Times New Roman" w:cs="Times New Roman"/>
          <w:spacing w:val="17"/>
          <w:sz w:val="24"/>
        </w:rPr>
        <w:t xml:space="preserve"> </w:t>
      </w:r>
      <w:r>
        <w:rPr>
          <w:rFonts w:hint="default" w:ascii="Times New Roman" w:hAnsi="Times New Roman" w:cs="Times New Roman"/>
          <w:sz w:val="24"/>
        </w:rPr>
        <w:t>and</w:t>
      </w:r>
      <w:r>
        <w:rPr>
          <w:rFonts w:hint="default" w:ascii="Times New Roman" w:hAnsi="Times New Roman" w:cs="Times New Roman"/>
          <w:spacing w:val="17"/>
          <w:sz w:val="24"/>
        </w:rPr>
        <w:t xml:space="preserve"> </w:t>
      </w:r>
      <w:r>
        <w:rPr>
          <w:rFonts w:hint="default" w:ascii="Times New Roman" w:hAnsi="Times New Roman" w:cs="Times New Roman"/>
          <w:sz w:val="24"/>
        </w:rPr>
        <w:t>LCD</w:t>
      </w:r>
      <w:r>
        <w:rPr>
          <w:rFonts w:hint="default" w:ascii="Times New Roman" w:hAnsi="Times New Roman" w:cs="Times New Roman"/>
          <w:spacing w:val="16"/>
          <w:sz w:val="24"/>
        </w:rPr>
        <w:t xml:space="preserve"> </w:t>
      </w:r>
      <w:r>
        <w:rPr>
          <w:rFonts w:hint="default" w:ascii="Times New Roman" w:hAnsi="Times New Roman" w:cs="Times New Roman"/>
          <w:sz w:val="24"/>
        </w:rPr>
        <w:t>to</w:t>
      </w:r>
      <w:r>
        <w:rPr>
          <w:rFonts w:hint="default" w:ascii="Times New Roman" w:hAnsi="Times New Roman" w:cs="Times New Roman"/>
          <w:spacing w:val="17"/>
          <w:sz w:val="24"/>
        </w:rPr>
        <w:t xml:space="preserve"> </w:t>
      </w:r>
      <w:r>
        <w:rPr>
          <w:rFonts w:hint="default" w:ascii="Times New Roman" w:hAnsi="Times New Roman" w:cs="Times New Roman"/>
          <w:sz w:val="24"/>
        </w:rPr>
        <w:t>pic</w:t>
      </w:r>
      <w:r>
        <w:rPr>
          <w:rFonts w:hint="default" w:ascii="Times New Roman" w:hAnsi="Times New Roman" w:cs="Times New Roman"/>
          <w:spacing w:val="17"/>
          <w:sz w:val="24"/>
        </w:rPr>
        <w:t xml:space="preserve"> </w:t>
      </w:r>
      <w:r>
        <w:rPr>
          <w:rFonts w:hint="default" w:ascii="Times New Roman" w:hAnsi="Times New Roman" w:cs="Times New Roman"/>
          <w:sz w:val="24"/>
        </w:rPr>
        <w:t>controller.</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Set</w:t>
      </w:r>
      <w:r>
        <w:rPr>
          <w:rFonts w:hint="default" w:ascii="Times New Roman" w:hAnsi="Times New Roman" w:cs="Times New Roman"/>
          <w:spacing w:val="11"/>
          <w:sz w:val="24"/>
        </w:rPr>
        <w:t xml:space="preserve"> </w:t>
      </w:r>
      <w:r>
        <w:rPr>
          <w:rFonts w:hint="default" w:ascii="Times New Roman" w:hAnsi="Times New Roman" w:cs="Times New Roman"/>
          <w:sz w:val="24"/>
        </w:rPr>
        <w:t>up</w:t>
      </w:r>
      <w:r>
        <w:rPr>
          <w:rFonts w:hint="default" w:ascii="Times New Roman" w:hAnsi="Times New Roman" w:cs="Times New Roman"/>
          <w:spacing w:val="11"/>
          <w:sz w:val="24"/>
        </w:rPr>
        <w:t xml:space="preserve"> </w:t>
      </w:r>
      <w:r>
        <w:rPr>
          <w:rFonts w:hint="default" w:ascii="Times New Roman" w:hAnsi="Times New Roman" w:cs="Times New Roman"/>
          <w:sz w:val="24"/>
        </w:rPr>
        <w:t>serial</w:t>
      </w:r>
      <w:r>
        <w:rPr>
          <w:rFonts w:hint="default" w:ascii="Times New Roman" w:hAnsi="Times New Roman" w:cs="Times New Roman"/>
          <w:spacing w:val="11"/>
          <w:sz w:val="24"/>
        </w:rPr>
        <w:t xml:space="preserve"> </w:t>
      </w:r>
      <w:r>
        <w:rPr>
          <w:rFonts w:hint="default" w:ascii="Times New Roman" w:hAnsi="Times New Roman" w:cs="Times New Roman"/>
          <w:sz w:val="24"/>
        </w:rPr>
        <w:t>conversation</w:t>
      </w:r>
      <w:r>
        <w:rPr>
          <w:rFonts w:hint="default" w:ascii="Times New Roman" w:hAnsi="Times New Roman" w:cs="Times New Roman"/>
          <w:spacing w:val="12"/>
          <w:sz w:val="24"/>
        </w:rPr>
        <w:t xml:space="preserve"> </w:t>
      </w:r>
      <w:r>
        <w:rPr>
          <w:rFonts w:hint="default" w:ascii="Times New Roman" w:hAnsi="Times New Roman" w:cs="Times New Roman"/>
          <w:sz w:val="24"/>
        </w:rPr>
        <w:t>among</w:t>
      </w:r>
      <w:r>
        <w:rPr>
          <w:rFonts w:hint="default" w:ascii="Times New Roman" w:hAnsi="Times New Roman" w:cs="Times New Roman"/>
          <w:spacing w:val="11"/>
          <w:sz w:val="24"/>
        </w:rPr>
        <w:t xml:space="preserve"> </w:t>
      </w:r>
      <w:r>
        <w:rPr>
          <w:rFonts w:hint="default" w:ascii="Times New Roman" w:hAnsi="Times New Roman" w:cs="Times New Roman"/>
          <w:sz w:val="24"/>
        </w:rPr>
        <w:t>the</w:t>
      </w:r>
      <w:r>
        <w:rPr>
          <w:rFonts w:hint="default" w:ascii="Times New Roman" w:hAnsi="Times New Roman" w:cs="Times New Roman"/>
          <w:spacing w:val="11"/>
          <w:sz w:val="24"/>
        </w:rPr>
        <w:t xml:space="preserve"> </w:t>
      </w:r>
      <w:r>
        <w:rPr>
          <w:rFonts w:hint="default" w:ascii="Times New Roman" w:hAnsi="Times New Roman" w:cs="Times New Roman"/>
          <w:sz w:val="24"/>
        </w:rPr>
        <w:t>NodeMCU</w:t>
      </w:r>
      <w:r>
        <w:rPr>
          <w:rFonts w:hint="default" w:ascii="Times New Roman" w:hAnsi="Times New Roman" w:cs="Times New Roman"/>
          <w:spacing w:val="12"/>
          <w:sz w:val="24"/>
        </w:rPr>
        <w:t xml:space="preserve"> </w:t>
      </w:r>
      <w:r>
        <w:rPr>
          <w:rFonts w:hint="default" w:ascii="Times New Roman" w:hAnsi="Times New Roman" w:cs="Times New Roman"/>
          <w:sz w:val="24"/>
        </w:rPr>
        <w:t>and</w:t>
      </w:r>
      <w:r>
        <w:rPr>
          <w:rFonts w:hint="default" w:ascii="Times New Roman" w:hAnsi="Times New Roman" w:cs="Times New Roman"/>
          <w:spacing w:val="11"/>
          <w:sz w:val="24"/>
        </w:rPr>
        <w:t xml:space="preserve"> </w:t>
      </w:r>
      <w:r>
        <w:rPr>
          <w:rFonts w:hint="default" w:ascii="Times New Roman" w:hAnsi="Times New Roman" w:cs="Times New Roman"/>
          <w:sz w:val="24"/>
        </w:rPr>
        <w:t>the</w:t>
      </w:r>
      <w:r>
        <w:rPr>
          <w:rFonts w:hint="default" w:ascii="Times New Roman" w:hAnsi="Times New Roman" w:cs="Times New Roman"/>
          <w:spacing w:val="11"/>
          <w:sz w:val="24"/>
        </w:rPr>
        <w:t xml:space="preserve"> </w:t>
      </w:r>
      <w:r>
        <w:rPr>
          <w:rFonts w:hint="default" w:ascii="Times New Roman" w:hAnsi="Times New Roman" w:cs="Times New Roman"/>
          <w:sz w:val="24"/>
        </w:rPr>
        <w:t>controller.</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Design</w:t>
      </w:r>
      <w:r>
        <w:rPr>
          <w:rFonts w:hint="default" w:ascii="Times New Roman" w:hAnsi="Times New Roman" w:cs="Times New Roman"/>
          <w:spacing w:val="17"/>
          <w:sz w:val="24"/>
        </w:rPr>
        <w:t xml:space="preserve"> </w:t>
      </w:r>
      <w:r>
        <w:rPr>
          <w:rFonts w:hint="default" w:ascii="Times New Roman" w:hAnsi="Times New Roman" w:cs="Times New Roman"/>
          <w:sz w:val="24"/>
        </w:rPr>
        <w:t>of</w:t>
      </w:r>
      <w:r>
        <w:rPr>
          <w:rFonts w:hint="default" w:ascii="Times New Roman" w:hAnsi="Times New Roman" w:cs="Times New Roman"/>
          <w:spacing w:val="17"/>
          <w:sz w:val="24"/>
        </w:rPr>
        <w:t xml:space="preserve"> </w:t>
      </w:r>
      <w:r>
        <w:rPr>
          <w:rFonts w:hint="default" w:ascii="Times New Roman" w:hAnsi="Times New Roman" w:cs="Times New Roman"/>
          <w:sz w:val="24"/>
        </w:rPr>
        <w:t>the</w:t>
      </w:r>
      <w:r>
        <w:rPr>
          <w:rFonts w:hint="default" w:ascii="Times New Roman" w:hAnsi="Times New Roman" w:cs="Times New Roman"/>
          <w:spacing w:val="17"/>
          <w:sz w:val="24"/>
        </w:rPr>
        <w:t xml:space="preserve"> </w:t>
      </w:r>
      <w:r>
        <w:rPr>
          <w:rFonts w:hint="default" w:ascii="Times New Roman" w:hAnsi="Times New Roman" w:cs="Times New Roman"/>
          <w:sz w:val="24"/>
        </w:rPr>
        <w:t>circuit</w:t>
      </w:r>
      <w:r>
        <w:rPr>
          <w:rFonts w:hint="default" w:ascii="Times New Roman" w:hAnsi="Times New Roman" w:cs="Times New Roman"/>
          <w:spacing w:val="18"/>
          <w:sz w:val="24"/>
        </w:rPr>
        <w:t xml:space="preserve"> </w:t>
      </w:r>
      <w:r>
        <w:rPr>
          <w:rFonts w:hint="default" w:ascii="Times New Roman" w:hAnsi="Times New Roman" w:cs="Times New Roman"/>
          <w:sz w:val="24"/>
        </w:rPr>
        <w:t>of</w:t>
      </w:r>
      <w:r>
        <w:rPr>
          <w:rFonts w:hint="default" w:ascii="Times New Roman" w:hAnsi="Times New Roman" w:cs="Times New Roman"/>
          <w:spacing w:val="17"/>
          <w:sz w:val="24"/>
        </w:rPr>
        <w:t xml:space="preserve"> </w:t>
      </w:r>
      <w:r>
        <w:rPr>
          <w:rFonts w:hint="default" w:ascii="Times New Roman" w:hAnsi="Times New Roman" w:cs="Times New Roman"/>
          <w:sz w:val="24"/>
        </w:rPr>
        <w:t>the</w:t>
      </w:r>
      <w:r>
        <w:rPr>
          <w:rFonts w:hint="default" w:ascii="Times New Roman" w:hAnsi="Times New Roman" w:cs="Times New Roman"/>
          <w:spacing w:val="17"/>
          <w:sz w:val="24"/>
        </w:rPr>
        <w:t xml:space="preserve"> </w:t>
      </w:r>
      <w:r>
        <w:rPr>
          <w:rFonts w:hint="default" w:ascii="Times New Roman" w:hAnsi="Times New Roman" w:cs="Times New Roman"/>
          <w:sz w:val="24"/>
        </w:rPr>
        <w:t>relay</w:t>
      </w:r>
      <w:r>
        <w:rPr>
          <w:rFonts w:hint="default" w:ascii="Times New Roman" w:hAnsi="Times New Roman" w:cs="Times New Roman"/>
          <w:spacing w:val="17"/>
          <w:sz w:val="24"/>
        </w:rPr>
        <w:t xml:space="preserve"> </w:t>
      </w:r>
      <w:r>
        <w:rPr>
          <w:rFonts w:hint="default" w:ascii="Times New Roman" w:hAnsi="Times New Roman" w:cs="Times New Roman"/>
          <w:sz w:val="24"/>
        </w:rPr>
        <w:t>driver.</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Sensor</w:t>
      </w:r>
      <w:r>
        <w:rPr>
          <w:rFonts w:hint="default" w:ascii="Times New Roman" w:hAnsi="Times New Roman" w:cs="Times New Roman"/>
          <w:spacing w:val="18"/>
          <w:sz w:val="24"/>
        </w:rPr>
        <w:t xml:space="preserve"> </w:t>
      </w:r>
      <w:r>
        <w:rPr>
          <w:rFonts w:hint="default" w:ascii="Times New Roman" w:hAnsi="Times New Roman" w:cs="Times New Roman"/>
          <w:sz w:val="24"/>
        </w:rPr>
        <w:t>calibration.</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Integrating general</w:t>
      </w:r>
      <w:r>
        <w:rPr>
          <w:rFonts w:hint="default" w:ascii="Times New Roman" w:hAnsi="Times New Roman" w:cs="Times New Roman"/>
          <w:spacing w:val="-23"/>
          <w:sz w:val="24"/>
        </w:rPr>
        <w:t xml:space="preserve"> </w:t>
      </w:r>
      <w:r>
        <w:rPr>
          <w:rFonts w:hint="default" w:ascii="Times New Roman" w:hAnsi="Times New Roman" w:cs="Times New Roman"/>
          <w:sz w:val="24"/>
        </w:rPr>
        <w:t>hardware.</w:t>
      </w:r>
    </w:p>
    <w:p>
      <w:pPr>
        <w:pStyle w:val="4"/>
        <w:numPr>
          <w:ilvl w:val="2"/>
          <w:numId w:val="9"/>
        </w:numPr>
        <w:tabs>
          <w:tab w:val="left" w:pos="1021"/>
          <w:tab w:val="left" w:pos="1022"/>
        </w:tabs>
        <w:spacing w:before="348" w:after="0" w:line="240" w:lineRule="auto"/>
        <w:ind w:left="1021" w:right="0" w:hanging="822"/>
        <w:jc w:val="left"/>
        <w:rPr>
          <w:rFonts w:hint="default" w:ascii="Times New Roman" w:hAnsi="Times New Roman" w:cs="Times New Roman"/>
        </w:rPr>
      </w:pPr>
      <w:bookmarkStart w:id="114" w:name="_bookmark52"/>
      <w:bookmarkEnd w:id="114"/>
      <w:bookmarkStart w:id="115" w:name="Hardware and software program integratio"/>
      <w:bookmarkEnd w:id="115"/>
      <w:bookmarkStart w:id="116" w:name="_bookmark52"/>
      <w:bookmarkEnd w:id="116"/>
      <w:r>
        <w:rPr>
          <w:rFonts w:hint="default" w:ascii="Times New Roman" w:hAnsi="Times New Roman" w:cs="Times New Roman"/>
        </w:rPr>
        <w:t>Hardware and software program integration of</w:t>
      </w:r>
      <w:r>
        <w:rPr>
          <w:rFonts w:hint="default" w:ascii="Times New Roman" w:hAnsi="Times New Roman" w:cs="Times New Roman"/>
          <w:spacing w:val="28"/>
        </w:rPr>
        <w:t xml:space="preserve"> </w:t>
      </w:r>
      <w:r>
        <w:rPr>
          <w:rFonts w:hint="default" w:ascii="Times New Roman" w:hAnsi="Times New Roman" w:cs="Times New Roman"/>
        </w:rPr>
        <w:t>Project</w:t>
      </w:r>
    </w:p>
    <w:p>
      <w:pPr>
        <w:pStyle w:val="16"/>
        <w:numPr>
          <w:ilvl w:val="0"/>
          <w:numId w:val="0"/>
        </w:numPr>
        <w:tabs>
          <w:tab w:val="left" w:pos="786"/>
        </w:tabs>
        <w:spacing w:before="165"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Dump</w:t>
      </w:r>
      <w:r>
        <w:rPr>
          <w:rFonts w:hint="default" w:ascii="Times New Roman" w:hAnsi="Times New Roman" w:cs="Times New Roman"/>
          <w:spacing w:val="17"/>
          <w:sz w:val="24"/>
        </w:rPr>
        <w:t xml:space="preserve"> </w:t>
      </w:r>
      <w:r>
        <w:rPr>
          <w:rFonts w:hint="default" w:ascii="Times New Roman" w:hAnsi="Times New Roman" w:cs="Times New Roman"/>
          <w:sz w:val="24"/>
        </w:rPr>
        <w:t>the</w:t>
      </w:r>
      <w:r>
        <w:rPr>
          <w:rFonts w:hint="default" w:ascii="Times New Roman" w:hAnsi="Times New Roman" w:cs="Times New Roman"/>
          <w:spacing w:val="18"/>
          <w:sz w:val="24"/>
        </w:rPr>
        <w:t xml:space="preserve"> </w:t>
      </w:r>
      <w:r>
        <w:rPr>
          <w:rFonts w:hint="default" w:ascii="Times New Roman" w:hAnsi="Times New Roman" w:cs="Times New Roman"/>
          <w:sz w:val="24"/>
        </w:rPr>
        <w:t>Pic</w:t>
      </w:r>
      <w:r>
        <w:rPr>
          <w:rFonts w:hint="default" w:ascii="Times New Roman" w:hAnsi="Times New Roman" w:cs="Times New Roman"/>
          <w:spacing w:val="18"/>
          <w:sz w:val="24"/>
        </w:rPr>
        <w:t xml:space="preserve"> </w:t>
      </w:r>
      <w:r>
        <w:rPr>
          <w:rFonts w:hint="default" w:ascii="Times New Roman" w:hAnsi="Times New Roman" w:cs="Times New Roman"/>
          <w:sz w:val="24"/>
        </w:rPr>
        <w:t>code</w:t>
      </w:r>
      <w:r>
        <w:rPr>
          <w:rFonts w:hint="default" w:ascii="Times New Roman" w:hAnsi="Times New Roman" w:cs="Times New Roman"/>
          <w:spacing w:val="18"/>
          <w:sz w:val="24"/>
        </w:rPr>
        <w:t xml:space="preserve"> </w:t>
      </w:r>
      <w:r>
        <w:rPr>
          <w:rFonts w:hint="default" w:ascii="Times New Roman" w:hAnsi="Times New Roman" w:cs="Times New Roman"/>
          <w:sz w:val="24"/>
        </w:rPr>
        <w:t>to</w:t>
      </w:r>
      <w:r>
        <w:rPr>
          <w:rFonts w:hint="default" w:ascii="Times New Roman" w:hAnsi="Times New Roman" w:cs="Times New Roman"/>
          <w:spacing w:val="18"/>
          <w:sz w:val="24"/>
        </w:rPr>
        <w:t xml:space="preserve"> </w:t>
      </w:r>
      <w:r>
        <w:rPr>
          <w:rFonts w:hint="default" w:ascii="Times New Roman" w:hAnsi="Times New Roman" w:cs="Times New Roman"/>
          <w:sz w:val="24"/>
        </w:rPr>
        <w:t>the</w:t>
      </w:r>
      <w:r>
        <w:rPr>
          <w:rFonts w:hint="default" w:ascii="Times New Roman" w:hAnsi="Times New Roman" w:cs="Times New Roman"/>
          <w:spacing w:val="18"/>
          <w:sz w:val="24"/>
        </w:rPr>
        <w:t xml:space="preserve"> </w:t>
      </w:r>
      <w:r>
        <w:rPr>
          <w:rFonts w:hint="default" w:ascii="Times New Roman" w:hAnsi="Times New Roman" w:cs="Times New Roman"/>
          <w:sz w:val="24"/>
        </w:rPr>
        <w:t>controller.</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Connect Pic with</w:t>
      </w:r>
      <w:r>
        <w:rPr>
          <w:rFonts w:hint="default" w:ascii="Times New Roman" w:hAnsi="Times New Roman" w:cs="Times New Roman"/>
          <w:spacing w:val="57"/>
          <w:sz w:val="24"/>
        </w:rPr>
        <w:t xml:space="preserve"> </w:t>
      </w:r>
      <w:r>
        <w:rPr>
          <w:rFonts w:hint="default" w:ascii="Times New Roman" w:hAnsi="Times New Roman" w:cs="Times New Roman"/>
          <w:sz w:val="24"/>
        </w:rPr>
        <w:t>NodeMCU.</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Dump firebase connection code in</w:t>
      </w:r>
      <w:r>
        <w:rPr>
          <w:rFonts w:hint="default" w:ascii="Times New Roman" w:hAnsi="Times New Roman" w:cs="Times New Roman"/>
          <w:spacing w:val="22"/>
          <w:sz w:val="24"/>
        </w:rPr>
        <w:t xml:space="preserve"> </w:t>
      </w:r>
      <w:r>
        <w:rPr>
          <w:rFonts w:hint="default" w:ascii="Times New Roman" w:hAnsi="Times New Roman" w:cs="Times New Roman"/>
          <w:sz w:val="24"/>
        </w:rPr>
        <w:t>NodeMCU.</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Create your Firebase</w:t>
      </w:r>
      <w:r>
        <w:rPr>
          <w:rFonts w:hint="default" w:ascii="Times New Roman" w:hAnsi="Times New Roman" w:cs="Times New Roman"/>
          <w:spacing w:val="54"/>
          <w:sz w:val="24"/>
        </w:rPr>
        <w:t xml:space="preserve"> </w:t>
      </w:r>
      <w:r>
        <w:rPr>
          <w:rFonts w:hint="default" w:ascii="Times New Roman" w:hAnsi="Times New Roman" w:cs="Times New Roman"/>
          <w:sz w:val="24"/>
        </w:rPr>
        <w:t>channel.</w:t>
      </w:r>
    </w:p>
    <w:p>
      <w:pPr>
        <w:pStyle w:val="16"/>
        <w:numPr>
          <w:ilvl w:val="0"/>
          <w:numId w:val="0"/>
        </w:numPr>
        <w:tabs>
          <w:tab w:val="left" w:pos="786"/>
        </w:tabs>
        <w:spacing w:before="203"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Using</w:t>
      </w:r>
      <w:r>
        <w:rPr>
          <w:rFonts w:hint="default" w:ascii="Times New Roman" w:hAnsi="Times New Roman" w:cs="Times New Roman"/>
          <w:spacing w:val="11"/>
          <w:sz w:val="24"/>
        </w:rPr>
        <w:t xml:space="preserve"> </w:t>
      </w:r>
      <w:r>
        <w:rPr>
          <w:rFonts w:hint="default" w:ascii="Times New Roman" w:hAnsi="Times New Roman" w:cs="Times New Roman"/>
          <w:sz w:val="24"/>
        </w:rPr>
        <w:t>this</w:t>
      </w:r>
      <w:r>
        <w:rPr>
          <w:rFonts w:hint="default" w:ascii="Times New Roman" w:hAnsi="Times New Roman" w:cs="Times New Roman"/>
          <w:spacing w:val="12"/>
          <w:sz w:val="24"/>
        </w:rPr>
        <w:t xml:space="preserve"> </w:t>
      </w:r>
      <w:r>
        <w:rPr>
          <w:rFonts w:hint="default" w:ascii="Times New Roman" w:hAnsi="Times New Roman" w:cs="Times New Roman"/>
          <w:sz w:val="24"/>
        </w:rPr>
        <w:t>write</w:t>
      </w:r>
      <w:r>
        <w:rPr>
          <w:rFonts w:hint="default" w:ascii="Times New Roman" w:hAnsi="Times New Roman" w:cs="Times New Roman"/>
          <w:spacing w:val="11"/>
          <w:sz w:val="24"/>
        </w:rPr>
        <w:t xml:space="preserve"> </w:t>
      </w:r>
      <w:r>
        <w:rPr>
          <w:rFonts w:hint="default" w:ascii="Times New Roman" w:hAnsi="Times New Roman" w:cs="Times New Roman"/>
          <w:sz w:val="24"/>
        </w:rPr>
        <w:t>and</w:t>
      </w:r>
      <w:r>
        <w:rPr>
          <w:rFonts w:hint="default" w:ascii="Times New Roman" w:hAnsi="Times New Roman" w:cs="Times New Roman"/>
          <w:spacing w:val="12"/>
          <w:sz w:val="24"/>
        </w:rPr>
        <w:t xml:space="preserve"> </w:t>
      </w:r>
      <w:r>
        <w:rPr>
          <w:rFonts w:hint="default" w:ascii="Times New Roman" w:hAnsi="Times New Roman" w:cs="Times New Roman"/>
          <w:sz w:val="24"/>
        </w:rPr>
        <w:t>examine</w:t>
      </w:r>
      <w:r>
        <w:rPr>
          <w:rFonts w:hint="default" w:ascii="Times New Roman" w:hAnsi="Times New Roman" w:cs="Times New Roman"/>
          <w:spacing w:val="12"/>
          <w:sz w:val="24"/>
        </w:rPr>
        <w:t xml:space="preserve"> </w:t>
      </w:r>
      <w:r>
        <w:rPr>
          <w:rFonts w:hint="default" w:ascii="Times New Roman" w:hAnsi="Times New Roman" w:cs="Times New Roman"/>
          <w:sz w:val="24"/>
        </w:rPr>
        <w:t>API</w:t>
      </w:r>
      <w:r>
        <w:rPr>
          <w:rFonts w:hint="default" w:ascii="Times New Roman" w:hAnsi="Times New Roman" w:cs="Times New Roman"/>
          <w:spacing w:val="11"/>
          <w:sz w:val="24"/>
        </w:rPr>
        <w:t xml:space="preserve"> </w:t>
      </w:r>
      <w:r>
        <w:rPr>
          <w:rFonts w:hint="default" w:ascii="Times New Roman" w:hAnsi="Times New Roman" w:cs="Times New Roman"/>
          <w:sz w:val="24"/>
        </w:rPr>
        <w:t>keys</w:t>
      </w:r>
      <w:r>
        <w:rPr>
          <w:rFonts w:hint="default" w:ascii="Times New Roman" w:hAnsi="Times New Roman" w:cs="Times New Roman"/>
          <w:spacing w:val="12"/>
          <w:sz w:val="24"/>
        </w:rPr>
        <w:t xml:space="preserve"> </w:t>
      </w:r>
      <w:r>
        <w:rPr>
          <w:rFonts w:hint="default" w:ascii="Times New Roman" w:hAnsi="Times New Roman" w:cs="Times New Roman"/>
          <w:sz w:val="24"/>
        </w:rPr>
        <w:t>date</w:t>
      </w:r>
      <w:r>
        <w:rPr>
          <w:rFonts w:hint="default" w:ascii="Times New Roman" w:hAnsi="Times New Roman" w:cs="Times New Roman"/>
          <w:spacing w:val="12"/>
          <w:sz w:val="24"/>
        </w:rPr>
        <w:t xml:space="preserve"> </w:t>
      </w:r>
      <w:r>
        <w:rPr>
          <w:rFonts w:hint="default" w:ascii="Times New Roman" w:hAnsi="Times New Roman" w:cs="Times New Roman"/>
          <w:sz w:val="24"/>
        </w:rPr>
        <w:t>is</w:t>
      </w:r>
      <w:r>
        <w:rPr>
          <w:rFonts w:hint="default" w:ascii="Times New Roman" w:hAnsi="Times New Roman" w:cs="Times New Roman"/>
          <w:spacing w:val="11"/>
          <w:sz w:val="24"/>
        </w:rPr>
        <w:t xml:space="preserve"> </w:t>
      </w:r>
      <w:r>
        <w:rPr>
          <w:rFonts w:hint="default" w:ascii="Times New Roman" w:hAnsi="Times New Roman" w:cs="Times New Roman"/>
          <w:sz w:val="24"/>
        </w:rPr>
        <w:t>despatched</w:t>
      </w:r>
      <w:r>
        <w:rPr>
          <w:rFonts w:hint="default" w:ascii="Times New Roman" w:hAnsi="Times New Roman" w:cs="Times New Roman"/>
          <w:spacing w:val="12"/>
          <w:sz w:val="24"/>
        </w:rPr>
        <w:t xml:space="preserve"> </w:t>
      </w:r>
      <w:r>
        <w:rPr>
          <w:rFonts w:hint="default" w:ascii="Times New Roman" w:hAnsi="Times New Roman" w:cs="Times New Roman"/>
          <w:sz w:val="24"/>
        </w:rPr>
        <w:t>to</w:t>
      </w:r>
      <w:r>
        <w:rPr>
          <w:rFonts w:hint="default" w:ascii="Times New Roman" w:hAnsi="Times New Roman" w:cs="Times New Roman"/>
          <w:spacing w:val="12"/>
          <w:sz w:val="24"/>
        </w:rPr>
        <w:t xml:space="preserve"> </w:t>
      </w:r>
      <w:r>
        <w:rPr>
          <w:rFonts w:hint="default" w:ascii="Times New Roman" w:hAnsi="Times New Roman" w:cs="Times New Roman"/>
          <w:sz w:val="24"/>
        </w:rPr>
        <w:t>Firebase.</w:t>
      </w:r>
    </w:p>
    <w:p>
      <w:pPr>
        <w:pStyle w:val="4"/>
        <w:numPr>
          <w:ilvl w:val="2"/>
          <w:numId w:val="9"/>
        </w:numPr>
        <w:tabs>
          <w:tab w:val="left" w:pos="1021"/>
          <w:tab w:val="left" w:pos="1022"/>
        </w:tabs>
        <w:spacing w:before="348" w:after="0" w:line="240" w:lineRule="auto"/>
        <w:ind w:left="1021" w:right="0" w:hanging="822"/>
        <w:jc w:val="left"/>
        <w:rPr>
          <w:rFonts w:hint="default" w:ascii="Times New Roman" w:hAnsi="Times New Roman" w:cs="Times New Roman"/>
        </w:rPr>
      </w:pPr>
      <w:bookmarkStart w:id="117" w:name="_bookmark53"/>
      <w:bookmarkEnd w:id="117"/>
      <w:bookmarkStart w:id="118" w:name="Cloud connectivity and Mobile App improv"/>
      <w:bookmarkEnd w:id="118"/>
      <w:bookmarkStart w:id="119" w:name="_bookmark53"/>
      <w:bookmarkEnd w:id="119"/>
      <w:r>
        <w:rPr>
          <w:rFonts w:hint="default" w:ascii="Times New Roman" w:hAnsi="Times New Roman" w:cs="Times New Roman"/>
        </w:rPr>
        <w:t>Cloud</w:t>
      </w:r>
      <w:r>
        <w:rPr>
          <w:rFonts w:hint="default" w:ascii="Times New Roman" w:hAnsi="Times New Roman" w:cs="Times New Roman"/>
          <w:spacing w:val="21"/>
        </w:rPr>
        <w:t xml:space="preserve"> </w:t>
      </w:r>
      <w:r>
        <w:rPr>
          <w:rFonts w:hint="default" w:ascii="Times New Roman" w:hAnsi="Times New Roman" w:cs="Times New Roman"/>
        </w:rPr>
        <w:t>connectivity</w:t>
      </w:r>
      <w:r>
        <w:rPr>
          <w:rFonts w:hint="default" w:ascii="Times New Roman" w:hAnsi="Times New Roman" w:cs="Times New Roman"/>
          <w:spacing w:val="21"/>
        </w:rPr>
        <w:t xml:space="preserve"> </w:t>
      </w:r>
      <w:r>
        <w:rPr>
          <w:rFonts w:hint="default" w:ascii="Times New Roman" w:hAnsi="Times New Roman" w:cs="Times New Roman"/>
        </w:rPr>
        <w:t>and</w:t>
      </w:r>
      <w:r>
        <w:rPr>
          <w:rFonts w:hint="default" w:ascii="Times New Roman" w:hAnsi="Times New Roman" w:cs="Times New Roman"/>
          <w:spacing w:val="21"/>
        </w:rPr>
        <w:t xml:space="preserve"> </w:t>
      </w:r>
      <w:r>
        <w:rPr>
          <w:rFonts w:hint="default" w:ascii="Times New Roman" w:hAnsi="Times New Roman" w:cs="Times New Roman"/>
        </w:rPr>
        <w:t>Mobile</w:t>
      </w:r>
      <w:r>
        <w:rPr>
          <w:rFonts w:hint="default" w:ascii="Times New Roman" w:hAnsi="Times New Roman" w:cs="Times New Roman"/>
          <w:spacing w:val="22"/>
        </w:rPr>
        <w:t xml:space="preserve"> </w:t>
      </w:r>
      <w:r>
        <w:rPr>
          <w:rFonts w:hint="default" w:ascii="Times New Roman" w:hAnsi="Times New Roman" w:cs="Times New Roman"/>
        </w:rPr>
        <w:t>App</w:t>
      </w:r>
      <w:r>
        <w:rPr>
          <w:rFonts w:hint="default" w:ascii="Times New Roman" w:hAnsi="Times New Roman" w:cs="Times New Roman"/>
          <w:spacing w:val="21"/>
        </w:rPr>
        <w:t xml:space="preserve"> </w:t>
      </w:r>
      <w:r>
        <w:rPr>
          <w:rFonts w:hint="default" w:ascii="Times New Roman" w:hAnsi="Times New Roman" w:cs="Times New Roman"/>
          <w:spacing w:val="-3"/>
        </w:rPr>
        <w:t>improvement</w:t>
      </w:r>
    </w:p>
    <w:p>
      <w:pPr>
        <w:pStyle w:val="16"/>
        <w:numPr>
          <w:ilvl w:val="0"/>
          <w:numId w:val="0"/>
        </w:numPr>
        <w:tabs>
          <w:tab w:val="left" w:pos="786"/>
        </w:tabs>
        <w:spacing w:before="165"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 xml:space="preserve">Retrieve information from the Firebase app this is </w:t>
      </w:r>
      <w:r>
        <w:rPr>
          <w:rFonts w:hint="default" w:ascii="Times New Roman" w:hAnsi="Times New Roman" w:cs="Times New Roman"/>
          <w:spacing w:val="-3"/>
          <w:sz w:val="24"/>
        </w:rPr>
        <w:t xml:space="preserve">saved </w:t>
      </w:r>
      <w:r>
        <w:rPr>
          <w:rFonts w:hint="default" w:ascii="Times New Roman" w:hAnsi="Times New Roman" w:cs="Times New Roman"/>
          <w:sz w:val="24"/>
        </w:rPr>
        <w:t>in a real-time</w:t>
      </w:r>
      <w:r>
        <w:rPr>
          <w:rFonts w:hint="default" w:ascii="Times New Roman" w:hAnsi="Times New Roman" w:cs="Times New Roman"/>
          <w:spacing w:val="1"/>
          <w:sz w:val="24"/>
        </w:rPr>
        <w:t xml:space="preserve"> </w:t>
      </w:r>
      <w:r>
        <w:rPr>
          <w:rFonts w:hint="default" w:ascii="Times New Roman" w:hAnsi="Times New Roman" w:cs="Times New Roman"/>
          <w:sz w:val="24"/>
        </w:rPr>
        <w:t>database.</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 xml:space="preserve">Use the write </w:t>
      </w:r>
      <w:r>
        <w:rPr>
          <w:rFonts w:hint="default" w:ascii="Times New Roman" w:hAnsi="Times New Roman" w:cs="Times New Roman"/>
          <w:spacing w:val="-3"/>
          <w:sz w:val="24"/>
        </w:rPr>
        <w:t xml:space="preserve">key </w:t>
      </w:r>
      <w:r>
        <w:rPr>
          <w:rFonts w:hint="default" w:ascii="Times New Roman" w:hAnsi="Times New Roman" w:cs="Times New Roman"/>
          <w:sz w:val="24"/>
        </w:rPr>
        <w:t xml:space="preserve">and examine </w:t>
      </w:r>
      <w:r>
        <w:rPr>
          <w:rFonts w:hint="default" w:ascii="Times New Roman" w:hAnsi="Times New Roman" w:cs="Times New Roman"/>
          <w:spacing w:val="-3"/>
          <w:sz w:val="24"/>
        </w:rPr>
        <w:t xml:space="preserve">key </w:t>
      </w:r>
      <w:r>
        <w:rPr>
          <w:rFonts w:hint="default" w:ascii="Times New Roman" w:hAnsi="Times New Roman" w:cs="Times New Roman"/>
          <w:sz w:val="24"/>
        </w:rPr>
        <w:t>with the right channel</w:t>
      </w:r>
      <w:r>
        <w:rPr>
          <w:rFonts w:hint="default" w:ascii="Times New Roman" w:hAnsi="Times New Roman" w:cs="Times New Roman"/>
          <w:spacing w:val="52"/>
          <w:sz w:val="24"/>
        </w:rPr>
        <w:t xml:space="preserve"> </w:t>
      </w:r>
      <w:r>
        <w:rPr>
          <w:rFonts w:hint="default" w:ascii="Times New Roman" w:hAnsi="Times New Roman" w:cs="Times New Roman"/>
          <w:sz w:val="24"/>
        </w:rPr>
        <w:t>ID.</w:t>
      </w:r>
    </w:p>
    <w:p>
      <w:pPr>
        <w:pStyle w:val="5"/>
        <w:spacing w:before="209" w:line="254" w:lineRule="auto"/>
        <w:ind w:firstLine="480" w:firstLineChars="200"/>
        <w:rPr>
          <w:rFonts w:hint="default" w:ascii="Times New Roman" w:hAnsi="Times New Roman" w:cs="Times New Roman"/>
        </w:rPr>
      </w:pPr>
      <w:r>
        <w:rPr>
          <w:rFonts w:hint="default" w:ascii="Times New Roman" w:hAnsi="Times New Roman"/>
          <w:sz w:val="24"/>
        </w:rPr>
        <w:t>•</w:t>
      </w:r>
      <w:r>
        <w:rPr>
          <w:rFonts w:hint="default" w:ascii="Times New Roman" w:hAnsi="Times New Roman" w:cs="Times New Roman"/>
        </w:rPr>
        <w:pict>
          <v:shape id="_x0000_s1986" o:spid="_x0000_s1986" o:spt="202" type="#_x0000_t202" style="position:absolute;left:0pt;margin-left:53.4pt;margin-top:12.15pt;height:20.75pt;width:6pt;mso-position-horizontal-relative:page;z-index:251724800;mso-width-relative:page;mso-height-relative:page;" filled="f" stroked="f" coordsize="21600,21600">
            <v:path/>
            <v:fill on="f" focussize="0,0"/>
            <v:stroke on="f" joinstyle="miter"/>
            <v:imagedata o:title=""/>
            <o:lock v:ext="edit"/>
            <v:textbox inset="0mm,0mm,0mm,0mm">
              <w:txbxContent>
                <w:p>
                  <w:pPr>
                    <w:spacing w:before="0" w:line="236" w:lineRule="exact"/>
                    <w:ind w:left="0" w:right="0" w:firstLine="0"/>
                    <w:jc w:val="left"/>
                    <w:rPr>
                      <w:rFonts w:ascii="Arial" w:hAnsi="Arial"/>
                      <w:i/>
                      <w:sz w:val="24"/>
                    </w:rPr>
                  </w:pPr>
                </w:p>
              </w:txbxContent>
            </v:textbox>
          </v:shape>
        </w:pict>
      </w:r>
      <w:r>
        <w:rPr>
          <w:rFonts w:hint="default" w:ascii="Times New Roman" w:hAnsi="Times New Roman"/>
          <w:sz w:val="24"/>
          <w:lang w:val="en-IN"/>
        </w:rPr>
        <w:tab/>
      </w:r>
      <w:r>
        <w:rPr>
          <w:rFonts w:hint="default" w:ascii="Times New Roman" w:hAnsi="Times New Roman" w:cs="Times New Roman"/>
        </w:rPr>
        <w:t>Create the primary display screen for the utility with the emblem at the flash display screen.</w:t>
      </w:r>
    </w:p>
    <w:p>
      <w:pPr>
        <w:pStyle w:val="16"/>
        <w:numPr>
          <w:ilvl w:val="0"/>
          <w:numId w:val="0"/>
        </w:numPr>
        <w:tabs>
          <w:tab w:val="left" w:pos="786"/>
        </w:tabs>
        <w:spacing w:before="187"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Main</w:t>
      </w:r>
      <w:r>
        <w:rPr>
          <w:rFonts w:hint="default" w:ascii="Times New Roman" w:hAnsi="Times New Roman" w:cs="Times New Roman"/>
          <w:spacing w:val="8"/>
          <w:sz w:val="24"/>
        </w:rPr>
        <w:t xml:space="preserve"> </w:t>
      </w:r>
      <w:r>
        <w:rPr>
          <w:rFonts w:hint="default" w:ascii="Times New Roman" w:hAnsi="Times New Roman" w:cs="Times New Roman"/>
          <w:sz w:val="24"/>
        </w:rPr>
        <w:t>pastime</w:t>
      </w:r>
      <w:r>
        <w:rPr>
          <w:rFonts w:hint="default" w:ascii="Times New Roman" w:hAnsi="Times New Roman" w:cs="Times New Roman"/>
          <w:spacing w:val="8"/>
          <w:sz w:val="24"/>
        </w:rPr>
        <w:t xml:space="preserve"> </w:t>
      </w:r>
      <w:r>
        <w:rPr>
          <w:rFonts w:hint="default" w:ascii="Times New Roman" w:hAnsi="Times New Roman" w:cs="Times New Roman"/>
          <w:sz w:val="24"/>
        </w:rPr>
        <w:t>with</w:t>
      </w:r>
      <w:r>
        <w:rPr>
          <w:rFonts w:hint="default" w:ascii="Times New Roman" w:hAnsi="Times New Roman" w:cs="Times New Roman"/>
          <w:spacing w:val="8"/>
          <w:sz w:val="24"/>
        </w:rPr>
        <w:t xml:space="preserve"> </w:t>
      </w:r>
      <w:r>
        <w:rPr>
          <w:rFonts w:hint="default" w:ascii="Times New Roman" w:hAnsi="Times New Roman" w:cs="Times New Roman"/>
          <w:sz w:val="24"/>
        </w:rPr>
        <w:t>4</w:t>
      </w:r>
      <w:r>
        <w:rPr>
          <w:rFonts w:hint="default" w:ascii="Times New Roman" w:hAnsi="Times New Roman" w:cs="Times New Roman"/>
          <w:spacing w:val="9"/>
          <w:sz w:val="24"/>
        </w:rPr>
        <w:t xml:space="preserve"> </w:t>
      </w:r>
      <w:r>
        <w:rPr>
          <w:rFonts w:hint="default" w:ascii="Times New Roman" w:hAnsi="Times New Roman" w:cs="Times New Roman"/>
          <w:sz w:val="24"/>
        </w:rPr>
        <w:t>alternatives</w:t>
      </w:r>
      <w:r>
        <w:rPr>
          <w:rFonts w:hint="default" w:ascii="Times New Roman" w:hAnsi="Times New Roman" w:cs="Times New Roman"/>
          <w:spacing w:val="8"/>
          <w:sz w:val="24"/>
        </w:rPr>
        <w:t xml:space="preserve"> </w:t>
      </w:r>
      <w:r>
        <w:rPr>
          <w:rFonts w:hint="default" w:ascii="Times New Roman" w:hAnsi="Times New Roman" w:cs="Times New Roman"/>
          <w:sz w:val="24"/>
        </w:rPr>
        <w:t>On</w:t>
      </w:r>
      <w:r>
        <w:rPr>
          <w:rFonts w:hint="default" w:ascii="Times New Roman" w:hAnsi="Times New Roman" w:cs="Times New Roman"/>
          <w:spacing w:val="8"/>
          <w:sz w:val="24"/>
        </w:rPr>
        <w:t xml:space="preserve"> </w:t>
      </w:r>
      <w:r>
        <w:rPr>
          <w:rFonts w:hint="default" w:ascii="Times New Roman" w:hAnsi="Times New Roman" w:cs="Times New Roman"/>
          <w:sz w:val="24"/>
        </w:rPr>
        <w:t>/</w:t>
      </w:r>
      <w:r>
        <w:rPr>
          <w:rFonts w:hint="default" w:ascii="Times New Roman" w:hAnsi="Times New Roman" w:cs="Times New Roman"/>
          <w:spacing w:val="9"/>
          <w:sz w:val="24"/>
        </w:rPr>
        <w:t xml:space="preserve"> </w:t>
      </w:r>
      <w:r>
        <w:rPr>
          <w:rFonts w:hint="default" w:ascii="Times New Roman" w:hAnsi="Times New Roman" w:cs="Times New Roman"/>
          <w:sz w:val="24"/>
        </w:rPr>
        <w:t>Off,</w:t>
      </w:r>
      <w:r>
        <w:rPr>
          <w:rFonts w:hint="default" w:ascii="Times New Roman" w:hAnsi="Times New Roman" w:cs="Times New Roman"/>
          <w:spacing w:val="8"/>
          <w:sz w:val="24"/>
        </w:rPr>
        <w:t xml:space="preserve"> </w:t>
      </w:r>
      <w:r>
        <w:rPr>
          <w:rFonts w:hint="default" w:ascii="Times New Roman" w:hAnsi="Times New Roman" w:cs="Times New Roman"/>
          <w:sz w:val="24"/>
        </w:rPr>
        <w:t>strength</w:t>
      </w:r>
      <w:r>
        <w:rPr>
          <w:rFonts w:hint="default" w:ascii="Times New Roman" w:hAnsi="Times New Roman" w:cs="Times New Roman"/>
          <w:spacing w:val="8"/>
          <w:sz w:val="24"/>
        </w:rPr>
        <w:t xml:space="preserve"> </w:t>
      </w:r>
      <w:r>
        <w:rPr>
          <w:rFonts w:hint="default" w:ascii="Times New Roman" w:hAnsi="Times New Roman" w:cs="Times New Roman"/>
          <w:sz w:val="24"/>
        </w:rPr>
        <w:t>reading,</w:t>
      </w:r>
      <w:r>
        <w:rPr>
          <w:rFonts w:hint="default" w:ascii="Times New Roman" w:hAnsi="Times New Roman" w:cs="Times New Roman"/>
          <w:spacing w:val="8"/>
          <w:sz w:val="24"/>
        </w:rPr>
        <w:t xml:space="preserve"> </w:t>
      </w:r>
      <w:r>
        <w:rPr>
          <w:rFonts w:hint="default" w:ascii="Times New Roman" w:hAnsi="Times New Roman" w:cs="Times New Roman"/>
          <w:sz w:val="24"/>
        </w:rPr>
        <w:t>notification,</w:t>
      </w:r>
      <w:r>
        <w:rPr>
          <w:rFonts w:hint="default" w:ascii="Times New Roman" w:hAnsi="Times New Roman" w:cs="Times New Roman"/>
          <w:spacing w:val="9"/>
          <w:sz w:val="24"/>
        </w:rPr>
        <w:t xml:space="preserve"> </w:t>
      </w:r>
      <w:r>
        <w:rPr>
          <w:rFonts w:hint="default" w:ascii="Times New Roman" w:hAnsi="Times New Roman" w:cs="Times New Roman"/>
          <w:sz w:val="24"/>
        </w:rPr>
        <w:t>etc.</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Shows usages in card</w:t>
      </w:r>
      <w:r>
        <w:rPr>
          <w:rFonts w:hint="default" w:ascii="Times New Roman" w:hAnsi="Times New Roman" w:cs="Times New Roman"/>
          <w:spacing w:val="14"/>
          <w:sz w:val="24"/>
        </w:rPr>
        <w:t xml:space="preserve"> </w:t>
      </w:r>
      <w:r>
        <w:rPr>
          <w:rFonts w:hint="default" w:ascii="Times New Roman" w:hAnsi="Times New Roman" w:cs="Times New Roman"/>
          <w:sz w:val="24"/>
        </w:rPr>
        <w:t>view.</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On/Off</w:t>
      </w:r>
      <w:r>
        <w:rPr>
          <w:rFonts w:hint="default" w:ascii="Times New Roman" w:hAnsi="Times New Roman" w:cs="Times New Roman"/>
          <w:spacing w:val="8"/>
          <w:sz w:val="24"/>
        </w:rPr>
        <w:t xml:space="preserve"> </w:t>
      </w:r>
      <w:r>
        <w:rPr>
          <w:rFonts w:hint="default" w:ascii="Times New Roman" w:hAnsi="Times New Roman" w:cs="Times New Roman"/>
          <w:sz w:val="24"/>
        </w:rPr>
        <w:t>pastime-</w:t>
      </w:r>
      <w:r>
        <w:rPr>
          <w:rFonts w:hint="default" w:ascii="Times New Roman" w:hAnsi="Times New Roman" w:cs="Times New Roman"/>
          <w:spacing w:val="9"/>
          <w:sz w:val="24"/>
        </w:rPr>
        <w:t xml:space="preserve"> </w:t>
      </w:r>
      <w:r>
        <w:rPr>
          <w:rFonts w:hint="default" w:ascii="Times New Roman" w:hAnsi="Times New Roman" w:cs="Times New Roman"/>
          <w:spacing w:val="-5"/>
          <w:sz w:val="24"/>
        </w:rPr>
        <w:t>two</w:t>
      </w:r>
      <w:r>
        <w:rPr>
          <w:rFonts w:hint="default" w:ascii="Times New Roman" w:hAnsi="Times New Roman" w:cs="Times New Roman"/>
          <w:spacing w:val="8"/>
          <w:sz w:val="24"/>
        </w:rPr>
        <w:t xml:space="preserve"> </w:t>
      </w:r>
      <w:r>
        <w:rPr>
          <w:rFonts w:hint="default" w:ascii="Times New Roman" w:hAnsi="Times New Roman" w:cs="Times New Roman"/>
          <w:sz w:val="24"/>
        </w:rPr>
        <w:t>buttons</w:t>
      </w:r>
      <w:r>
        <w:rPr>
          <w:rFonts w:hint="default" w:ascii="Times New Roman" w:hAnsi="Times New Roman" w:cs="Times New Roman"/>
          <w:spacing w:val="9"/>
          <w:sz w:val="24"/>
        </w:rPr>
        <w:t xml:space="preserve"> </w:t>
      </w:r>
      <w:r>
        <w:rPr>
          <w:rFonts w:hint="default" w:ascii="Times New Roman" w:hAnsi="Times New Roman" w:cs="Times New Roman"/>
          <w:sz w:val="24"/>
        </w:rPr>
        <w:t>with</w:t>
      </w:r>
      <w:r>
        <w:rPr>
          <w:rFonts w:hint="default" w:ascii="Times New Roman" w:hAnsi="Times New Roman" w:cs="Times New Roman"/>
          <w:spacing w:val="9"/>
          <w:sz w:val="24"/>
        </w:rPr>
        <w:t xml:space="preserve"> </w:t>
      </w:r>
      <w:r>
        <w:rPr>
          <w:rFonts w:hint="default" w:ascii="Times New Roman" w:hAnsi="Times New Roman" w:cs="Times New Roman"/>
          <w:sz w:val="24"/>
        </w:rPr>
        <w:t>excessive</w:t>
      </w:r>
      <w:r>
        <w:rPr>
          <w:rFonts w:hint="default" w:ascii="Times New Roman" w:hAnsi="Times New Roman" w:cs="Times New Roman"/>
          <w:spacing w:val="8"/>
          <w:sz w:val="24"/>
        </w:rPr>
        <w:t xml:space="preserve"> </w:t>
      </w:r>
      <w:r>
        <w:rPr>
          <w:rFonts w:hint="default" w:ascii="Times New Roman" w:hAnsi="Times New Roman" w:cs="Times New Roman"/>
          <w:sz w:val="24"/>
        </w:rPr>
        <w:t>and</w:t>
      </w:r>
      <w:r>
        <w:rPr>
          <w:rFonts w:hint="default" w:ascii="Times New Roman" w:hAnsi="Times New Roman" w:cs="Times New Roman"/>
          <w:spacing w:val="9"/>
          <w:sz w:val="24"/>
        </w:rPr>
        <w:t xml:space="preserve"> </w:t>
      </w:r>
      <w:r>
        <w:rPr>
          <w:rFonts w:hint="default" w:ascii="Times New Roman" w:hAnsi="Times New Roman" w:cs="Times New Roman"/>
          <w:sz w:val="24"/>
        </w:rPr>
        <w:t>coffee</w:t>
      </w:r>
      <w:r>
        <w:rPr>
          <w:rFonts w:hint="default" w:ascii="Times New Roman" w:hAnsi="Times New Roman" w:cs="Times New Roman"/>
          <w:spacing w:val="9"/>
          <w:sz w:val="24"/>
        </w:rPr>
        <w:t xml:space="preserve"> </w:t>
      </w:r>
      <w:r>
        <w:rPr>
          <w:rFonts w:hint="default" w:ascii="Times New Roman" w:hAnsi="Times New Roman" w:cs="Times New Roman"/>
          <w:sz w:val="24"/>
        </w:rPr>
        <w:t>enter</w:t>
      </w:r>
      <w:r>
        <w:rPr>
          <w:rFonts w:hint="default" w:ascii="Times New Roman" w:hAnsi="Times New Roman" w:cs="Times New Roman"/>
          <w:spacing w:val="8"/>
          <w:sz w:val="24"/>
        </w:rPr>
        <w:t xml:space="preserve"> </w:t>
      </w:r>
      <w:r>
        <w:rPr>
          <w:rFonts w:hint="default" w:ascii="Times New Roman" w:hAnsi="Times New Roman" w:cs="Times New Roman"/>
          <w:sz w:val="24"/>
        </w:rPr>
        <w:t>API</w:t>
      </w:r>
      <w:r>
        <w:rPr>
          <w:rFonts w:hint="default" w:ascii="Times New Roman" w:hAnsi="Times New Roman" w:cs="Times New Roman"/>
          <w:spacing w:val="9"/>
          <w:sz w:val="24"/>
        </w:rPr>
        <w:t xml:space="preserve"> </w:t>
      </w:r>
      <w:r>
        <w:rPr>
          <w:rFonts w:hint="default" w:ascii="Times New Roman" w:hAnsi="Times New Roman" w:cs="Times New Roman"/>
          <w:sz w:val="24"/>
        </w:rPr>
        <w:t>write</w:t>
      </w:r>
      <w:r>
        <w:rPr>
          <w:rFonts w:hint="default" w:ascii="Times New Roman" w:hAnsi="Times New Roman" w:cs="Times New Roman"/>
          <w:spacing w:val="9"/>
          <w:sz w:val="24"/>
        </w:rPr>
        <w:t xml:space="preserve"> </w:t>
      </w:r>
      <w:r>
        <w:rPr>
          <w:rFonts w:hint="default" w:ascii="Times New Roman" w:hAnsi="Times New Roman" w:cs="Times New Roman"/>
          <w:sz w:val="24"/>
        </w:rPr>
        <w:t>keys.</w:t>
      </w:r>
    </w:p>
    <w:p>
      <w:pPr>
        <w:pStyle w:val="16"/>
        <w:numPr>
          <w:ilvl w:val="0"/>
          <w:numId w:val="0"/>
        </w:numPr>
        <w:tabs>
          <w:tab w:val="left" w:pos="786"/>
        </w:tabs>
        <w:spacing w:before="204"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IN"/>
        </w:rPr>
        <w:t xml:space="preserve">  </w:t>
      </w:r>
      <w:r>
        <w:rPr>
          <w:rFonts w:hint="default" w:ascii="Times New Roman" w:hAnsi="Times New Roman" w:cs="Times New Roman"/>
          <w:sz w:val="24"/>
        </w:rPr>
        <w:t>Reading</w:t>
      </w:r>
      <w:r>
        <w:rPr>
          <w:rFonts w:hint="default" w:ascii="Times New Roman" w:hAnsi="Times New Roman" w:cs="Times New Roman"/>
          <w:spacing w:val="14"/>
          <w:sz w:val="24"/>
        </w:rPr>
        <w:t xml:space="preserve"> </w:t>
      </w:r>
      <w:r>
        <w:rPr>
          <w:rFonts w:hint="default" w:ascii="Times New Roman" w:hAnsi="Times New Roman" w:cs="Times New Roman"/>
          <w:sz w:val="24"/>
        </w:rPr>
        <w:t>pastime-Calculation</w:t>
      </w:r>
      <w:r>
        <w:rPr>
          <w:rFonts w:hint="default" w:ascii="Times New Roman" w:hAnsi="Times New Roman" w:cs="Times New Roman"/>
          <w:spacing w:val="14"/>
          <w:sz w:val="24"/>
        </w:rPr>
        <w:t xml:space="preserve"> </w:t>
      </w:r>
      <w:r>
        <w:rPr>
          <w:rFonts w:hint="default" w:ascii="Times New Roman" w:hAnsi="Times New Roman" w:cs="Times New Roman"/>
          <w:sz w:val="24"/>
        </w:rPr>
        <w:t>of</w:t>
      </w:r>
      <w:r>
        <w:rPr>
          <w:rFonts w:hint="default" w:ascii="Times New Roman" w:hAnsi="Times New Roman" w:cs="Times New Roman"/>
          <w:spacing w:val="14"/>
          <w:sz w:val="24"/>
        </w:rPr>
        <w:t xml:space="preserve"> </w:t>
      </w:r>
      <w:r>
        <w:rPr>
          <w:rFonts w:hint="default" w:ascii="Times New Roman" w:hAnsi="Times New Roman" w:cs="Times New Roman"/>
          <w:sz w:val="24"/>
        </w:rPr>
        <w:t>strength</w:t>
      </w:r>
      <w:r>
        <w:rPr>
          <w:rFonts w:hint="default" w:ascii="Times New Roman" w:hAnsi="Times New Roman" w:cs="Times New Roman"/>
          <w:spacing w:val="14"/>
          <w:sz w:val="24"/>
        </w:rPr>
        <w:t xml:space="preserve"> </w:t>
      </w:r>
      <w:r>
        <w:rPr>
          <w:rFonts w:hint="default" w:ascii="Times New Roman" w:hAnsi="Times New Roman" w:cs="Times New Roman"/>
          <w:sz w:val="24"/>
        </w:rPr>
        <w:t>for</w:t>
      </w:r>
      <w:r>
        <w:rPr>
          <w:rFonts w:hint="default" w:ascii="Times New Roman" w:hAnsi="Times New Roman" w:cs="Times New Roman"/>
          <w:spacing w:val="14"/>
          <w:sz w:val="24"/>
        </w:rPr>
        <w:t xml:space="preserve"> </w:t>
      </w:r>
      <w:r>
        <w:rPr>
          <w:rFonts w:hint="default" w:ascii="Times New Roman" w:hAnsi="Times New Roman" w:cs="Times New Roman"/>
          <w:sz w:val="24"/>
        </w:rPr>
        <w:t>each</w:t>
      </w:r>
      <w:r>
        <w:rPr>
          <w:rFonts w:hint="default" w:ascii="Times New Roman" w:hAnsi="Times New Roman" w:cs="Times New Roman"/>
          <w:spacing w:val="14"/>
          <w:sz w:val="24"/>
        </w:rPr>
        <w:t xml:space="preserve"> </w:t>
      </w:r>
      <w:r>
        <w:rPr>
          <w:rFonts w:hint="default" w:ascii="Times New Roman" w:hAnsi="Times New Roman" w:cs="Times New Roman"/>
          <w:sz w:val="24"/>
        </w:rPr>
        <w:t>1</w:t>
      </w:r>
      <w:r>
        <w:rPr>
          <w:rFonts w:hint="default" w:ascii="Times New Roman" w:hAnsi="Times New Roman" w:cs="Times New Roman"/>
          <w:spacing w:val="14"/>
          <w:sz w:val="24"/>
        </w:rPr>
        <w:t xml:space="preserve"> </w:t>
      </w:r>
      <w:r>
        <w:rPr>
          <w:rFonts w:hint="default" w:ascii="Times New Roman" w:hAnsi="Times New Roman" w:cs="Times New Roman"/>
          <w:sz w:val="24"/>
        </w:rPr>
        <w:t>second.</w:t>
      </w:r>
    </w:p>
    <w:p>
      <w:pPr>
        <w:spacing w:after="0" w:line="240" w:lineRule="auto"/>
        <w:jc w:val="left"/>
        <w:rPr>
          <w:rFonts w:hint="default" w:ascii="Times New Roman" w:hAnsi="Times New Roman" w:cs="Times New Roman"/>
          <w:sz w:val="24"/>
        </w:rPr>
        <w:sectPr>
          <w:pgSz w:w="11910" w:h="16840"/>
          <w:pgMar w:top="640" w:right="1020" w:bottom="1560" w:left="1020" w:header="452" w:footer="1379" w:gutter="0"/>
          <w:cols w:equalWidth="0" w:num="1">
            <w:col w:w="10370"/>
          </w:cols>
        </w:sectPr>
      </w:pPr>
    </w:p>
    <w:p>
      <w:pPr>
        <w:pStyle w:val="5"/>
        <w:rPr>
          <w:rFonts w:hint="default" w:ascii="Times New Roman" w:hAnsi="Times New Roman" w:cs="Times New Roman"/>
          <w:sz w:val="20"/>
        </w:rPr>
      </w:pPr>
    </w:p>
    <w:p>
      <w:pPr>
        <w:pStyle w:val="5"/>
        <w:spacing w:before="9"/>
        <w:rPr>
          <w:rFonts w:hint="default" w:ascii="Times New Roman" w:hAnsi="Times New Roman" w:cs="Times New Roman"/>
          <w:sz w:val="18"/>
        </w:rPr>
      </w:pPr>
    </w:p>
    <w:p>
      <w:pPr>
        <w:pStyle w:val="3"/>
        <w:numPr>
          <w:ilvl w:val="1"/>
          <w:numId w:val="5"/>
        </w:numPr>
        <w:tabs>
          <w:tab w:val="left" w:pos="935"/>
          <w:tab w:val="left" w:pos="936"/>
        </w:tabs>
        <w:spacing w:before="59" w:after="0" w:line="240" w:lineRule="auto"/>
        <w:ind w:left="935" w:right="0" w:hanging="736"/>
        <w:jc w:val="left"/>
        <w:rPr>
          <w:rFonts w:hint="default" w:ascii="Times New Roman" w:hAnsi="Times New Roman" w:cs="Times New Roman"/>
        </w:rPr>
      </w:pPr>
      <w:bookmarkStart w:id="120" w:name="_bookmark57"/>
      <w:bookmarkEnd w:id="120"/>
      <w:bookmarkStart w:id="121" w:name="_bookmark57"/>
      <w:bookmarkEnd w:id="121"/>
      <w:bookmarkStart w:id="122" w:name="Serial communication"/>
      <w:bookmarkEnd w:id="122"/>
      <w:r>
        <w:rPr>
          <w:rFonts w:hint="default" w:ascii="Times New Roman" w:hAnsi="Times New Roman" w:cs="Times New Roman"/>
          <w:spacing w:val="2"/>
        </w:rPr>
        <w:t>Project</w:t>
      </w:r>
      <w:r>
        <w:rPr>
          <w:rFonts w:hint="default" w:ascii="Times New Roman" w:hAnsi="Times New Roman" w:cs="Times New Roman"/>
          <w:spacing w:val="35"/>
        </w:rPr>
        <w:t xml:space="preserve"> </w:t>
      </w:r>
      <w:r>
        <w:rPr>
          <w:rFonts w:hint="default" w:ascii="Times New Roman" w:hAnsi="Times New Roman" w:cs="Times New Roman"/>
          <w:spacing w:val="-4"/>
          <w:lang w:val="en-IN"/>
        </w:rPr>
        <w:t xml:space="preserve">Working Architecture </w:t>
      </w:r>
    </w:p>
    <w:p>
      <w:pPr>
        <w:spacing w:before="162" w:line="254" w:lineRule="auto"/>
        <w:ind w:left="200" w:right="405" w:firstLine="718" w:firstLineChars="0"/>
        <w:jc w:val="left"/>
        <w:rPr>
          <w:rFonts w:hint="default" w:ascii="Times New Roman" w:hAnsi="Times New Roman" w:cs="Times New Roman"/>
          <w:b/>
          <w:sz w:val="24"/>
          <w:lang w:val="en-IN"/>
        </w:rPr>
      </w:pPr>
      <w:r>
        <w:rPr>
          <w:rFonts w:hint="default" w:ascii="Times New Roman" w:hAnsi="Times New Roman" w:cs="Times New Roman"/>
          <w:b/>
          <w:spacing w:val="2"/>
          <w:sz w:val="24"/>
          <w:lang w:val="en-IN"/>
        </w:rPr>
        <w:t>In Project working architecture we have shown how connection has been done As shown if figure 13</w:t>
      </w:r>
      <w:r>
        <w:rPr>
          <w:rFonts w:hint="default" w:ascii="Times New Roman" w:hAnsi="Times New Roman" w:cs="Times New Roman"/>
          <w:b/>
          <w:sz w:val="24"/>
        </w:rPr>
        <w:t>.</w:t>
      </w:r>
      <w:r>
        <w:rPr>
          <w:rFonts w:hint="default" w:ascii="Times New Roman" w:hAnsi="Times New Roman" w:cs="Times New Roman"/>
          <w:b/>
          <w:sz w:val="24"/>
          <w:lang w:val="en-IN"/>
        </w:rPr>
        <w:t xml:space="preserve"> </w:t>
      </w:r>
      <w:bookmarkStart w:id="123" w:name="_bookmark55"/>
      <w:bookmarkEnd w:id="123"/>
    </w:p>
    <w:p>
      <w:pPr>
        <w:spacing w:before="162" w:line="254" w:lineRule="auto"/>
        <w:ind w:left="200" w:right="405" w:firstLine="0"/>
        <w:jc w:val="left"/>
        <w:rPr>
          <w:rFonts w:hint="default" w:ascii="Times New Roman" w:hAnsi="Times New Roman" w:cs="Times New Roman"/>
          <w:b/>
          <w:sz w:val="24"/>
          <w:lang w:val="en-IN"/>
        </w:rPr>
      </w:pPr>
    </w:p>
    <w:p>
      <w:pPr>
        <w:spacing w:before="162" w:line="254" w:lineRule="auto"/>
        <w:ind w:left="200" w:right="405" w:firstLine="0"/>
        <w:jc w:val="left"/>
        <w:rPr>
          <w:rFonts w:hint="default" w:ascii="Times New Roman" w:hAnsi="Times New Roman" w:cs="Times New Roman"/>
          <w:b/>
          <w:sz w:val="24"/>
          <w:lang w:val="en-IN"/>
        </w:rPr>
      </w:pPr>
      <w:r>
        <w:rPr>
          <w:rFonts w:hint="default" w:ascii="Times New Roman" w:hAnsi="Times New Roman" w:cs="Times New Roman"/>
        </w:rPr>
        <w:drawing>
          <wp:anchor distT="0" distB="0" distL="0" distR="0" simplePos="0" relativeHeight="94208" behindDoc="0" locked="0" layoutInCell="1" allowOverlap="1">
            <wp:simplePos x="0" y="0"/>
            <wp:positionH relativeFrom="page">
              <wp:posOffset>984885</wp:posOffset>
            </wp:positionH>
            <wp:positionV relativeFrom="paragraph">
              <wp:posOffset>7620</wp:posOffset>
            </wp:positionV>
            <wp:extent cx="5738495" cy="2891790"/>
            <wp:effectExtent l="0" t="0" r="6985" b="3810"/>
            <wp:wrapTopAndBottom/>
            <wp:docPr id="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eg"/>
                    <pic:cNvPicPr>
                      <a:picLocks noChangeAspect="1"/>
                    </pic:cNvPicPr>
                  </pic:nvPicPr>
                  <pic:blipFill>
                    <a:blip r:embed="rId37" cstate="print"/>
                    <a:stretch>
                      <a:fillRect/>
                    </a:stretch>
                  </pic:blipFill>
                  <pic:spPr>
                    <a:xfrm>
                      <a:off x="0" y="0"/>
                      <a:ext cx="5738495" cy="2891790"/>
                    </a:xfrm>
                    <a:prstGeom prst="rect">
                      <a:avLst/>
                    </a:prstGeom>
                  </pic:spPr>
                </pic:pic>
              </a:graphicData>
            </a:graphic>
          </wp:anchor>
        </w:drawing>
      </w:r>
    </w:p>
    <w:p>
      <w:pPr>
        <w:pStyle w:val="3"/>
        <w:numPr>
          <w:ilvl w:val="0"/>
          <w:numId w:val="0"/>
        </w:numPr>
        <w:tabs>
          <w:tab w:val="left" w:pos="935"/>
          <w:tab w:val="left" w:pos="936"/>
        </w:tabs>
        <w:spacing w:before="43" w:after="0" w:line="240" w:lineRule="auto"/>
        <w:ind w:right="0" w:rightChars="0"/>
        <w:jc w:val="center"/>
        <w:rPr>
          <w:rFonts w:hint="default" w:ascii="Times New Roman" w:hAnsi="Times New Roman" w:cs="Times New Roman"/>
        </w:rPr>
      </w:pPr>
      <w:bookmarkStart w:id="124" w:name="_bookmark56"/>
      <w:bookmarkEnd w:id="124"/>
      <w:bookmarkStart w:id="125" w:name="_bookmark56"/>
      <w:bookmarkEnd w:id="125"/>
      <w:bookmarkStart w:id="126" w:name="Design Specifications of Connections"/>
      <w:bookmarkEnd w:id="126"/>
      <w:r>
        <w:rPr>
          <w:rFonts w:hint="default" w:ascii="Times New Roman" w:hAnsi="Times New Roman" w:cs="Times New Roman"/>
          <w:b w:val="0"/>
          <w:bCs w:val="0"/>
          <w:sz w:val="24"/>
          <w:szCs w:val="24"/>
        </w:rPr>
        <w:t xml:space="preserve">Figure 13: Project </w:t>
      </w:r>
      <w:r>
        <w:rPr>
          <w:rFonts w:hint="default" w:ascii="Times New Roman" w:hAnsi="Times New Roman" w:cs="Times New Roman"/>
          <w:b w:val="0"/>
          <w:bCs w:val="0"/>
          <w:spacing w:val="-3"/>
          <w:sz w:val="24"/>
          <w:szCs w:val="24"/>
        </w:rPr>
        <w:t xml:space="preserve">Flowchart </w:t>
      </w:r>
      <w:r>
        <w:rPr>
          <w:rFonts w:hint="default" w:ascii="Times New Roman" w:hAnsi="Times New Roman" w:cs="Times New Roman"/>
          <w:b w:val="0"/>
          <w:bCs w:val="0"/>
          <w:sz w:val="24"/>
          <w:szCs w:val="24"/>
        </w:rPr>
        <w:t>&amp; Serial communication</w:t>
      </w:r>
    </w:p>
    <w:p>
      <w:pPr>
        <w:rPr>
          <w:rFonts w:hint="default"/>
        </w:rPr>
      </w:pPr>
    </w:p>
    <w:p>
      <w:pPr>
        <w:rPr>
          <w:rFonts w:hint="default"/>
        </w:rPr>
      </w:pPr>
    </w:p>
    <w:p>
      <w:pPr>
        <w:pStyle w:val="3"/>
        <w:numPr>
          <w:ilvl w:val="1"/>
          <w:numId w:val="5"/>
        </w:numPr>
        <w:tabs>
          <w:tab w:val="left" w:pos="935"/>
          <w:tab w:val="left" w:pos="936"/>
        </w:tabs>
        <w:spacing w:before="43" w:after="0" w:line="240" w:lineRule="auto"/>
        <w:ind w:left="935" w:right="0" w:hanging="736"/>
        <w:jc w:val="left"/>
        <w:rPr>
          <w:rFonts w:hint="default" w:ascii="Times New Roman" w:hAnsi="Times New Roman" w:cs="Times New Roman"/>
        </w:rPr>
      </w:pPr>
      <w:r>
        <w:rPr>
          <w:rFonts w:hint="default" w:ascii="Times New Roman" w:hAnsi="Times New Roman" w:cs="Times New Roman"/>
        </w:rPr>
        <w:t>Design Specifications of</w:t>
      </w:r>
      <w:r>
        <w:rPr>
          <w:rFonts w:hint="default" w:ascii="Times New Roman" w:hAnsi="Times New Roman" w:cs="Times New Roman"/>
          <w:spacing w:val="19"/>
        </w:rPr>
        <w:t xml:space="preserve"> </w:t>
      </w:r>
      <w:r>
        <w:rPr>
          <w:rFonts w:hint="default" w:ascii="Times New Roman" w:hAnsi="Times New Roman" w:cs="Times New Roman"/>
        </w:rPr>
        <w:t>Connections</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Use  Firebаse,  LСD,  sоftwаre  рrоgrаm  seriаl  librаries  fоr  Рiс  соntrоller.</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By  Соnneсting  sensоrs  tо  аnаlоg  (А1)  enter  рin  оf  соntrоller.</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Соnneсt  NоdeMСU  mоdule  Rx  аnd  Tx  tо  Tx  аnd  Rx  рin  оf  соntrоller.</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Соnneсt  LСD  рins  tо  virtuаl  оuрut  рins  1  tо  five  аnd  11,  12.</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Digitаl  оut  рin  thirteen  tо  ULN  IС  (Relаy  driver).</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Use  flаsh  disрlаy  in  аndrоid  арр.</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Саrd  view  fоr  interest  disрlаy.</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Use  leсhо  librаry  аnd  grарh  view.</w:t>
      </w:r>
    </w:p>
    <w:p>
      <w:pPr>
        <w:pStyle w:val="16"/>
        <w:numPr>
          <w:ilvl w:val="0"/>
          <w:numId w:val="0"/>
        </w:numPr>
        <w:tabs>
          <w:tab w:val="left" w:pos="786"/>
        </w:tabs>
        <w:spacing w:before="211" w:after="0" w:line="240" w:lineRule="auto"/>
        <w:ind w:left="547" w:leftChars="0" w:right="0" w:rightChars="0"/>
        <w:jc w:val="left"/>
        <w:rPr>
          <w:rFonts w:hint="default" w:ascii="Times New Roman" w:hAnsi="Times New Roman" w:cs="Times New Roman"/>
          <w:sz w:val="24"/>
        </w:rPr>
      </w:pPr>
      <w:r>
        <w:rPr>
          <w:rFonts w:hint="default" w:ascii="Times New Roman" w:hAnsi="Times New Roman"/>
          <w:sz w:val="24"/>
        </w:rPr>
        <w:t>•</w:t>
      </w:r>
      <w:r>
        <w:rPr>
          <w:rFonts w:hint="default" w:ascii="Times New Roman" w:hAnsi="Times New Roman"/>
          <w:sz w:val="24"/>
          <w:lang w:val="en-US"/>
        </w:rPr>
        <w:tab/>
      </w:r>
      <w:r>
        <w:rPr>
          <w:rFonts w:hint="default" w:ascii="Times New Roman" w:hAnsi="Times New Roman"/>
          <w:sz w:val="24"/>
        </w:rPr>
        <w:t>Use  vоlley  librаry  аnd  Firebаse  librаry.</w:t>
      </w:r>
    </w:p>
    <w:p>
      <w:pPr>
        <w:spacing w:after="0" w:line="240" w:lineRule="auto"/>
        <w:jc w:val="left"/>
        <w:rPr>
          <w:rFonts w:hint="default" w:ascii="Times New Roman" w:hAnsi="Times New Roman" w:cs="Times New Roman"/>
          <w:sz w:val="24"/>
        </w:rPr>
        <w:sectPr>
          <w:pgSz w:w="11910" w:h="16840"/>
          <w:pgMar w:top="640" w:right="1020" w:bottom="1600" w:left="1020" w:header="452" w:footer="1379" w:gutter="0"/>
          <w:cols w:equalWidth="0" w:num="1">
            <w:col w:w="10370"/>
          </w:cols>
        </w:sectPr>
      </w:pPr>
    </w:p>
    <w:p>
      <w:pPr>
        <w:pStyle w:val="5"/>
        <w:rPr>
          <w:rFonts w:hint="default" w:ascii="Times New Roman" w:hAnsi="Times New Roman" w:cs="Times New Roman"/>
          <w:sz w:val="20"/>
        </w:rPr>
      </w:pPr>
    </w:p>
    <w:p>
      <w:pPr>
        <w:pStyle w:val="5"/>
        <w:spacing w:before="9"/>
        <w:rPr>
          <w:rFonts w:hint="default" w:ascii="Times New Roman" w:hAnsi="Times New Roman" w:cs="Times New Roman"/>
          <w:sz w:val="18"/>
        </w:rPr>
      </w:pPr>
    </w:p>
    <w:p>
      <w:pPr>
        <w:pStyle w:val="3"/>
        <w:numPr>
          <w:ilvl w:val="1"/>
          <w:numId w:val="5"/>
        </w:numPr>
        <w:tabs>
          <w:tab w:val="left" w:pos="935"/>
          <w:tab w:val="left" w:pos="936"/>
        </w:tabs>
        <w:spacing w:before="59" w:after="0" w:line="240" w:lineRule="auto"/>
        <w:ind w:left="935" w:right="0" w:hanging="736"/>
        <w:jc w:val="left"/>
        <w:rPr>
          <w:rFonts w:hint="default" w:ascii="Times New Roman" w:hAnsi="Times New Roman" w:cs="Times New Roman"/>
        </w:rPr>
      </w:pPr>
      <w:r>
        <w:rPr>
          <w:rFonts w:hint="default" w:ascii="Times New Roman" w:hAnsi="Times New Roman" w:cs="Times New Roman"/>
        </w:rPr>
        <w:t>Serial</w:t>
      </w:r>
      <w:r>
        <w:rPr>
          <w:rFonts w:hint="default" w:ascii="Times New Roman" w:hAnsi="Times New Roman" w:cs="Times New Roman"/>
          <w:spacing w:val="32"/>
        </w:rPr>
        <w:t xml:space="preserve"> </w:t>
      </w:r>
      <w:r>
        <w:rPr>
          <w:rFonts w:hint="default" w:ascii="Times New Roman" w:hAnsi="Times New Roman" w:cs="Times New Roman"/>
        </w:rPr>
        <w:t>communication</w:t>
      </w:r>
    </w:p>
    <w:p>
      <w:pPr>
        <w:pStyle w:val="5"/>
        <w:spacing w:before="162"/>
        <w:ind w:left="483"/>
        <w:rPr>
          <w:rFonts w:hint="default" w:ascii="Times New Roman" w:hAnsi="Times New Roman" w:cs="Times New Roman"/>
          <w:sz w:val="24"/>
          <w:szCs w:val="24"/>
          <w:lang w:val="en-IN"/>
        </w:rPr>
      </w:pPr>
      <w:r>
        <w:rPr>
          <w:rFonts w:hint="default" w:ascii="Times New Roman" w:hAnsi="Times New Roman" w:cs="Times New Roman"/>
          <w:sz w:val="24"/>
          <w:szCs w:val="24"/>
        </w:rPr>
        <w:t xml:space="preserve">Connection of pins to PIC controller and the NodeMCU is as </w:t>
      </w:r>
      <w:r>
        <w:rPr>
          <w:rFonts w:hint="default" w:ascii="Times New Roman" w:hAnsi="Times New Roman" w:cs="Times New Roman"/>
          <w:sz w:val="24"/>
          <w:szCs w:val="24"/>
          <w:lang w:val="en-IN"/>
        </w:rPr>
        <w:t xml:space="preserve">given </w:t>
      </w:r>
      <w:r>
        <w:rPr>
          <w:rFonts w:hint="default" w:ascii="Times New Roman" w:hAnsi="Times New Roman" w:cs="Times New Roman"/>
          <w:sz w:val="24"/>
          <w:szCs w:val="24"/>
        </w:rPr>
        <w:t>in table.</w:t>
      </w:r>
      <w:r>
        <w:rPr>
          <w:rFonts w:hint="default" w:ascii="Times New Roman" w:hAnsi="Times New Roman" w:cs="Times New Roman"/>
          <w:sz w:val="24"/>
          <w:szCs w:val="24"/>
          <w:lang w:val="en-IN"/>
        </w:rPr>
        <w:t xml:space="preserve"> [Table 1]</w:t>
      </w:r>
    </w:p>
    <w:p>
      <w:pPr>
        <w:pStyle w:val="5"/>
        <w:spacing w:before="9"/>
        <w:ind w:firstLine="720" w:firstLineChars="0"/>
        <w:rPr>
          <w:rFonts w:hint="default" w:ascii="Times New Roman" w:hAnsi="Times New Roman"/>
          <w:sz w:val="24"/>
          <w:szCs w:val="24"/>
        </w:rPr>
      </w:pPr>
      <w:r>
        <w:rPr>
          <w:rFonts w:hint="default" w:ascii="Times New Roman" w:hAnsi="Times New Roman"/>
          <w:sz w:val="24"/>
          <w:szCs w:val="24"/>
          <w:lang w:val="en-IN"/>
        </w:rPr>
        <w:t xml:space="preserve">In </w:t>
      </w:r>
      <w:r>
        <w:rPr>
          <w:rFonts w:hint="default" w:ascii="Times New Roman" w:hAnsi="Times New Roman"/>
          <w:sz w:val="24"/>
          <w:szCs w:val="24"/>
        </w:rPr>
        <w:t>dаtа  trаnsmissiоn,  seriаl  соmmuniсаtiоn  is  the  рrосess  оf  sending  dаtа  оne  bit  аt  а  time,  sequentiаlly,  оver  а  соmmuniсаtiоn  сhаnnel  оr  соmрuter  bus.  This  is  in  соntrаst  tо  раrаllel  соmmuniсаtiоn,  where  severаl  bits  аre  sent  аs  а  whоle,  оn  а  link  with  severаl  раrаllel  сhаnnels.</w:t>
      </w:r>
    </w:p>
    <w:p>
      <w:pPr>
        <w:pStyle w:val="5"/>
        <w:spacing w:before="9"/>
        <w:ind w:firstLine="720" w:firstLineChars="0"/>
        <w:rPr>
          <w:rFonts w:hint="default" w:ascii="Times New Roman" w:hAnsi="Times New Roman"/>
          <w:sz w:val="24"/>
          <w:szCs w:val="24"/>
        </w:rPr>
      </w:pPr>
    </w:p>
    <w:p>
      <w:pPr>
        <w:pStyle w:val="5"/>
        <w:spacing w:before="9"/>
        <w:ind w:firstLine="720" w:firstLineChars="0"/>
        <w:rPr>
          <w:rFonts w:hint="default" w:ascii="Times New Roman" w:hAnsi="Times New Roman"/>
          <w:sz w:val="24"/>
          <w:szCs w:val="24"/>
        </w:rPr>
      </w:pPr>
      <w:r>
        <w:rPr>
          <w:rFonts w:hint="default" w:ascii="Times New Roman" w:hAnsi="Times New Roman"/>
          <w:sz w:val="24"/>
          <w:szCs w:val="24"/>
        </w:rPr>
        <w:t xml:space="preserve">Seriаl  соmmuniсаtiоn  is  used  fоr  аll  lоng-hаul  соmmuniсаtiоn  аnd  mоst  соmрuter  netwоrks,  where  the  соst  оf  саble  аnd  synсhrоnizаtiоn  diffiсulties  mаke  раrаllel  соmmuniсаtiоn  imрrасtiсаl.  </w:t>
      </w:r>
    </w:p>
    <w:p>
      <w:pPr>
        <w:pStyle w:val="5"/>
        <w:spacing w:before="9"/>
        <w:ind w:firstLine="720" w:firstLineChars="0"/>
        <w:rPr>
          <w:rFonts w:hint="default" w:ascii="Times New Roman" w:hAnsi="Times New Roman"/>
          <w:sz w:val="24"/>
          <w:szCs w:val="24"/>
        </w:rPr>
      </w:pPr>
      <w:r>
        <w:rPr>
          <w:rFonts w:hint="default" w:ascii="Times New Roman" w:hAnsi="Times New Roman" w:eastAsia="sans-serif" w:cs="Times New Roman"/>
          <w:i w:val="0"/>
          <w:caps w:val="0"/>
          <w:color w:val="202122"/>
          <w:spacing w:val="0"/>
          <w:sz w:val="24"/>
          <w:szCs w:val="24"/>
          <w:shd w:val="clear" w:fill="FFFFFF"/>
        </w:rPr>
        <w:t> </w:t>
      </w:r>
      <w:r>
        <w:rPr>
          <w:rFonts w:hint="default" w:ascii="Times New Roman" w:hAnsi="Times New Roman" w:eastAsia="sans-serif"/>
          <w:i w:val="0"/>
          <w:caps w:val="0"/>
          <w:color w:val="202122"/>
          <w:spacing w:val="0"/>
          <w:sz w:val="24"/>
          <w:szCs w:val="24"/>
          <w:shd w:val="clear" w:fill="FFFFFF"/>
        </w:rPr>
        <w:t>Serial computer buses are becoming more common even at shorter distances, as improved signal integrity and transmission speeds in newer serial technologies have begun to outweigh the parallel bus's advantage of simplicity (no need for serializer and deserializer, or SerDes) and to outstrip its disadvantages (clock skew, interconnect density).</w:t>
      </w:r>
    </w:p>
    <w:p>
      <w:pPr>
        <w:pStyle w:val="5"/>
        <w:spacing w:before="9"/>
        <w:ind w:firstLine="720" w:firstLineChars="0"/>
        <w:rPr>
          <w:rFonts w:hint="default" w:ascii="Times New Roman" w:hAnsi="Times New Roman"/>
          <w:sz w:val="24"/>
          <w:szCs w:val="24"/>
        </w:rPr>
      </w:pPr>
    </w:p>
    <w:p>
      <w:pPr>
        <w:spacing w:before="0"/>
        <w:ind w:left="551" w:right="0" w:firstLine="0"/>
        <w:jc w:val="left"/>
        <w:rPr>
          <w:rFonts w:hint="default" w:ascii="Times New Roman" w:hAnsi="Times New Roman" w:cs="Times New Roman"/>
          <w:b/>
          <w:sz w:val="25"/>
        </w:rPr>
      </w:pPr>
      <w:r>
        <w:rPr>
          <w:rFonts w:hint="default" w:ascii="Times New Roman" w:hAnsi="Times New Roman" w:cs="Times New Roman"/>
          <w:b/>
          <w:sz w:val="24"/>
        </w:rPr>
        <w:t>Connections:</w:t>
      </w:r>
    </w:p>
    <w:p>
      <w:pPr>
        <w:pStyle w:val="5"/>
        <w:spacing w:before="162"/>
        <w:ind w:left="483" w:firstLine="715" w:firstLineChars="0"/>
        <w:rPr>
          <w:rFonts w:hint="default" w:ascii="Times New Roman" w:hAnsi="Times New Roman" w:cs="Times New Roman"/>
          <w:lang w:val="en-IN"/>
        </w:rPr>
      </w:pPr>
      <w:r>
        <w:rPr>
          <w:rFonts w:hint="default" w:ascii="Times New Roman" w:hAnsi="Times New Roman" w:cs="Times New Roman"/>
        </w:rPr>
        <w:t xml:space="preserve">Connection of pins to PIC controller and the NodeMCU is as </w:t>
      </w:r>
      <w:r>
        <w:rPr>
          <w:rFonts w:hint="default" w:ascii="Times New Roman" w:hAnsi="Times New Roman" w:cs="Times New Roman"/>
          <w:lang w:val="en-IN"/>
        </w:rPr>
        <w:t xml:space="preserve">given </w:t>
      </w:r>
      <w:r>
        <w:rPr>
          <w:rFonts w:hint="default" w:ascii="Times New Roman" w:hAnsi="Times New Roman" w:cs="Times New Roman"/>
        </w:rPr>
        <w:t>in table</w:t>
      </w:r>
      <w:r>
        <w:rPr>
          <w:rFonts w:hint="default" w:ascii="Times New Roman" w:hAnsi="Times New Roman" w:cs="Times New Roman"/>
          <w:lang w:val="en-IN"/>
        </w:rPr>
        <w:t xml:space="preserve"> As shown in table 1</w:t>
      </w:r>
      <w:r>
        <w:rPr>
          <w:rFonts w:hint="default" w:ascii="Times New Roman" w:hAnsi="Times New Roman" w:cs="Times New Roman"/>
        </w:rPr>
        <w:t>.</w:t>
      </w:r>
      <w:r>
        <w:rPr>
          <w:rFonts w:hint="default" w:ascii="Times New Roman" w:hAnsi="Times New Roman" w:cs="Times New Roman"/>
          <w:lang w:val="en-IN"/>
        </w:rPr>
        <w:t xml:space="preserve"> Serial communication takes place between pic microcontroller and NodeMCU. </w:t>
      </w:r>
    </w:p>
    <w:p>
      <w:pPr>
        <w:pStyle w:val="5"/>
        <w:spacing w:before="4"/>
        <w:ind w:left="720" w:leftChars="0" w:firstLine="720" w:firstLineChars="0"/>
        <w:rPr>
          <w:rFonts w:hint="default" w:ascii="Times New Roman" w:hAnsi="Times New Roman" w:cs="Times New Roman"/>
          <w:b/>
          <w:sz w:val="25"/>
        </w:rPr>
      </w:pPr>
    </w:p>
    <w:tbl>
      <w:tblPr>
        <w:tblStyle w:val="13"/>
        <w:tblW w:w="0" w:type="auto"/>
        <w:tblInd w:w="39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7"/>
        <w:gridCol w:w="13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777" w:type="dxa"/>
          </w:tcPr>
          <w:p>
            <w:pPr>
              <w:pStyle w:val="17"/>
              <w:spacing w:line="254" w:lineRule="exact"/>
              <w:ind w:left="98" w:right="90"/>
              <w:jc w:val="center"/>
              <w:rPr>
                <w:rFonts w:hint="default" w:ascii="Times New Roman" w:hAnsi="Times New Roman" w:cs="Times New Roman"/>
                <w:sz w:val="24"/>
              </w:rPr>
            </w:pPr>
            <w:r>
              <w:rPr>
                <w:rFonts w:hint="default" w:ascii="Times New Roman" w:hAnsi="Times New Roman" w:cs="Times New Roman"/>
                <w:w w:val="105"/>
                <w:sz w:val="24"/>
              </w:rPr>
              <w:t>PIC</w:t>
            </w:r>
          </w:p>
        </w:tc>
        <w:tc>
          <w:tcPr>
            <w:tcW w:w="1331" w:type="dxa"/>
          </w:tcPr>
          <w:p>
            <w:pPr>
              <w:pStyle w:val="17"/>
              <w:spacing w:line="254" w:lineRule="exact"/>
              <w:ind w:left="82" w:right="73"/>
              <w:jc w:val="center"/>
              <w:rPr>
                <w:rFonts w:hint="default" w:ascii="Times New Roman" w:hAnsi="Times New Roman" w:cs="Times New Roman"/>
                <w:sz w:val="24"/>
              </w:rPr>
            </w:pPr>
            <w:r>
              <w:rPr>
                <w:rFonts w:hint="default" w:ascii="Times New Roman" w:hAnsi="Times New Roman" w:cs="Times New Roman"/>
                <w:sz w:val="24"/>
              </w:rPr>
              <w:t>NodeMCU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777" w:type="dxa"/>
          </w:tcPr>
          <w:p>
            <w:pPr>
              <w:pStyle w:val="17"/>
              <w:spacing w:line="254" w:lineRule="exact"/>
              <w:ind w:left="98" w:right="90"/>
              <w:jc w:val="center"/>
              <w:rPr>
                <w:rFonts w:hint="default" w:ascii="Times New Roman" w:hAnsi="Times New Roman" w:cs="Times New Roman"/>
                <w:sz w:val="24"/>
              </w:rPr>
            </w:pPr>
            <w:r>
              <w:rPr>
                <w:rFonts w:hint="default" w:ascii="Times New Roman" w:hAnsi="Times New Roman" w:cs="Times New Roman"/>
                <w:w w:val="110"/>
                <w:sz w:val="24"/>
              </w:rPr>
              <w:t>VCC</w:t>
            </w:r>
          </w:p>
        </w:tc>
        <w:tc>
          <w:tcPr>
            <w:tcW w:w="1331" w:type="dxa"/>
          </w:tcPr>
          <w:p>
            <w:pPr>
              <w:pStyle w:val="17"/>
              <w:spacing w:line="254" w:lineRule="exact"/>
              <w:ind w:left="81" w:right="73"/>
              <w:jc w:val="center"/>
              <w:rPr>
                <w:rFonts w:hint="default" w:ascii="Times New Roman" w:hAnsi="Times New Roman" w:cs="Times New Roman"/>
                <w:sz w:val="24"/>
              </w:rPr>
            </w:pPr>
            <w:r>
              <w:rPr>
                <w:rFonts w:hint="default" w:ascii="Times New Roman" w:hAnsi="Times New Roman" w:cs="Times New Roman"/>
                <w:sz w:val="24"/>
              </w:rPr>
              <w:t>CHPD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777" w:type="dxa"/>
          </w:tcPr>
          <w:p>
            <w:pPr>
              <w:pStyle w:val="17"/>
              <w:spacing w:line="254" w:lineRule="exact"/>
              <w:ind w:left="98" w:right="90"/>
              <w:jc w:val="center"/>
              <w:rPr>
                <w:rFonts w:hint="default" w:ascii="Times New Roman" w:hAnsi="Times New Roman" w:cs="Times New Roman"/>
                <w:sz w:val="24"/>
              </w:rPr>
            </w:pPr>
            <w:r>
              <w:rPr>
                <w:rFonts w:hint="default" w:ascii="Times New Roman" w:hAnsi="Times New Roman" w:cs="Times New Roman"/>
                <w:sz w:val="24"/>
              </w:rPr>
              <w:t>GND</w:t>
            </w:r>
          </w:p>
        </w:tc>
        <w:tc>
          <w:tcPr>
            <w:tcW w:w="1331" w:type="dxa"/>
          </w:tcPr>
          <w:p>
            <w:pPr>
              <w:pStyle w:val="17"/>
              <w:spacing w:line="254" w:lineRule="exact"/>
              <w:ind w:left="81" w:right="73"/>
              <w:jc w:val="center"/>
              <w:rPr>
                <w:rFonts w:hint="default" w:ascii="Times New Roman" w:hAnsi="Times New Roman" w:cs="Times New Roman"/>
                <w:sz w:val="24"/>
              </w:rPr>
            </w:pPr>
            <w:r>
              <w:rPr>
                <w:rFonts w:hint="default" w:ascii="Times New Roman" w:hAnsi="Times New Roman" w:cs="Times New Roman"/>
                <w:sz w:val="24"/>
              </w:rPr>
              <w:t>GND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777" w:type="dxa"/>
          </w:tcPr>
          <w:p>
            <w:pPr>
              <w:pStyle w:val="17"/>
              <w:spacing w:line="254" w:lineRule="exact"/>
              <w:ind w:left="98" w:right="90"/>
              <w:jc w:val="center"/>
              <w:rPr>
                <w:rFonts w:hint="default" w:ascii="Times New Roman" w:hAnsi="Times New Roman" w:cs="Times New Roman"/>
                <w:sz w:val="24"/>
              </w:rPr>
            </w:pPr>
            <w:r>
              <w:rPr>
                <w:rFonts w:hint="default" w:ascii="Times New Roman" w:hAnsi="Times New Roman" w:cs="Times New Roman"/>
                <w:sz w:val="24"/>
              </w:rPr>
              <w:t>3.3V</w:t>
            </w:r>
          </w:p>
        </w:tc>
        <w:tc>
          <w:tcPr>
            <w:tcW w:w="1331" w:type="dxa"/>
          </w:tcPr>
          <w:p>
            <w:pPr>
              <w:pStyle w:val="17"/>
              <w:spacing w:line="254" w:lineRule="exact"/>
              <w:ind w:left="81" w:right="73"/>
              <w:jc w:val="center"/>
              <w:rPr>
                <w:rFonts w:hint="default" w:ascii="Times New Roman" w:hAnsi="Times New Roman" w:cs="Times New Roman"/>
                <w:sz w:val="24"/>
              </w:rPr>
            </w:pPr>
            <w:r>
              <w:rPr>
                <w:rFonts w:hint="default" w:ascii="Times New Roman" w:hAnsi="Times New Roman" w:cs="Times New Roman"/>
                <w:w w:val="110"/>
                <w:sz w:val="24"/>
              </w:rPr>
              <w:t>VCC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777" w:type="dxa"/>
          </w:tcPr>
          <w:p>
            <w:pPr>
              <w:pStyle w:val="17"/>
              <w:spacing w:line="254" w:lineRule="exact"/>
              <w:ind w:left="98" w:right="90"/>
              <w:jc w:val="center"/>
              <w:rPr>
                <w:rFonts w:hint="default" w:ascii="Times New Roman" w:hAnsi="Times New Roman" w:cs="Times New Roman"/>
                <w:sz w:val="24"/>
              </w:rPr>
            </w:pPr>
            <w:r>
              <w:rPr>
                <w:rFonts w:hint="default" w:ascii="Times New Roman" w:hAnsi="Times New Roman" w:cs="Times New Roman"/>
                <w:w w:val="110"/>
                <w:sz w:val="24"/>
              </w:rPr>
              <w:t>VCC</w:t>
            </w:r>
          </w:p>
        </w:tc>
        <w:tc>
          <w:tcPr>
            <w:tcW w:w="1331" w:type="dxa"/>
          </w:tcPr>
          <w:p>
            <w:pPr>
              <w:pStyle w:val="17"/>
              <w:spacing w:line="254" w:lineRule="exact"/>
              <w:ind w:left="81" w:right="73"/>
              <w:jc w:val="center"/>
              <w:rPr>
                <w:rFonts w:hint="default" w:ascii="Times New Roman" w:hAnsi="Times New Roman" w:cs="Times New Roman"/>
                <w:sz w:val="24"/>
              </w:rPr>
            </w:pPr>
            <w:r>
              <w:rPr>
                <w:rFonts w:hint="default" w:ascii="Times New Roman" w:hAnsi="Times New Roman" w:cs="Times New Roman"/>
                <w:sz w:val="24"/>
              </w:rPr>
              <w:t>Reset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777" w:type="dxa"/>
          </w:tcPr>
          <w:p>
            <w:pPr>
              <w:pStyle w:val="17"/>
              <w:spacing w:line="254" w:lineRule="exact"/>
              <w:ind w:left="98" w:right="90"/>
              <w:jc w:val="center"/>
              <w:rPr>
                <w:rFonts w:hint="default" w:ascii="Times New Roman" w:hAnsi="Times New Roman" w:cs="Times New Roman"/>
                <w:sz w:val="24"/>
              </w:rPr>
            </w:pPr>
            <w:r>
              <w:rPr>
                <w:rFonts w:hint="default" w:ascii="Times New Roman" w:hAnsi="Times New Roman" w:cs="Times New Roman"/>
                <w:sz w:val="24"/>
              </w:rPr>
              <w:t>Rx</w:t>
            </w:r>
          </w:p>
        </w:tc>
        <w:tc>
          <w:tcPr>
            <w:tcW w:w="1331" w:type="dxa"/>
          </w:tcPr>
          <w:p>
            <w:pPr>
              <w:pStyle w:val="17"/>
              <w:spacing w:line="254" w:lineRule="exact"/>
              <w:ind w:left="81" w:right="73"/>
              <w:jc w:val="center"/>
              <w:rPr>
                <w:rFonts w:hint="default" w:ascii="Times New Roman" w:hAnsi="Times New Roman" w:cs="Times New Roman"/>
                <w:sz w:val="24"/>
              </w:rPr>
            </w:pPr>
            <w:r>
              <w:rPr>
                <w:rFonts w:hint="default" w:ascii="Times New Roman" w:hAnsi="Times New Roman" w:cs="Times New Roman"/>
                <w:w w:val="110"/>
                <w:sz w:val="24"/>
              </w:rPr>
              <w:t>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777" w:type="dxa"/>
          </w:tcPr>
          <w:p>
            <w:pPr>
              <w:pStyle w:val="17"/>
              <w:spacing w:line="254" w:lineRule="exact"/>
              <w:ind w:left="97" w:right="90"/>
              <w:jc w:val="center"/>
              <w:rPr>
                <w:rFonts w:hint="default" w:ascii="Times New Roman" w:hAnsi="Times New Roman" w:cs="Times New Roman"/>
                <w:sz w:val="24"/>
              </w:rPr>
            </w:pPr>
            <w:r>
              <w:rPr>
                <w:rFonts w:hint="default" w:ascii="Times New Roman" w:hAnsi="Times New Roman" w:cs="Times New Roman"/>
                <w:w w:val="110"/>
                <w:sz w:val="24"/>
              </w:rPr>
              <w:t>Tx</w:t>
            </w:r>
          </w:p>
        </w:tc>
        <w:tc>
          <w:tcPr>
            <w:tcW w:w="1331" w:type="dxa"/>
          </w:tcPr>
          <w:p>
            <w:pPr>
              <w:pStyle w:val="17"/>
              <w:spacing w:line="254" w:lineRule="exact"/>
              <w:ind w:left="81" w:right="73"/>
              <w:jc w:val="center"/>
              <w:rPr>
                <w:rFonts w:hint="default" w:ascii="Times New Roman" w:hAnsi="Times New Roman" w:cs="Times New Roman"/>
                <w:sz w:val="24"/>
              </w:rPr>
            </w:pPr>
            <w:r>
              <w:rPr>
                <w:rFonts w:hint="default" w:ascii="Times New Roman" w:hAnsi="Times New Roman" w:cs="Times New Roman"/>
                <w:sz w:val="24"/>
              </w:rPr>
              <w:t>Rx</w:t>
            </w:r>
          </w:p>
        </w:tc>
      </w:tr>
    </w:tbl>
    <w:p>
      <w:pPr>
        <w:pStyle w:val="5"/>
        <w:spacing w:before="3"/>
        <w:rPr>
          <w:rFonts w:hint="default" w:ascii="Times New Roman" w:hAnsi="Times New Roman" w:cs="Times New Roman"/>
          <w:b/>
          <w:sz w:val="9"/>
        </w:rPr>
      </w:pPr>
    </w:p>
    <w:p>
      <w:pPr>
        <w:pStyle w:val="5"/>
        <w:spacing w:before="60"/>
        <w:ind w:left="100" w:right="397"/>
        <w:jc w:val="center"/>
        <w:rPr>
          <w:rFonts w:hint="default" w:ascii="Times New Roman" w:hAnsi="Times New Roman" w:cs="Times New Roman"/>
        </w:rPr>
      </w:pPr>
      <w:r>
        <w:rPr>
          <w:rFonts w:hint="default" w:ascii="Times New Roman" w:hAnsi="Times New Roman" w:cs="Times New Roman"/>
        </w:rPr>
        <w:t>Table  1: Connections</w:t>
      </w: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spacing w:before="5"/>
        <w:rPr>
          <w:rFonts w:hint="default" w:ascii="Times New Roman" w:hAnsi="Times New Roman" w:cs="Times New Roman"/>
          <w:sz w:val="16"/>
        </w:rPr>
      </w:pPr>
    </w:p>
    <w:p>
      <w:pPr>
        <w:tabs>
          <w:tab w:val="left" w:pos="2962"/>
        </w:tabs>
        <w:spacing w:before="22"/>
        <w:ind w:right="0"/>
        <w:jc w:val="center"/>
        <w:rPr>
          <w:rFonts w:hint="default" w:ascii="Times New Roman" w:hAnsi="Times New Roman" w:cs="Times New Roman"/>
          <w:b/>
          <w:sz w:val="49"/>
        </w:rPr>
      </w:pPr>
      <w:r>
        <w:rPr>
          <w:rFonts w:hint="default" w:ascii="Times New Roman" w:hAnsi="Times New Roman" w:cs="Times New Roman"/>
          <w:b/>
          <w:spacing w:val="-7"/>
          <w:sz w:val="49"/>
        </w:rPr>
        <w:t xml:space="preserve">RESULTS </w:t>
      </w:r>
      <w:r>
        <w:rPr>
          <w:rFonts w:hint="default" w:ascii="Times New Roman" w:hAnsi="Times New Roman" w:cs="Times New Roman"/>
          <w:b/>
          <w:sz w:val="49"/>
        </w:rPr>
        <w:t>&amp;  DISCUSSIONS</w:t>
      </w:r>
    </w:p>
    <w:p>
      <w:pPr>
        <w:spacing w:after="0"/>
        <w:jc w:val="left"/>
        <w:rPr>
          <w:rFonts w:hint="default" w:ascii="Times New Roman" w:hAnsi="Times New Roman" w:cs="Times New Roman"/>
          <w:sz w:val="49"/>
        </w:rPr>
        <w:sectPr>
          <w:pgSz w:w="11910" w:h="16840"/>
          <w:pgMar w:top="640" w:right="1020" w:bottom="1600" w:left="1020" w:header="452" w:footer="1379" w:gutter="0"/>
          <w:cols w:equalWidth="0" w:num="1">
            <w:col w:w="10370"/>
          </w:cols>
        </w:sectPr>
      </w:pPr>
    </w:p>
    <w:p>
      <w:pPr>
        <w:pStyle w:val="5"/>
        <w:rPr>
          <w:rFonts w:hint="default" w:ascii="Times New Roman" w:hAnsi="Times New Roman" w:cs="Times New Roman"/>
          <w:b/>
          <w:sz w:val="20"/>
        </w:rPr>
      </w:pPr>
    </w:p>
    <w:p>
      <w:pPr>
        <w:pStyle w:val="5"/>
        <w:spacing w:before="11"/>
        <w:rPr>
          <w:rFonts w:hint="default" w:ascii="Times New Roman" w:hAnsi="Times New Roman" w:cs="Times New Roman"/>
          <w:b/>
          <w:sz w:val="19"/>
        </w:rPr>
      </w:pPr>
    </w:p>
    <w:p>
      <w:pPr>
        <w:pStyle w:val="2"/>
        <w:numPr>
          <w:ilvl w:val="0"/>
          <w:numId w:val="5"/>
        </w:numPr>
        <w:tabs>
          <w:tab w:val="left" w:pos="780"/>
          <w:tab w:val="left" w:pos="782"/>
        </w:tabs>
        <w:spacing w:before="46" w:after="0" w:line="240" w:lineRule="auto"/>
        <w:ind w:left="781" w:right="0" w:hanging="582"/>
        <w:jc w:val="left"/>
        <w:rPr>
          <w:rFonts w:hint="default" w:ascii="Times New Roman" w:hAnsi="Times New Roman" w:cs="Times New Roman"/>
        </w:rPr>
      </w:pPr>
      <w:bookmarkStart w:id="127" w:name="_bookmark59"/>
      <w:bookmarkEnd w:id="127"/>
      <w:bookmarkStart w:id="128" w:name="_bookmark59"/>
      <w:bookmarkEnd w:id="128"/>
      <w:bookmarkStart w:id="129" w:name="RESULTS &amp; DISCUSSIONS OF THE PROJECT"/>
      <w:bookmarkEnd w:id="129"/>
      <w:r>
        <w:rPr>
          <w:rFonts w:hint="default" w:ascii="Times New Roman" w:hAnsi="Times New Roman" w:cs="Times New Roman"/>
          <w:spacing w:val="-5"/>
          <w:w w:val="105"/>
        </w:rPr>
        <w:t xml:space="preserve">RESULTS </w:t>
      </w:r>
      <w:r>
        <w:rPr>
          <w:rFonts w:hint="default" w:ascii="Times New Roman" w:hAnsi="Times New Roman" w:cs="Times New Roman"/>
          <w:w w:val="105"/>
        </w:rPr>
        <w:t>&amp; DISCUSSIONS OF THE</w:t>
      </w:r>
      <w:r>
        <w:rPr>
          <w:rFonts w:hint="default" w:ascii="Times New Roman" w:hAnsi="Times New Roman" w:cs="Times New Roman"/>
          <w:spacing w:val="5"/>
          <w:w w:val="105"/>
        </w:rPr>
        <w:t xml:space="preserve"> </w:t>
      </w:r>
      <w:r>
        <w:rPr>
          <w:rFonts w:hint="default" w:ascii="Times New Roman" w:hAnsi="Times New Roman" w:cs="Times New Roman"/>
          <w:w w:val="105"/>
        </w:rPr>
        <w:t>PROJECT</w:t>
      </w:r>
    </w:p>
    <w:p>
      <w:pPr>
        <w:pStyle w:val="5"/>
        <w:spacing w:before="260" w:line="254" w:lineRule="auto"/>
        <w:ind w:left="200" w:right="416" w:firstLine="283"/>
        <w:jc w:val="both"/>
        <w:rPr>
          <w:rFonts w:hint="default" w:ascii="Times New Roman" w:hAnsi="Times New Roman" w:cs="Times New Roman"/>
        </w:rPr>
      </w:pPr>
      <w:r>
        <w:rPr>
          <w:rFonts w:hint="default" w:ascii="Times New Roman" w:hAnsi="Times New Roman" w:cs="Times New Roman"/>
        </w:rPr>
        <w:t xml:space="preserve">Once </w:t>
      </w:r>
      <w:r>
        <w:rPr>
          <w:rFonts w:hint="default" w:ascii="Times New Roman" w:hAnsi="Times New Roman" w:cs="Times New Roman"/>
          <w:spacing w:val="-4"/>
        </w:rPr>
        <w:t xml:space="preserve">we </w:t>
      </w:r>
      <w:r>
        <w:rPr>
          <w:rFonts w:hint="default" w:ascii="Times New Roman" w:hAnsi="Times New Roman" w:cs="Times New Roman"/>
        </w:rPr>
        <w:t xml:space="preserve">activate the mains, the gadget will start. All electric gadget might </w:t>
      </w:r>
      <w:r>
        <w:rPr>
          <w:rFonts w:hint="default" w:ascii="Times New Roman" w:hAnsi="Times New Roman" w:cs="Times New Roman"/>
          <w:spacing w:val="3"/>
        </w:rPr>
        <w:t xml:space="preserve">be </w:t>
      </w:r>
      <w:r>
        <w:rPr>
          <w:rFonts w:hint="default" w:ascii="Times New Roman" w:hAnsi="Times New Roman" w:cs="Times New Roman"/>
        </w:rPr>
        <w:t>on and the contemporary</w:t>
      </w:r>
      <w:r>
        <w:rPr>
          <w:rFonts w:hint="default" w:ascii="Times New Roman" w:hAnsi="Times New Roman" w:cs="Times New Roman"/>
          <w:spacing w:val="-29"/>
        </w:rPr>
        <w:t xml:space="preserve"> </w:t>
      </w:r>
      <w:r>
        <w:rPr>
          <w:rFonts w:hint="default" w:ascii="Times New Roman" w:hAnsi="Times New Roman" w:cs="Times New Roman"/>
        </w:rPr>
        <w:t>sinter</w:t>
      </w:r>
      <w:r>
        <w:rPr>
          <w:rFonts w:hint="default" w:ascii="Times New Roman" w:hAnsi="Times New Roman" w:cs="Times New Roman"/>
          <w:spacing w:val="-29"/>
        </w:rPr>
        <w:t xml:space="preserve"> </w:t>
      </w:r>
      <w:r>
        <w:rPr>
          <w:rFonts w:hint="default" w:ascii="Times New Roman" w:hAnsi="Times New Roman" w:cs="Times New Roman"/>
        </w:rPr>
        <w:t>will</w:t>
      </w:r>
      <w:r>
        <w:rPr>
          <w:rFonts w:hint="default" w:ascii="Times New Roman" w:hAnsi="Times New Roman" w:cs="Times New Roman"/>
          <w:spacing w:val="-29"/>
        </w:rPr>
        <w:t xml:space="preserve"> </w:t>
      </w:r>
      <w:r>
        <w:rPr>
          <w:rFonts w:hint="default" w:ascii="Times New Roman" w:hAnsi="Times New Roman" w:cs="Times New Roman"/>
        </w:rPr>
        <w:t>sense</w:t>
      </w:r>
      <w:r>
        <w:rPr>
          <w:rFonts w:hint="default" w:ascii="Times New Roman" w:hAnsi="Times New Roman" w:cs="Times New Roman"/>
          <w:spacing w:val="-29"/>
        </w:rPr>
        <w:t xml:space="preserve"> </w:t>
      </w:r>
      <w:r>
        <w:rPr>
          <w:rFonts w:hint="default" w:ascii="Times New Roman" w:hAnsi="Times New Roman" w:cs="Times New Roman"/>
        </w:rPr>
        <w:t>the</w:t>
      </w:r>
      <w:r>
        <w:rPr>
          <w:rFonts w:hint="default" w:ascii="Times New Roman" w:hAnsi="Times New Roman" w:cs="Times New Roman"/>
          <w:spacing w:val="-29"/>
        </w:rPr>
        <w:t xml:space="preserve"> </w:t>
      </w:r>
      <w:r>
        <w:rPr>
          <w:rFonts w:hint="default" w:ascii="Times New Roman" w:hAnsi="Times New Roman" w:cs="Times New Roman"/>
        </w:rPr>
        <w:t>contemporary</w:t>
      </w:r>
      <w:r>
        <w:rPr>
          <w:rFonts w:hint="default" w:ascii="Times New Roman" w:hAnsi="Times New Roman" w:cs="Times New Roman"/>
          <w:spacing w:val="-29"/>
        </w:rPr>
        <w:t xml:space="preserve"> </w:t>
      </w:r>
      <w:r>
        <w:rPr>
          <w:rFonts w:hint="default" w:ascii="Times New Roman" w:hAnsi="Times New Roman" w:cs="Times New Roman"/>
        </w:rPr>
        <w:t>in</w:t>
      </w:r>
      <w:r>
        <w:rPr>
          <w:rFonts w:hint="default" w:ascii="Times New Roman" w:hAnsi="Times New Roman" w:cs="Times New Roman"/>
          <w:spacing w:val="-29"/>
        </w:rPr>
        <w:t xml:space="preserve"> </w:t>
      </w:r>
      <w:r>
        <w:rPr>
          <w:rFonts w:hint="default" w:ascii="Times New Roman" w:hAnsi="Times New Roman" w:cs="Times New Roman"/>
        </w:rPr>
        <w:t>analog</w:t>
      </w:r>
      <w:r>
        <w:rPr>
          <w:rFonts w:hint="default" w:ascii="Times New Roman" w:hAnsi="Times New Roman" w:cs="Times New Roman"/>
          <w:spacing w:val="-29"/>
        </w:rPr>
        <w:t xml:space="preserve"> </w:t>
      </w:r>
      <w:r>
        <w:rPr>
          <w:rFonts w:hint="default" w:ascii="Times New Roman" w:hAnsi="Times New Roman" w:cs="Times New Roman"/>
        </w:rPr>
        <w:t>form.</w:t>
      </w:r>
      <w:r>
        <w:rPr>
          <w:rFonts w:hint="default" w:ascii="Times New Roman" w:hAnsi="Times New Roman" w:cs="Times New Roman"/>
          <w:spacing w:val="-10"/>
        </w:rPr>
        <w:t xml:space="preserve"> We</w:t>
      </w:r>
      <w:r>
        <w:rPr>
          <w:rFonts w:hint="default" w:ascii="Times New Roman" w:hAnsi="Times New Roman" w:cs="Times New Roman"/>
          <w:spacing w:val="-29"/>
        </w:rPr>
        <w:t xml:space="preserve"> </w:t>
      </w:r>
      <w:r>
        <w:rPr>
          <w:rFonts w:hint="default" w:ascii="Times New Roman" w:hAnsi="Times New Roman" w:cs="Times New Roman"/>
        </w:rPr>
        <w:t>can</w:t>
      </w:r>
      <w:r>
        <w:rPr>
          <w:rFonts w:hint="default" w:ascii="Times New Roman" w:hAnsi="Times New Roman" w:cs="Times New Roman"/>
          <w:spacing w:val="-28"/>
        </w:rPr>
        <w:t xml:space="preserve"> </w:t>
      </w:r>
      <w:r>
        <w:rPr>
          <w:rFonts w:hint="default" w:ascii="Times New Roman" w:hAnsi="Times New Roman" w:cs="Times New Roman"/>
        </w:rPr>
        <w:t>put</w:t>
      </w:r>
      <w:r>
        <w:rPr>
          <w:rFonts w:hint="default" w:ascii="Times New Roman" w:hAnsi="Times New Roman" w:cs="Times New Roman"/>
          <w:spacing w:val="-29"/>
        </w:rPr>
        <w:t xml:space="preserve"> </w:t>
      </w:r>
      <w:r>
        <w:rPr>
          <w:rFonts w:hint="default" w:ascii="Times New Roman" w:hAnsi="Times New Roman" w:cs="Times New Roman"/>
        </w:rPr>
        <w:t>up</w:t>
      </w:r>
      <w:r>
        <w:rPr>
          <w:rFonts w:hint="default" w:ascii="Times New Roman" w:hAnsi="Times New Roman" w:cs="Times New Roman"/>
          <w:spacing w:val="-29"/>
        </w:rPr>
        <w:t xml:space="preserve"> </w:t>
      </w:r>
      <w:r>
        <w:rPr>
          <w:rFonts w:hint="default" w:ascii="Times New Roman" w:hAnsi="Times New Roman" w:cs="Times New Roman"/>
        </w:rPr>
        <w:t>it</w:t>
      </w:r>
      <w:r>
        <w:rPr>
          <w:rFonts w:hint="default" w:ascii="Times New Roman" w:hAnsi="Times New Roman" w:cs="Times New Roman"/>
          <w:spacing w:val="-29"/>
        </w:rPr>
        <w:t xml:space="preserve"> </w:t>
      </w:r>
      <w:r>
        <w:rPr>
          <w:rFonts w:hint="default" w:ascii="Times New Roman" w:hAnsi="Times New Roman" w:cs="Times New Roman"/>
        </w:rPr>
        <w:t>to</w:t>
      </w:r>
      <w:r>
        <w:rPr>
          <w:rFonts w:hint="default" w:ascii="Times New Roman" w:hAnsi="Times New Roman" w:cs="Times New Roman"/>
          <w:spacing w:val="-29"/>
        </w:rPr>
        <w:t xml:space="preserve"> </w:t>
      </w:r>
      <w:r>
        <w:rPr>
          <w:rFonts w:hint="default" w:ascii="Times New Roman" w:hAnsi="Times New Roman" w:cs="Times New Roman"/>
        </w:rPr>
        <w:t>the</w:t>
      </w:r>
      <w:r>
        <w:rPr>
          <w:rFonts w:hint="default" w:ascii="Times New Roman" w:hAnsi="Times New Roman" w:cs="Times New Roman"/>
          <w:spacing w:val="-29"/>
        </w:rPr>
        <w:t xml:space="preserve"> </w:t>
      </w:r>
      <w:r>
        <w:rPr>
          <w:rFonts w:hint="default" w:ascii="Times New Roman" w:hAnsi="Times New Roman" w:cs="Times New Roman"/>
        </w:rPr>
        <w:t>picture. Pic</w:t>
      </w:r>
      <w:r>
        <w:rPr>
          <w:rFonts w:hint="default" w:ascii="Times New Roman" w:hAnsi="Times New Roman" w:cs="Times New Roman"/>
          <w:spacing w:val="-6"/>
        </w:rPr>
        <w:t xml:space="preserve"> </w:t>
      </w:r>
      <w:r>
        <w:rPr>
          <w:rFonts w:hint="default" w:ascii="Times New Roman" w:hAnsi="Times New Roman" w:cs="Times New Roman"/>
        </w:rPr>
        <w:t>has</w:t>
      </w:r>
      <w:r>
        <w:rPr>
          <w:rFonts w:hint="default" w:ascii="Times New Roman" w:hAnsi="Times New Roman" w:cs="Times New Roman"/>
          <w:spacing w:val="-5"/>
        </w:rPr>
        <w:t xml:space="preserve"> </w:t>
      </w:r>
      <w:r>
        <w:rPr>
          <w:rFonts w:hint="default" w:ascii="Times New Roman" w:hAnsi="Times New Roman" w:cs="Times New Roman"/>
        </w:rPr>
        <w:t>integrated</w:t>
      </w:r>
      <w:r>
        <w:rPr>
          <w:rFonts w:hint="default" w:ascii="Times New Roman" w:hAnsi="Times New Roman" w:cs="Times New Roman"/>
          <w:spacing w:val="-5"/>
        </w:rPr>
        <w:t xml:space="preserve"> </w:t>
      </w:r>
      <w:r>
        <w:rPr>
          <w:rFonts w:hint="default" w:ascii="Times New Roman" w:hAnsi="Times New Roman" w:cs="Times New Roman"/>
        </w:rPr>
        <w:t>ADC</w:t>
      </w:r>
      <w:r>
        <w:rPr>
          <w:rFonts w:hint="default" w:ascii="Times New Roman" w:hAnsi="Times New Roman" w:cs="Times New Roman"/>
          <w:spacing w:val="-5"/>
        </w:rPr>
        <w:t xml:space="preserve"> </w:t>
      </w:r>
      <w:r>
        <w:rPr>
          <w:rFonts w:hint="default" w:ascii="Times New Roman" w:hAnsi="Times New Roman" w:cs="Times New Roman"/>
        </w:rPr>
        <w:t>(analog</w:t>
      </w:r>
      <w:r>
        <w:rPr>
          <w:rFonts w:hint="default" w:ascii="Times New Roman" w:hAnsi="Times New Roman" w:cs="Times New Roman"/>
          <w:spacing w:val="-5"/>
        </w:rPr>
        <w:t xml:space="preserve"> </w:t>
      </w:r>
      <w:r>
        <w:rPr>
          <w:rFonts w:hint="default" w:ascii="Times New Roman" w:hAnsi="Times New Roman" w:cs="Times New Roman"/>
        </w:rPr>
        <w:t>to</w:t>
      </w:r>
      <w:r>
        <w:rPr>
          <w:rFonts w:hint="default" w:ascii="Times New Roman" w:hAnsi="Times New Roman" w:cs="Times New Roman"/>
          <w:spacing w:val="-5"/>
        </w:rPr>
        <w:t xml:space="preserve"> </w:t>
      </w:r>
      <w:r>
        <w:rPr>
          <w:rFonts w:hint="default" w:ascii="Times New Roman" w:hAnsi="Times New Roman" w:cs="Times New Roman"/>
        </w:rPr>
        <w:t>virtual</w:t>
      </w:r>
      <w:r>
        <w:rPr>
          <w:rFonts w:hint="default" w:ascii="Times New Roman" w:hAnsi="Times New Roman" w:cs="Times New Roman"/>
          <w:spacing w:val="-6"/>
        </w:rPr>
        <w:t xml:space="preserve"> </w:t>
      </w:r>
      <w:r>
        <w:rPr>
          <w:rFonts w:hint="default" w:ascii="Times New Roman" w:hAnsi="Times New Roman" w:cs="Times New Roman"/>
        </w:rPr>
        <w:t>converter).</w:t>
      </w:r>
      <w:r>
        <w:rPr>
          <w:rFonts w:hint="default" w:ascii="Times New Roman" w:hAnsi="Times New Roman" w:cs="Times New Roman"/>
          <w:spacing w:val="16"/>
        </w:rPr>
        <w:t xml:space="preserve"> </w:t>
      </w:r>
      <w:r>
        <w:rPr>
          <w:rFonts w:hint="default" w:ascii="Times New Roman" w:hAnsi="Times New Roman" w:cs="Times New Roman"/>
        </w:rPr>
        <w:t>The</w:t>
      </w:r>
      <w:r>
        <w:rPr>
          <w:rFonts w:hint="default" w:ascii="Times New Roman" w:hAnsi="Times New Roman" w:cs="Times New Roman"/>
          <w:spacing w:val="-6"/>
        </w:rPr>
        <w:t xml:space="preserve"> </w:t>
      </w:r>
      <w:r>
        <w:rPr>
          <w:rFonts w:hint="default" w:ascii="Times New Roman" w:hAnsi="Times New Roman" w:cs="Times New Roman"/>
        </w:rPr>
        <w:t>quantity</w:t>
      </w:r>
      <w:r>
        <w:rPr>
          <w:rFonts w:hint="default" w:ascii="Times New Roman" w:hAnsi="Times New Roman" w:cs="Times New Roman"/>
          <w:spacing w:val="-5"/>
        </w:rPr>
        <w:t xml:space="preserve"> </w:t>
      </w:r>
      <w:r>
        <w:rPr>
          <w:rFonts w:hint="default" w:ascii="Times New Roman" w:hAnsi="Times New Roman" w:cs="Times New Roman"/>
        </w:rPr>
        <w:t>of</w:t>
      </w:r>
      <w:r>
        <w:rPr>
          <w:rFonts w:hint="default" w:ascii="Times New Roman" w:hAnsi="Times New Roman" w:cs="Times New Roman"/>
          <w:spacing w:val="-5"/>
        </w:rPr>
        <w:t xml:space="preserve"> </w:t>
      </w:r>
      <w:r>
        <w:rPr>
          <w:rFonts w:hint="default" w:ascii="Times New Roman" w:hAnsi="Times New Roman" w:cs="Times New Roman"/>
        </w:rPr>
        <w:t>energy</w:t>
      </w:r>
      <w:r>
        <w:rPr>
          <w:rFonts w:hint="default" w:ascii="Times New Roman" w:hAnsi="Times New Roman" w:cs="Times New Roman"/>
          <w:spacing w:val="-5"/>
        </w:rPr>
        <w:t xml:space="preserve"> </w:t>
      </w:r>
      <w:r>
        <w:rPr>
          <w:rFonts w:hint="default" w:ascii="Times New Roman" w:hAnsi="Times New Roman" w:cs="Times New Roman"/>
        </w:rPr>
        <w:t>is</w:t>
      </w:r>
      <w:r>
        <w:rPr>
          <w:rFonts w:hint="default" w:ascii="Times New Roman" w:hAnsi="Times New Roman" w:cs="Times New Roman"/>
          <w:spacing w:val="-5"/>
        </w:rPr>
        <w:t xml:space="preserve"> </w:t>
      </w:r>
      <w:r>
        <w:rPr>
          <w:rFonts w:hint="default" w:ascii="Times New Roman" w:hAnsi="Times New Roman" w:cs="Times New Roman"/>
        </w:rPr>
        <w:t>measured</w:t>
      </w:r>
      <w:r>
        <w:rPr>
          <w:rFonts w:hint="default" w:ascii="Times New Roman" w:hAnsi="Times New Roman" w:cs="Times New Roman"/>
          <w:spacing w:val="-5"/>
        </w:rPr>
        <w:t xml:space="preserve"> </w:t>
      </w:r>
      <w:r>
        <w:rPr>
          <w:rFonts w:hint="default" w:ascii="Times New Roman" w:hAnsi="Times New Roman" w:cs="Times New Roman"/>
        </w:rPr>
        <w:t>and despatched</w:t>
      </w:r>
      <w:r>
        <w:rPr>
          <w:rFonts w:hint="default" w:ascii="Times New Roman" w:hAnsi="Times New Roman" w:cs="Times New Roman"/>
          <w:spacing w:val="-7"/>
        </w:rPr>
        <w:t xml:space="preserve"> </w:t>
      </w:r>
      <w:r>
        <w:rPr>
          <w:rFonts w:hint="default" w:ascii="Times New Roman" w:hAnsi="Times New Roman" w:cs="Times New Roman"/>
        </w:rPr>
        <w:t>to</w:t>
      </w:r>
      <w:r>
        <w:rPr>
          <w:rFonts w:hint="default" w:ascii="Times New Roman" w:hAnsi="Times New Roman" w:cs="Times New Roman"/>
          <w:spacing w:val="-6"/>
        </w:rPr>
        <w:t xml:space="preserve"> </w:t>
      </w:r>
      <w:r>
        <w:rPr>
          <w:rFonts w:hint="default" w:ascii="Times New Roman" w:hAnsi="Times New Roman" w:cs="Times New Roman"/>
        </w:rPr>
        <w:t>the</w:t>
      </w:r>
      <w:r>
        <w:rPr>
          <w:rFonts w:hint="default" w:ascii="Times New Roman" w:hAnsi="Times New Roman" w:cs="Times New Roman"/>
          <w:spacing w:val="-7"/>
        </w:rPr>
        <w:t xml:space="preserve"> </w:t>
      </w:r>
      <w:r>
        <w:rPr>
          <w:rFonts w:hint="default" w:ascii="Times New Roman" w:hAnsi="Times New Roman" w:cs="Times New Roman"/>
        </w:rPr>
        <w:t>firebase</w:t>
      </w:r>
      <w:r>
        <w:rPr>
          <w:rFonts w:hint="default" w:ascii="Times New Roman" w:hAnsi="Times New Roman" w:cs="Times New Roman"/>
          <w:spacing w:val="-6"/>
        </w:rPr>
        <w:t xml:space="preserve"> </w:t>
      </w:r>
      <w:r>
        <w:rPr>
          <w:rFonts w:hint="default" w:ascii="Times New Roman" w:hAnsi="Times New Roman" w:cs="Times New Roman"/>
        </w:rPr>
        <w:t>the</w:t>
      </w:r>
      <w:r>
        <w:rPr>
          <w:rFonts w:hint="default" w:ascii="Times New Roman" w:hAnsi="Times New Roman" w:cs="Times New Roman"/>
          <w:spacing w:val="-6"/>
        </w:rPr>
        <w:t xml:space="preserve"> </w:t>
      </w:r>
      <w:r>
        <w:rPr>
          <w:rFonts w:hint="default" w:ascii="Times New Roman" w:hAnsi="Times New Roman" w:cs="Times New Roman"/>
        </w:rPr>
        <w:t>use</w:t>
      </w:r>
      <w:r>
        <w:rPr>
          <w:rFonts w:hint="default" w:ascii="Times New Roman" w:hAnsi="Times New Roman" w:cs="Times New Roman"/>
          <w:spacing w:val="-7"/>
        </w:rPr>
        <w:t xml:space="preserve"> </w:t>
      </w:r>
      <w:r>
        <w:rPr>
          <w:rFonts w:hint="default" w:ascii="Times New Roman" w:hAnsi="Times New Roman" w:cs="Times New Roman"/>
        </w:rPr>
        <w:t>of</w:t>
      </w:r>
      <w:r>
        <w:rPr>
          <w:rFonts w:hint="default" w:ascii="Times New Roman" w:hAnsi="Times New Roman" w:cs="Times New Roman"/>
          <w:spacing w:val="-6"/>
        </w:rPr>
        <w:t xml:space="preserve"> </w:t>
      </w:r>
      <w:r>
        <w:rPr>
          <w:rFonts w:hint="default" w:ascii="Times New Roman" w:hAnsi="Times New Roman" w:cs="Times New Roman"/>
        </w:rPr>
        <w:t>NodeMCU.</w:t>
      </w:r>
      <w:r>
        <w:rPr>
          <w:rFonts w:hint="default" w:ascii="Times New Roman" w:hAnsi="Times New Roman" w:cs="Times New Roman"/>
          <w:spacing w:val="-7"/>
        </w:rPr>
        <w:t xml:space="preserve"> </w:t>
      </w:r>
      <w:r>
        <w:rPr>
          <w:rFonts w:hint="default" w:ascii="Times New Roman" w:hAnsi="Times New Roman" w:cs="Times New Roman"/>
        </w:rPr>
        <w:t>Firebase</w:t>
      </w:r>
      <w:r>
        <w:rPr>
          <w:rFonts w:hint="default" w:ascii="Times New Roman" w:hAnsi="Times New Roman" w:cs="Times New Roman"/>
          <w:spacing w:val="-6"/>
        </w:rPr>
        <w:t xml:space="preserve"> </w:t>
      </w:r>
      <w:r>
        <w:rPr>
          <w:rFonts w:hint="default" w:ascii="Times New Roman" w:hAnsi="Times New Roman" w:cs="Times New Roman"/>
        </w:rPr>
        <w:t>records</w:t>
      </w:r>
      <w:r>
        <w:rPr>
          <w:rFonts w:hint="default" w:ascii="Times New Roman" w:hAnsi="Times New Roman" w:cs="Times New Roman"/>
          <w:spacing w:val="-6"/>
        </w:rPr>
        <w:t xml:space="preserve"> </w:t>
      </w:r>
      <w:r>
        <w:rPr>
          <w:rFonts w:hint="default" w:ascii="Times New Roman" w:hAnsi="Times New Roman" w:cs="Times New Roman"/>
        </w:rPr>
        <w:t>is</w:t>
      </w:r>
      <w:r>
        <w:rPr>
          <w:rFonts w:hint="default" w:ascii="Times New Roman" w:hAnsi="Times New Roman" w:cs="Times New Roman"/>
          <w:spacing w:val="-7"/>
        </w:rPr>
        <w:t xml:space="preserve"> </w:t>
      </w:r>
      <w:r>
        <w:rPr>
          <w:rFonts w:hint="default" w:ascii="Times New Roman" w:hAnsi="Times New Roman" w:cs="Times New Roman"/>
        </w:rPr>
        <w:t>then</w:t>
      </w:r>
      <w:r>
        <w:rPr>
          <w:rFonts w:hint="default" w:ascii="Times New Roman" w:hAnsi="Times New Roman" w:cs="Times New Roman"/>
          <w:spacing w:val="-6"/>
        </w:rPr>
        <w:t xml:space="preserve"> </w:t>
      </w:r>
      <w:r>
        <w:rPr>
          <w:rFonts w:hint="default" w:ascii="Times New Roman" w:hAnsi="Times New Roman" w:cs="Times New Roman"/>
        </w:rPr>
        <w:t>acquired</w:t>
      </w:r>
      <w:r>
        <w:rPr>
          <w:rFonts w:hint="default" w:ascii="Times New Roman" w:hAnsi="Times New Roman" w:cs="Times New Roman"/>
          <w:spacing w:val="-7"/>
        </w:rPr>
        <w:t xml:space="preserve"> </w:t>
      </w:r>
      <w:r>
        <w:rPr>
          <w:rFonts w:hint="default" w:ascii="Times New Roman" w:hAnsi="Times New Roman" w:cs="Times New Roman"/>
        </w:rPr>
        <w:t>withinside the</w:t>
      </w:r>
      <w:r>
        <w:rPr>
          <w:rFonts w:hint="default" w:ascii="Times New Roman" w:hAnsi="Times New Roman" w:cs="Times New Roman"/>
          <w:spacing w:val="8"/>
        </w:rPr>
        <w:t xml:space="preserve"> </w:t>
      </w:r>
      <w:r>
        <w:rPr>
          <w:rFonts w:hint="default" w:ascii="Times New Roman" w:hAnsi="Times New Roman" w:cs="Times New Roman"/>
        </w:rPr>
        <w:t>android</w:t>
      </w:r>
      <w:r>
        <w:rPr>
          <w:rFonts w:hint="default" w:ascii="Times New Roman" w:hAnsi="Times New Roman" w:cs="Times New Roman"/>
          <w:spacing w:val="9"/>
        </w:rPr>
        <w:t xml:space="preserve"> </w:t>
      </w:r>
      <w:r>
        <w:rPr>
          <w:rFonts w:hint="default" w:ascii="Times New Roman" w:hAnsi="Times New Roman" w:cs="Times New Roman"/>
        </w:rPr>
        <w:t>software</w:t>
      </w:r>
      <w:r>
        <w:rPr>
          <w:rFonts w:hint="default" w:ascii="Times New Roman" w:hAnsi="Times New Roman" w:cs="Times New Roman"/>
          <w:spacing w:val="9"/>
        </w:rPr>
        <w:t xml:space="preserve"> </w:t>
      </w:r>
      <w:r>
        <w:rPr>
          <w:rFonts w:hint="default" w:ascii="Times New Roman" w:hAnsi="Times New Roman" w:cs="Times New Roman"/>
        </w:rPr>
        <w:t>and</w:t>
      </w:r>
      <w:r>
        <w:rPr>
          <w:rFonts w:hint="default" w:ascii="Times New Roman" w:hAnsi="Times New Roman" w:cs="Times New Roman"/>
          <w:spacing w:val="9"/>
        </w:rPr>
        <w:t xml:space="preserve"> </w:t>
      </w:r>
      <w:r>
        <w:rPr>
          <w:rFonts w:hint="default" w:ascii="Times New Roman" w:hAnsi="Times New Roman" w:cs="Times New Roman"/>
        </w:rPr>
        <w:t>visible</w:t>
      </w:r>
      <w:r>
        <w:rPr>
          <w:rFonts w:hint="default" w:ascii="Times New Roman" w:hAnsi="Times New Roman" w:cs="Times New Roman"/>
          <w:spacing w:val="9"/>
        </w:rPr>
        <w:t xml:space="preserve"> </w:t>
      </w:r>
      <w:r>
        <w:rPr>
          <w:rFonts w:hint="default" w:ascii="Times New Roman" w:hAnsi="Times New Roman" w:cs="Times New Roman"/>
        </w:rPr>
        <w:t>withinside</w:t>
      </w:r>
      <w:r>
        <w:rPr>
          <w:rFonts w:hint="default" w:ascii="Times New Roman" w:hAnsi="Times New Roman" w:cs="Times New Roman"/>
          <w:spacing w:val="9"/>
        </w:rPr>
        <w:t xml:space="preserve"> </w:t>
      </w:r>
      <w:r>
        <w:rPr>
          <w:rFonts w:hint="default" w:ascii="Times New Roman" w:hAnsi="Times New Roman" w:cs="Times New Roman"/>
        </w:rPr>
        <w:t>the</w:t>
      </w:r>
      <w:r>
        <w:rPr>
          <w:rFonts w:hint="default" w:ascii="Times New Roman" w:hAnsi="Times New Roman" w:cs="Times New Roman"/>
          <w:spacing w:val="9"/>
        </w:rPr>
        <w:t xml:space="preserve"> </w:t>
      </w:r>
      <w:r>
        <w:rPr>
          <w:rFonts w:hint="default" w:ascii="Times New Roman" w:hAnsi="Times New Roman" w:cs="Times New Roman"/>
        </w:rPr>
        <w:t>cart</w:t>
      </w:r>
      <w:r>
        <w:rPr>
          <w:rFonts w:hint="default" w:ascii="Times New Roman" w:hAnsi="Times New Roman" w:cs="Times New Roman"/>
          <w:spacing w:val="9"/>
        </w:rPr>
        <w:t xml:space="preserve"> </w:t>
      </w:r>
      <w:r>
        <w:rPr>
          <w:rFonts w:hint="default" w:ascii="Times New Roman" w:hAnsi="Times New Roman" w:cs="Times New Roman"/>
        </w:rPr>
        <w:t>from</w:t>
      </w:r>
      <w:r>
        <w:rPr>
          <w:rFonts w:hint="default" w:ascii="Times New Roman" w:hAnsi="Times New Roman" w:cs="Times New Roman"/>
          <w:spacing w:val="9"/>
        </w:rPr>
        <w:t xml:space="preserve"> </w:t>
      </w:r>
      <w:r>
        <w:rPr>
          <w:rFonts w:hint="default" w:ascii="Times New Roman" w:hAnsi="Times New Roman" w:cs="Times New Roman"/>
        </w:rPr>
        <w:t>those</w:t>
      </w:r>
      <w:r>
        <w:rPr>
          <w:rFonts w:hint="default" w:ascii="Times New Roman" w:hAnsi="Times New Roman" w:cs="Times New Roman"/>
          <w:spacing w:val="9"/>
        </w:rPr>
        <w:t xml:space="preserve"> </w:t>
      </w:r>
      <w:r>
        <w:rPr>
          <w:rFonts w:hint="default" w:ascii="Times New Roman" w:hAnsi="Times New Roman" w:cs="Times New Roman"/>
        </w:rPr>
        <w:t>readings.</w:t>
      </w:r>
    </w:p>
    <w:p>
      <w:pPr>
        <w:pStyle w:val="5"/>
        <w:rPr>
          <w:rFonts w:hint="default" w:ascii="Times New Roman" w:hAnsi="Times New Roman" w:cs="Times New Roman"/>
        </w:rPr>
      </w:pPr>
    </w:p>
    <w:p>
      <w:pPr>
        <w:pStyle w:val="5"/>
        <w:spacing w:before="9"/>
        <w:rPr>
          <w:rFonts w:hint="default" w:ascii="Times New Roman" w:hAnsi="Times New Roman" w:cs="Times New Roman"/>
          <w:sz w:val="32"/>
        </w:rPr>
      </w:pPr>
    </w:p>
    <w:p>
      <w:pPr>
        <w:pStyle w:val="3"/>
        <w:numPr>
          <w:ilvl w:val="1"/>
          <w:numId w:val="5"/>
        </w:numPr>
        <w:tabs>
          <w:tab w:val="left" w:pos="935"/>
          <w:tab w:val="left" w:pos="936"/>
        </w:tabs>
        <w:spacing w:before="0" w:after="0" w:line="240" w:lineRule="auto"/>
        <w:ind w:left="935" w:right="0" w:hanging="736"/>
        <w:jc w:val="left"/>
        <w:rPr>
          <w:rFonts w:hint="default" w:ascii="Times New Roman" w:hAnsi="Times New Roman" w:cs="Times New Roman"/>
        </w:rPr>
      </w:pPr>
      <w:bookmarkStart w:id="130" w:name="_bookmark60"/>
      <w:bookmarkEnd w:id="130"/>
      <w:bookmarkStart w:id="131" w:name="Firebase result"/>
      <w:bookmarkEnd w:id="131"/>
      <w:bookmarkStart w:id="132" w:name="_bookmark60"/>
      <w:bookmarkEnd w:id="132"/>
      <w:r>
        <w:rPr>
          <w:rFonts w:hint="default" w:ascii="Times New Roman" w:hAnsi="Times New Roman" w:cs="Times New Roman"/>
        </w:rPr>
        <w:t>Firebase</w:t>
      </w:r>
      <w:r>
        <w:rPr>
          <w:rFonts w:hint="default" w:ascii="Times New Roman" w:hAnsi="Times New Roman" w:cs="Times New Roman"/>
          <w:spacing w:val="34"/>
        </w:rPr>
        <w:t xml:space="preserve"> </w:t>
      </w:r>
      <w:r>
        <w:rPr>
          <w:rFonts w:hint="default" w:ascii="Times New Roman" w:hAnsi="Times New Roman" w:cs="Times New Roman"/>
        </w:rPr>
        <w:t>result</w:t>
      </w:r>
    </w:p>
    <w:p>
      <w:pPr>
        <w:pStyle w:val="5"/>
        <w:spacing w:before="162" w:line="254" w:lineRule="auto"/>
        <w:ind w:left="200" w:right="417" w:firstLine="283"/>
        <w:jc w:val="both"/>
        <w:rPr>
          <w:rFonts w:hint="default" w:ascii="Times New Roman" w:hAnsi="Times New Roman" w:cs="Times New Roman"/>
          <w:lang w:val="en-IN"/>
        </w:rPr>
      </w:pPr>
      <w:r>
        <w:rPr>
          <w:rFonts w:hint="default" w:ascii="Times New Roman" w:hAnsi="Times New Roman" w:cs="Times New Roman"/>
          <w:spacing w:val="-10"/>
        </w:rPr>
        <w:t xml:space="preserve">We </w:t>
      </w:r>
      <w:r>
        <w:rPr>
          <w:rFonts w:hint="default" w:ascii="Times New Roman" w:hAnsi="Times New Roman" w:cs="Times New Roman"/>
        </w:rPr>
        <w:t xml:space="preserve">create a channel in the Firebase interface and create </w:t>
      </w:r>
      <w:r>
        <w:rPr>
          <w:rFonts w:hint="default" w:ascii="Times New Roman" w:hAnsi="Times New Roman" w:cs="Times New Roman"/>
          <w:spacing w:val="-5"/>
        </w:rPr>
        <w:t xml:space="preserve">two </w:t>
      </w:r>
      <w:r>
        <w:rPr>
          <w:rFonts w:hint="default" w:ascii="Times New Roman" w:hAnsi="Times New Roman" w:cs="Times New Roman"/>
        </w:rPr>
        <w:t>fields. According to the data submitted,</w:t>
      </w:r>
      <w:r>
        <w:rPr>
          <w:rFonts w:hint="default" w:ascii="Times New Roman" w:hAnsi="Times New Roman" w:cs="Times New Roman"/>
          <w:spacing w:val="-28"/>
        </w:rPr>
        <w:t xml:space="preserve"> </w:t>
      </w:r>
      <w:r>
        <w:rPr>
          <w:rFonts w:hint="default" w:ascii="Times New Roman" w:hAnsi="Times New Roman" w:cs="Times New Roman"/>
        </w:rPr>
        <w:t>the</w:t>
      </w:r>
      <w:r>
        <w:rPr>
          <w:rFonts w:hint="default" w:ascii="Times New Roman" w:hAnsi="Times New Roman" w:cs="Times New Roman"/>
          <w:spacing w:val="-29"/>
        </w:rPr>
        <w:t xml:space="preserve"> </w:t>
      </w:r>
      <w:r>
        <w:rPr>
          <w:rFonts w:hint="default" w:ascii="Times New Roman" w:hAnsi="Times New Roman" w:cs="Times New Roman"/>
        </w:rPr>
        <w:t>results</w:t>
      </w:r>
      <w:r>
        <w:rPr>
          <w:rFonts w:hint="default" w:ascii="Times New Roman" w:hAnsi="Times New Roman" w:cs="Times New Roman"/>
          <w:spacing w:val="-28"/>
        </w:rPr>
        <w:t xml:space="preserve"> </w:t>
      </w:r>
      <w:r>
        <w:rPr>
          <w:rFonts w:hint="default" w:ascii="Times New Roman" w:hAnsi="Times New Roman" w:cs="Times New Roman"/>
        </w:rPr>
        <w:t>are</w:t>
      </w:r>
      <w:r>
        <w:rPr>
          <w:rFonts w:hint="default" w:ascii="Times New Roman" w:hAnsi="Times New Roman" w:cs="Times New Roman"/>
          <w:spacing w:val="-29"/>
        </w:rPr>
        <w:t xml:space="preserve"> </w:t>
      </w:r>
      <w:r>
        <w:rPr>
          <w:rFonts w:hint="default" w:ascii="Times New Roman" w:hAnsi="Times New Roman" w:cs="Times New Roman"/>
        </w:rPr>
        <w:t>displayed</w:t>
      </w:r>
      <w:r>
        <w:rPr>
          <w:rFonts w:hint="default" w:ascii="Times New Roman" w:hAnsi="Times New Roman" w:cs="Times New Roman"/>
          <w:spacing w:val="-29"/>
        </w:rPr>
        <w:t xml:space="preserve"> </w:t>
      </w:r>
      <w:r>
        <w:rPr>
          <w:rFonts w:hint="default" w:ascii="Times New Roman" w:hAnsi="Times New Roman" w:cs="Times New Roman"/>
        </w:rPr>
        <w:t>in</w:t>
      </w:r>
      <w:r>
        <w:rPr>
          <w:rFonts w:hint="default" w:ascii="Times New Roman" w:hAnsi="Times New Roman" w:cs="Times New Roman"/>
          <w:spacing w:val="-28"/>
        </w:rPr>
        <w:t xml:space="preserve"> </w:t>
      </w:r>
      <w:r>
        <w:rPr>
          <w:rFonts w:hint="default" w:ascii="Times New Roman" w:hAnsi="Times New Roman" w:cs="Times New Roman"/>
        </w:rPr>
        <w:t>the</w:t>
      </w:r>
      <w:r>
        <w:rPr>
          <w:rFonts w:hint="default" w:ascii="Times New Roman" w:hAnsi="Times New Roman" w:cs="Times New Roman"/>
          <w:spacing w:val="-28"/>
        </w:rPr>
        <w:t xml:space="preserve"> </w:t>
      </w:r>
      <w:r>
        <w:rPr>
          <w:rFonts w:hint="default" w:ascii="Times New Roman" w:hAnsi="Times New Roman" w:cs="Times New Roman"/>
        </w:rPr>
        <w:t>real-time</w:t>
      </w:r>
      <w:r>
        <w:rPr>
          <w:rFonts w:hint="default" w:ascii="Times New Roman" w:hAnsi="Times New Roman" w:cs="Times New Roman"/>
          <w:spacing w:val="-29"/>
        </w:rPr>
        <w:t xml:space="preserve"> </w:t>
      </w:r>
      <w:r>
        <w:rPr>
          <w:rFonts w:hint="default" w:ascii="Times New Roman" w:hAnsi="Times New Roman" w:cs="Times New Roman"/>
        </w:rPr>
        <w:t>database</w:t>
      </w:r>
      <w:r>
        <w:rPr>
          <w:rFonts w:hint="default" w:ascii="Times New Roman" w:hAnsi="Times New Roman" w:cs="Times New Roman"/>
          <w:lang w:val="en-IN"/>
        </w:rPr>
        <w:t xml:space="preserve"> As shown in figure 14</w:t>
      </w:r>
      <w:r>
        <w:rPr>
          <w:rFonts w:hint="default" w:ascii="Times New Roman" w:hAnsi="Times New Roman" w:cs="Times New Roman"/>
        </w:rPr>
        <w:t>.</w:t>
      </w:r>
      <w:r>
        <w:rPr>
          <w:rFonts w:hint="default" w:ascii="Times New Roman" w:hAnsi="Times New Roman" w:cs="Times New Roman"/>
          <w:spacing w:val="-14"/>
        </w:rPr>
        <w:t xml:space="preserve"> </w:t>
      </w:r>
      <w:r>
        <w:rPr>
          <w:rFonts w:hint="default" w:ascii="Times New Roman" w:hAnsi="Times New Roman" w:cs="Times New Roman"/>
        </w:rPr>
        <w:t>Like</w:t>
      </w:r>
      <w:r>
        <w:rPr>
          <w:rFonts w:hint="default" w:ascii="Times New Roman" w:hAnsi="Times New Roman" w:cs="Times New Roman"/>
          <w:spacing w:val="-29"/>
        </w:rPr>
        <w:t xml:space="preserve"> </w:t>
      </w:r>
      <w:r>
        <w:rPr>
          <w:rFonts w:hint="default" w:ascii="Times New Roman" w:hAnsi="Times New Roman" w:cs="Times New Roman"/>
        </w:rPr>
        <w:t>users</w:t>
      </w:r>
      <w:r>
        <w:rPr>
          <w:rFonts w:hint="default" w:ascii="Times New Roman" w:hAnsi="Times New Roman" w:cs="Times New Roman"/>
          <w:spacing w:val="-28"/>
        </w:rPr>
        <w:t xml:space="preserve"> </w:t>
      </w:r>
      <w:r>
        <w:rPr>
          <w:rFonts w:hint="default" w:ascii="Times New Roman" w:hAnsi="Times New Roman" w:cs="Times New Roman"/>
        </w:rPr>
        <w:t>data,</w:t>
      </w:r>
      <w:r>
        <w:rPr>
          <w:rFonts w:hint="default" w:ascii="Times New Roman" w:hAnsi="Times New Roman" w:cs="Times New Roman"/>
          <w:spacing w:val="-27"/>
        </w:rPr>
        <w:t xml:space="preserve"> </w:t>
      </w:r>
      <w:r>
        <w:rPr>
          <w:rFonts w:hint="default" w:ascii="Times New Roman" w:hAnsi="Times New Roman" w:cs="Times New Roman"/>
        </w:rPr>
        <w:t>calculated</w:t>
      </w:r>
      <w:r>
        <w:rPr>
          <w:rFonts w:hint="default" w:ascii="Times New Roman" w:hAnsi="Times New Roman" w:cs="Times New Roman"/>
          <w:spacing w:val="-29"/>
        </w:rPr>
        <w:t xml:space="preserve"> </w:t>
      </w:r>
      <w:r>
        <w:rPr>
          <w:rFonts w:hint="default" w:ascii="Times New Roman" w:hAnsi="Times New Roman" w:cs="Times New Roman"/>
        </w:rPr>
        <w:t>power &amp; controller</w:t>
      </w:r>
      <w:r>
        <w:rPr>
          <w:rFonts w:hint="default" w:ascii="Times New Roman" w:hAnsi="Times New Roman" w:cs="Times New Roman"/>
          <w:spacing w:val="-21"/>
        </w:rPr>
        <w:t xml:space="preserve"> </w:t>
      </w:r>
      <w:r>
        <w:rPr>
          <w:rFonts w:hint="default" w:ascii="Times New Roman" w:hAnsi="Times New Roman" w:cs="Times New Roman"/>
        </w:rPr>
        <w:t>nodes.</w:t>
      </w:r>
      <w:r>
        <w:rPr>
          <w:rFonts w:hint="default" w:ascii="Times New Roman" w:hAnsi="Times New Roman" w:cs="Times New Roman"/>
          <w:lang w:val="en-IN"/>
        </w:rPr>
        <w:t xml:space="preserve"> </w:t>
      </w:r>
    </w:p>
    <w:p>
      <w:pPr>
        <w:pStyle w:val="5"/>
        <w:rPr>
          <w:rFonts w:hint="default" w:ascii="Times New Roman" w:hAnsi="Times New Roman" w:cs="Times New Roman"/>
          <w:sz w:val="20"/>
        </w:rPr>
      </w:pPr>
    </w:p>
    <w:p>
      <w:pPr>
        <w:pStyle w:val="5"/>
        <w:spacing w:before="8"/>
        <w:rPr>
          <w:rFonts w:hint="default" w:ascii="Times New Roman" w:hAnsi="Times New Roman" w:cs="Times New Roman"/>
          <w:sz w:val="18"/>
        </w:rPr>
      </w:pPr>
    </w:p>
    <w:p>
      <w:pPr>
        <w:pStyle w:val="5"/>
        <w:spacing w:before="8"/>
        <w:rPr>
          <w:rFonts w:hint="default" w:ascii="Times New Roman" w:hAnsi="Times New Roman" w:cs="Times New Roman"/>
          <w:sz w:val="1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796290</wp:posOffset>
            </wp:positionH>
            <wp:positionV relativeFrom="paragraph">
              <wp:posOffset>197485</wp:posOffset>
            </wp:positionV>
            <wp:extent cx="5906135" cy="3044190"/>
            <wp:effectExtent l="0" t="0" r="6985" b="381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jpeg"/>
                    <pic:cNvPicPr>
                      <a:picLocks noChangeAspect="1"/>
                    </pic:cNvPicPr>
                  </pic:nvPicPr>
                  <pic:blipFill>
                    <a:blip r:embed="rId38" cstate="print"/>
                    <a:stretch>
                      <a:fillRect/>
                    </a:stretch>
                  </pic:blipFill>
                  <pic:spPr>
                    <a:xfrm>
                      <a:off x="0" y="0"/>
                      <a:ext cx="5906135" cy="3044190"/>
                    </a:xfrm>
                    <a:prstGeom prst="rect">
                      <a:avLst/>
                    </a:prstGeom>
                  </pic:spPr>
                </pic:pic>
              </a:graphicData>
            </a:graphic>
          </wp:anchor>
        </w:drawing>
      </w:r>
    </w:p>
    <w:p>
      <w:pPr>
        <w:pStyle w:val="5"/>
        <w:spacing w:before="60" w:line="506" w:lineRule="auto"/>
        <w:ind w:left="3406" w:right="3616" w:firstLine="295"/>
        <w:rPr>
          <w:rFonts w:hint="default" w:ascii="Times New Roman" w:hAnsi="Times New Roman" w:cs="Times New Roman"/>
        </w:rPr>
      </w:pPr>
      <w:bookmarkStart w:id="133" w:name="_bookmark61"/>
      <w:bookmarkEnd w:id="133"/>
      <w:r>
        <w:rPr>
          <w:rFonts w:hint="default" w:ascii="Times New Roman" w:hAnsi="Times New Roman" w:cs="Times New Roman"/>
        </w:rPr>
        <w:t xml:space="preserve">Figure 14: Firebase results </w:t>
      </w:r>
    </w:p>
    <w:p>
      <w:pPr>
        <w:pStyle w:val="3"/>
        <w:numPr>
          <w:ilvl w:val="1"/>
          <w:numId w:val="5"/>
        </w:numPr>
        <w:tabs>
          <w:tab w:val="left" w:pos="935"/>
          <w:tab w:val="left" w:pos="936"/>
        </w:tabs>
        <w:spacing w:before="70" w:after="0" w:line="240" w:lineRule="auto"/>
        <w:ind w:left="935" w:right="0" w:hanging="736"/>
        <w:jc w:val="left"/>
        <w:rPr>
          <w:rFonts w:hint="default" w:ascii="Times New Roman" w:hAnsi="Times New Roman" w:cs="Times New Roman"/>
        </w:rPr>
      </w:pPr>
      <w:bookmarkStart w:id="134" w:name="Android App result"/>
      <w:bookmarkEnd w:id="134"/>
      <w:bookmarkStart w:id="135" w:name="_bookmark62"/>
      <w:bookmarkEnd w:id="135"/>
      <w:bookmarkStart w:id="136" w:name="_bookmark62"/>
      <w:bookmarkEnd w:id="136"/>
      <w:r>
        <w:rPr>
          <w:rFonts w:hint="default" w:ascii="Times New Roman" w:hAnsi="Times New Roman" w:cs="Times New Roman"/>
        </w:rPr>
        <w:t>Android App</w:t>
      </w:r>
      <w:r>
        <w:rPr>
          <w:rFonts w:hint="default" w:ascii="Times New Roman" w:hAnsi="Times New Roman" w:cs="Times New Roman"/>
          <w:spacing w:val="-1"/>
        </w:rPr>
        <w:t xml:space="preserve"> </w:t>
      </w:r>
      <w:r>
        <w:rPr>
          <w:rFonts w:hint="default" w:ascii="Times New Roman" w:hAnsi="Times New Roman" w:cs="Times New Roman"/>
        </w:rPr>
        <w:t>result</w:t>
      </w:r>
    </w:p>
    <w:p>
      <w:pPr>
        <w:pStyle w:val="5"/>
        <w:spacing w:before="162" w:line="254" w:lineRule="auto"/>
        <w:ind w:left="200" w:right="419" w:firstLine="283"/>
        <w:jc w:val="both"/>
        <w:rPr>
          <w:rFonts w:hint="default" w:ascii="Times New Roman" w:hAnsi="Times New Roman" w:cs="Times New Roman"/>
        </w:rPr>
      </w:pPr>
      <w:r>
        <w:rPr>
          <w:rFonts w:hint="default" w:ascii="Times New Roman" w:hAnsi="Times New Roman"/>
        </w:rPr>
        <w:t>The  Аndrоid  аррliсаtiоn  fetсhes  the  Firebаse  dаtа  аs  а  reаd  аnd  disрlаys  it  under  the  reаd  tаb  оf  the  Аndrоid  аррliсаtiоn.  We  use  reаd  арi  kThe  Аndrоid  sоftwаre  fetсhes  the  Firebаse  reсоrds  аs  а  study  аnd  рresentаtiоns  it  belоw  the  study  tаb  оf  the  Аndrоid  sоftwаre.  We  use  study  арi  key  tо  study  the  reсоrds.  The  fоllоwing  fасts  disрlаy  аll  оf  the  results  оf  the  аndrоid  аррliсаtiоns.  Аnd  we  аlsо  саn  соntrоller  the  strength  utilizаtiоn  thrоugh  the  usаge  оf  соntrоller  nоde  buttоns.ey  tо  reаd  the  dаtа.  The  fоllоwing  stаtistiсs  shоw  аll  the  оutсоmes  оf  the  аndrоid  аррliсаtiоns.  Аnd  we  саn  аlsо  соntrоller  the  роwer  usаge  by  using  соntrоller  nоde  buttоns.</w:t>
      </w:r>
    </w:p>
    <w:p>
      <w:pPr>
        <w:pStyle w:val="5"/>
        <w:spacing w:before="162" w:line="254" w:lineRule="auto"/>
        <w:ind w:left="200" w:right="419" w:firstLine="283"/>
        <w:jc w:val="both"/>
        <w:rPr>
          <w:rFonts w:hint="default" w:ascii="Times New Roman" w:hAnsi="Times New Roman" w:cs="Times New Roman"/>
          <w:lang w:val="en-IN"/>
        </w:rPr>
      </w:pPr>
    </w:p>
    <w:p>
      <w:pPr>
        <w:pStyle w:val="5"/>
        <w:spacing w:before="162" w:line="254" w:lineRule="auto"/>
        <w:ind w:right="419"/>
        <w:jc w:val="both"/>
        <w:rPr>
          <w:rFonts w:hint="default" w:ascii="Times New Roman" w:hAnsi="Times New Roman" w:cs="Times New Roman"/>
          <w:lang w:val="en-IN"/>
        </w:rPr>
      </w:pPr>
    </w:p>
    <w:p>
      <w:pPr>
        <w:pStyle w:val="5"/>
        <w:spacing w:before="162" w:line="254" w:lineRule="auto"/>
        <w:ind w:left="200" w:right="419" w:firstLine="283"/>
        <w:jc w:val="both"/>
        <w:rPr>
          <w:rFonts w:hint="default" w:ascii="Times New Roman" w:hAnsi="Times New Roman" w:cs="Times New Roman"/>
          <w:lang w:val="en-IN"/>
        </w:rPr>
      </w:pPr>
      <w:r>
        <w:rPr>
          <w:rFonts w:hint="default" w:ascii="Times New Roman" w:hAnsi="Times New Roman" w:cs="Times New Roman"/>
          <w:lang w:val="en-IN"/>
        </w:rPr>
        <w:t xml:space="preserve">In below figure you can see the interface of login page. Where you can login in app using your email id and password As shown in figure 15. But before login to app for first time you have to register using sign up page. If you have forgotten your password you can get it back using forgot password with simple email verification. </w:t>
      </w:r>
    </w:p>
    <w:p>
      <w:pPr>
        <w:pStyle w:val="5"/>
        <w:spacing w:before="5" w:after="1"/>
        <w:rPr>
          <w:rFonts w:hint="default" w:ascii="Times New Roman" w:hAnsi="Times New Roman" w:cs="Times New Roman"/>
        </w:rPr>
      </w:pPr>
    </w:p>
    <w:p>
      <w:pPr>
        <w:pStyle w:val="5"/>
        <w:ind w:left="3655"/>
        <w:rPr>
          <w:rFonts w:hint="default" w:ascii="Times New Roman" w:hAnsi="Times New Roman" w:cs="Times New Roman"/>
          <w:sz w:val="20"/>
        </w:rPr>
      </w:pPr>
      <w:r>
        <w:rPr>
          <w:rFonts w:hint="default" w:ascii="Times New Roman" w:hAnsi="Times New Roman" w:cs="Times New Roman"/>
          <w:sz w:val="20"/>
        </w:rPr>
        <w:drawing>
          <wp:inline distT="0" distB="0" distL="0" distR="0">
            <wp:extent cx="1668145" cy="2954020"/>
            <wp:effectExtent l="0" t="0" r="8255" b="2540"/>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jpeg"/>
                    <pic:cNvPicPr>
                      <a:picLocks noChangeAspect="1"/>
                    </pic:cNvPicPr>
                  </pic:nvPicPr>
                  <pic:blipFill>
                    <a:blip r:embed="rId39" cstate="print"/>
                    <a:stretch>
                      <a:fillRect/>
                    </a:stretch>
                  </pic:blipFill>
                  <pic:spPr>
                    <a:xfrm>
                      <a:off x="0" y="0"/>
                      <a:ext cx="1668145" cy="2954020"/>
                    </a:xfrm>
                    <a:prstGeom prst="rect">
                      <a:avLst/>
                    </a:prstGeom>
                  </pic:spPr>
                </pic:pic>
              </a:graphicData>
            </a:graphic>
          </wp:inline>
        </w:drawing>
      </w:r>
    </w:p>
    <w:p>
      <w:pPr>
        <w:pStyle w:val="5"/>
        <w:spacing w:before="5"/>
        <w:rPr>
          <w:rFonts w:hint="default" w:ascii="Times New Roman" w:hAnsi="Times New Roman" w:cs="Times New Roman"/>
          <w:sz w:val="11"/>
        </w:rPr>
      </w:pPr>
    </w:p>
    <w:p>
      <w:pPr>
        <w:pStyle w:val="5"/>
        <w:spacing w:before="60" w:line="540" w:lineRule="auto"/>
        <w:ind w:right="3747"/>
        <w:jc w:val="both"/>
        <w:rPr>
          <w:rFonts w:hint="default" w:ascii="Times New Roman" w:hAnsi="Times New Roman" w:cs="Times New Roman"/>
          <w:lang w:val="en-IN"/>
        </w:rPr>
      </w:pPr>
      <w:bookmarkStart w:id="137" w:name="_bookmark63"/>
      <w:bookmarkEnd w:id="137"/>
      <w:r>
        <w:rPr>
          <w:rFonts w:hint="default" w:ascii="Times New Roman" w:hAnsi="Times New Roman" w:cs="Times New Roman"/>
          <w:lang w:val="en-IN"/>
        </w:rPr>
        <w:t xml:space="preserve">                                                          </w:t>
      </w:r>
      <w:r>
        <w:rPr>
          <w:rFonts w:hint="default" w:ascii="Times New Roman" w:hAnsi="Times New Roman" w:cs="Times New Roman"/>
        </w:rPr>
        <w:t>Figure 15: App Log inform</w:t>
      </w:r>
      <w:r>
        <w:rPr>
          <w:rFonts w:hint="default" w:ascii="Times New Roman" w:hAnsi="Times New Roman" w:cs="Times New Roman"/>
          <w:lang w:val="en-IN"/>
        </w:rPr>
        <w:t xml:space="preserve">       </w:t>
      </w:r>
    </w:p>
    <w:p>
      <w:pPr>
        <w:pStyle w:val="5"/>
        <w:spacing w:before="162" w:line="254" w:lineRule="auto"/>
        <w:ind w:left="200" w:right="419" w:firstLine="283"/>
        <w:jc w:val="both"/>
        <w:rPr>
          <w:rFonts w:hint="default" w:ascii="Times New Roman" w:hAnsi="Times New Roman" w:cs="Times New Roman"/>
        </w:rPr>
      </w:pPr>
      <w:r>
        <w:rPr>
          <w:rFonts w:hint="default" w:ascii="Times New Roman" w:hAnsi="Times New Roman" w:cs="Times New Roman"/>
          <w:lang w:val="en-IN"/>
        </w:rPr>
        <w:t xml:space="preserve">In below figure you can see the interface of sign-up page. Where you can register yourself to use  app by the help of this form. Here you have to fill your details like username, email, password and phone number As shown in figure 16. If you are already registered in app you can use option for login by selecting already registered? Login here. </w:t>
      </w:r>
    </w:p>
    <w:p>
      <w:pPr>
        <w:pStyle w:val="5"/>
        <w:spacing w:before="2"/>
        <w:rPr>
          <w:rFonts w:hint="default" w:ascii="Times New Roman" w:hAnsi="Times New Roman" w:cs="Times New Roman"/>
          <w:sz w:val="15"/>
        </w:rPr>
      </w:pPr>
    </w:p>
    <w:p>
      <w:pPr>
        <w:pStyle w:val="5"/>
        <w:rPr>
          <w:rFonts w:hint="default" w:ascii="Times New Roman" w:hAnsi="Times New Roman" w:cs="Times New Roman"/>
          <w:sz w:val="9"/>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2856865</wp:posOffset>
            </wp:positionH>
            <wp:positionV relativeFrom="paragraph">
              <wp:posOffset>24130</wp:posOffset>
            </wp:positionV>
            <wp:extent cx="1693545" cy="2999740"/>
            <wp:effectExtent l="0" t="0" r="13335" b="254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jpeg"/>
                    <pic:cNvPicPr>
                      <a:picLocks noChangeAspect="1"/>
                    </pic:cNvPicPr>
                  </pic:nvPicPr>
                  <pic:blipFill>
                    <a:blip r:embed="rId40" cstate="print"/>
                    <a:stretch>
                      <a:fillRect/>
                    </a:stretch>
                  </pic:blipFill>
                  <pic:spPr>
                    <a:xfrm>
                      <a:off x="0" y="0"/>
                      <a:ext cx="1693545" cy="2999740"/>
                    </a:xfrm>
                    <a:prstGeom prst="rect">
                      <a:avLst/>
                    </a:prstGeom>
                  </pic:spPr>
                </pic:pic>
              </a:graphicData>
            </a:graphic>
          </wp:anchor>
        </w:drawing>
      </w:r>
    </w:p>
    <w:p>
      <w:pPr>
        <w:pStyle w:val="5"/>
        <w:spacing w:before="59" w:line="540" w:lineRule="auto"/>
        <w:ind w:left="2160" w:leftChars="0" w:right="3325" w:firstLine="1022" w:firstLineChars="426"/>
        <w:jc w:val="both"/>
        <w:rPr>
          <w:rFonts w:hint="default" w:ascii="Times New Roman" w:hAnsi="Times New Roman" w:cs="Times New Roman"/>
        </w:rPr>
      </w:pPr>
      <w:bookmarkStart w:id="138" w:name="_bookmark64"/>
      <w:bookmarkEnd w:id="138"/>
      <w:r>
        <w:rPr>
          <w:rFonts w:hint="default" w:ascii="Times New Roman" w:hAnsi="Times New Roman" w:cs="Times New Roman"/>
        </w:rPr>
        <w:t>Figure 16: App Registration form</w:t>
      </w:r>
    </w:p>
    <w:p>
      <w:pPr>
        <w:spacing w:after="0" w:line="540" w:lineRule="auto"/>
        <w:rPr>
          <w:rFonts w:hint="default" w:ascii="Times New Roman" w:hAnsi="Times New Roman" w:cs="Times New Roman"/>
        </w:rPr>
        <w:sectPr>
          <w:headerReference r:id="rId22" w:type="default"/>
          <w:footerReference r:id="rId23" w:type="default"/>
          <w:pgSz w:w="11910" w:h="16840"/>
          <w:pgMar w:top="640" w:right="1020" w:bottom="1600" w:left="1020" w:header="452" w:footer="1412" w:gutter="0"/>
          <w:cols w:equalWidth="0" w:num="1">
            <w:col w:w="10370"/>
          </w:cols>
        </w:sectPr>
      </w:pPr>
    </w:p>
    <w:p>
      <w:pPr>
        <w:pStyle w:val="5"/>
        <w:rPr>
          <w:rFonts w:hint="default" w:ascii="Times New Roman" w:hAnsi="Times New Roman" w:cs="Times New Roman"/>
          <w:sz w:val="20"/>
        </w:rPr>
      </w:pPr>
    </w:p>
    <w:p>
      <w:pPr>
        <w:pStyle w:val="5"/>
        <w:spacing w:before="162" w:line="254" w:lineRule="auto"/>
        <w:ind w:left="200" w:right="419" w:firstLine="283"/>
        <w:jc w:val="both"/>
        <w:rPr>
          <w:rFonts w:hint="default" w:ascii="Times New Roman" w:hAnsi="Times New Roman" w:cs="Times New Roman"/>
          <w:lang w:val="en-IN"/>
        </w:rPr>
      </w:pPr>
      <w:r>
        <w:rPr>
          <w:rFonts w:hint="default" w:ascii="Times New Roman" w:hAnsi="Times New Roman" w:cs="Times New Roman"/>
          <w:lang w:val="en-IN"/>
        </w:rPr>
        <w:t xml:space="preserve">In main window by selecting automatic made the power is controlled by relay driver to keep below threshold value As shown in figure 17. </w:t>
      </w:r>
    </w:p>
    <w:p>
      <w:pPr>
        <w:pStyle w:val="5"/>
        <w:spacing w:before="5" w:after="1"/>
        <w:rPr>
          <w:rFonts w:hint="default" w:ascii="Times New Roman" w:hAnsi="Times New Roman" w:cs="Times New Roman"/>
        </w:rPr>
      </w:pPr>
    </w:p>
    <w:p>
      <w:pPr>
        <w:pStyle w:val="5"/>
        <w:ind w:left="3655"/>
        <w:rPr>
          <w:rFonts w:hint="default" w:ascii="Times New Roman" w:hAnsi="Times New Roman" w:cs="Times New Roman"/>
          <w:sz w:val="20"/>
        </w:rPr>
      </w:pPr>
      <w:bookmarkStart w:id="139" w:name="Analysis of actual reading"/>
      <w:bookmarkEnd w:id="139"/>
      <w:bookmarkStart w:id="140" w:name="_bookmark67"/>
      <w:bookmarkEnd w:id="140"/>
      <w:r>
        <w:rPr>
          <w:rFonts w:hint="default" w:ascii="Times New Roman" w:hAnsi="Times New Roman" w:cs="Times New Roman"/>
          <w:sz w:val="20"/>
        </w:rPr>
        <w:drawing>
          <wp:inline distT="0" distB="0" distL="0" distR="0">
            <wp:extent cx="1715770" cy="3038475"/>
            <wp:effectExtent l="0" t="0" r="6350" b="9525"/>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jpeg"/>
                    <pic:cNvPicPr>
                      <a:picLocks noChangeAspect="1"/>
                    </pic:cNvPicPr>
                  </pic:nvPicPr>
                  <pic:blipFill>
                    <a:blip r:embed="rId41" cstate="print"/>
                    <a:stretch>
                      <a:fillRect/>
                    </a:stretch>
                  </pic:blipFill>
                  <pic:spPr>
                    <a:xfrm>
                      <a:off x="0" y="0"/>
                      <a:ext cx="1715770" cy="3038475"/>
                    </a:xfrm>
                    <a:prstGeom prst="rect">
                      <a:avLst/>
                    </a:prstGeom>
                  </pic:spPr>
                </pic:pic>
              </a:graphicData>
            </a:graphic>
          </wp:inline>
        </w:drawing>
      </w:r>
    </w:p>
    <w:p>
      <w:pPr>
        <w:pStyle w:val="5"/>
        <w:spacing w:before="5"/>
        <w:rPr>
          <w:rFonts w:hint="default" w:ascii="Times New Roman" w:hAnsi="Times New Roman" w:cs="Times New Roman"/>
          <w:sz w:val="11"/>
        </w:rPr>
      </w:pPr>
    </w:p>
    <w:p>
      <w:pPr>
        <w:pStyle w:val="5"/>
        <w:spacing w:before="60" w:line="540" w:lineRule="auto"/>
        <w:ind w:left="3338" w:right="3325" w:firstLine="256"/>
        <w:rPr>
          <w:rFonts w:hint="default" w:ascii="Times New Roman" w:hAnsi="Times New Roman" w:cs="Times New Roman"/>
        </w:rPr>
      </w:pPr>
      <w:bookmarkStart w:id="141" w:name="_bookmark65"/>
      <w:bookmarkEnd w:id="141"/>
      <w:r>
        <w:rPr>
          <w:rFonts w:hint="default" w:ascii="Times New Roman" w:hAnsi="Times New Roman" w:cs="Times New Roman"/>
        </w:rPr>
        <w:t xml:space="preserve">Figure 17: Automatic Mode </w:t>
      </w:r>
    </w:p>
    <w:p>
      <w:pPr>
        <w:pStyle w:val="5"/>
        <w:spacing w:before="162" w:line="254" w:lineRule="auto"/>
        <w:ind w:left="200" w:right="419" w:firstLine="283"/>
        <w:jc w:val="both"/>
        <w:rPr>
          <w:rFonts w:hint="default" w:ascii="Times New Roman" w:hAnsi="Times New Roman" w:cs="Times New Roman"/>
        </w:rPr>
      </w:pPr>
      <w:r>
        <w:rPr>
          <w:rFonts w:hint="default" w:ascii="Times New Roman" w:hAnsi="Times New Roman" w:cs="Times New Roman"/>
          <w:lang w:val="en-IN"/>
        </w:rPr>
        <w:t xml:space="preserve">By selecting manual mode you can control power by selecting nodes through android app As shown in figure 18. The authorized person can decide which node to make it ON &amp; which is to be OFF to keep power consumption below threshold value. </w:t>
      </w:r>
    </w:p>
    <w:p>
      <w:pPr>
        <w:pStyle w:val="5"/>
        <w:spacing w:before="60" w:line="540" w:lineRule="auto"/>
        <w:ind w:left="3338" w:right="3325" w:firstLine="256"/>
        <w:rPr>
          <w:rFonts w:hint="default" w:ascii="Times New Roman" w:hAnsi="Times New Roman" w:cs="Times New Roman"/>
          <w:sz w:val="9"/>
        </w:rPr>
      </w:pPr>
    </w:p>
    <w:p>
      <w:pPr>
        <w:pStyle w:val="5"/>
        <w:spacing w:before="59" w:line="240" w:lineRule="auto"/>
        <w:ind w:left="2880" w:leftChars="0" w:right="3716" w:firstLine="720" w:firstLineChars="0"/>
        <w:jc w:val="center"/>
        <w:rPr>
          <w:rFonts w:hint="default" w:ascii="Times New Roman" w:hAnsi="Times New Roman" w:cs="Times New Roman"/>
        </w:rPr>
      </w:pPr>
      <w:bookmarkStart w:id="142" w:name="_bookmark66"/>
      <w:bookmarkEnd w:id="142"/>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2872105</wp:posOffset>
            </wp:positionH>
            <wp:positionV relativeFrom="paragraph">
              <wp:posOffset>78105</wp:posOffset>
            </wp:positionV>
            <wp:extent cx="1798955" cy="3187700"/>
            <wp:effectExtent l="0" t="0" r="14605" b="12700"/>
            <wp:wrapTopAndBottom/>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jpeg"/>
                    <pic:cNvPicPr>
                      <a:picLocks noChangeAspect="1"/>
                    </pic:cNvPicPr>
                  </pic:nvPicPr>
                  <pic:blipFill>
                    <a:blip r:embed="rId42" cstate="print"/>
                    <a:stretch>
                      <a:fillRect/>
                    </a:stretch>
                  </pic:blipFill>
                  <pic:spPr>
                    <a:xfrm>
                      <a:off x="0" y="0"/>
                      <a:ext cx="1798955" cy="3187700"/>
                    </a:xfrm>
                    <a:prstGeom prst="rect">
                      <a:avLst/>
                    </a:prstGeom>
                  </pic:spPr>
                </pic:pic>
              </a:graphicData>
            </a:graphic>
          </wp:anchor>
        </w:drawing>
      </w:r>
      <w:r>
        <w:rPr>
          <w:rFonts w:hint="default" w:ascii="Times New Roman" w:hAnsi="Times New Roman" w:cs="Times New Roman"/>
        </w:rPr>
        <w:t>Figure 18: Manual Mode</w:t>
      </w:r>
    </w:p>
    <w:p>
      <w:pPr>
        <w:spacing w:after="0" w:line="540" w:lineRule="auto"/>
        <w:jc w:val="center"/>
        <w:rPr>
          <w:rFonts w:hint="default" w:ascii="Times New Roman" w:hAnsi="Times New Roman" w:cs="Times New Roman"/>
        </w:rPr>
        <w:sectPr>
          <w:headerReference r:id="rId24" w:type="default"/>
          <w:footerReference r:id="rId25" w:type="default"/>
          <w:pgSz w:w="11910" w:h="16840"/>
          <w:pgMar w:top="640" w:right="1020" w:bottom="1600" w:left="1020" w:header="452" w:footer="1412" w:gutter="0"/>
          <w:pgNumType w:start="43"/>
          <w:cols w:equalWidth="0" w:num="1">
            <w:col w:w="10370"/>
          </w:cols>
        </w:sectPr>
      </w:pPr>
    </w:p>
    <w:p>
      <w:pPr>
        <w:pStyle w:val="5"/>
        <w:rPr>
          <w:rFonts w:hint="default" w:ascii="Times New Roman" w:hAnsi="Times New Roman" w:cs="Times New Roman"/>
          <w:b/>
          <w:sz w:val="20"/>
        </w:rPr>
      </w:pPr>
    </w:p>
    <w:p>
      <w:pPr>
        <w:pStyle w:val="3"/>
        <w:numPr>
          <w:ilvl w:val="1"/>
          <w:numId w:val="5"/>
        </w:numPr>
        <w:tabs>
          <w:tab w:val="left" w:pos="935"/>
          <w:tab w:val="left" w:pos="936"/>
        </w:tabs>
        <w:spacing w:before="70" w:after="0" w:line="240" w:lineRule="auto"/>
        <w:ind w:left="935" w:right="0" w:hanging="736"/>
        <w:jc w:val="left"/>
        <w:rPr>
          <w:rFonts w:hint="default" w:ascii="Times New Roman" w:hAnsi="Times New Roman"/>
        </w:rPr>
      </w:pPr>
      <w:r>
        <w:rPr>
          <w:rFonts w:hint="default" w:ascii="Times New Roman" w:hAnsi="Times New Roman"/>
        </w:rPr>
        <w:t>Analysis of actual reading</w:t>
      </w:r>
    </w:p>
    <w:p>
      <w:pPr>
        <w:pStyle w:val="3"/>
        <w:numPr>
          <w:ilvl w:val="0"/>
          <w:numId w:val="0"/>
        </w:numPr>
        <w:tabs>
          <w:tab w:val="left" w:pos="935"/>
          <w:tab w:val="left" w:pos="936"/>
        </w:tabs>
        <w:spacing w:before="70" w:after="0" w:line="240" w:lineRule="auto"/>
        <w:ind w:left="199" w:leftChars="0" w:right="0" w:rightChars="0" w:firstLine="720" w:firstLineChars="300"/>
        <w:jc w:val="left"/>
        <w:rPr>
          <w:rFonts w:hint="default" w:ascii="Times New Roman" w:hAnsi="Times New Roman" w:cs="Times New Roman"/>
          <w:b/>
          <w:bCs/>
          <w:sz w:val="24"/>
          <w:szCs w:val="24"/>
          <w:lang w:val="en-IN"/>
        </w:rPr>
      </w:pPr>
      <w:r>
        <w:rPr>
          <w:rFonts w:hint="default" w:ascii="Times New Roman" w:hAnsi="Times New Roman"/>
          <w:b/>
          <w:bCs/>
          <w:sz w:val="24"/>
          <w:szCs w:val="24"/>
        </w:rPr>
        <w:t xml:space="preserve">All </w:t>
      </w:r>
      <w:r>
        <w:rPr>
          <w:rFonts w:hint="default" w:ascii="Times New Roman" w:hAnsi="Times New Roman"/>
          <w:b/>
          <w:bCs/>
          <w:sz w:val="24"/>
          <w:szCs w:val="24"/>
          <w:lang w:val="en-IN"/>
        </w:rPr>
        <w:t xml:space="preserve">below </w:t>
      </w:r>
      <w:r>
        <w:rPr>
          <w:rFonts w:hint="default" w:ascii="Times New Roman" w:hAnsi="Times New Roman"/>
          <w:b/>
          <w:bCs/>
          <w:sz w:val="24"/>
          <w:szCs w:val="24"/>
        </w:rPr>
        <w:t>figure</w:t>
      </w:r>
      <w:r>
        <w:rPr>
          <w:rFonts w:hint="default" w:ascii="Times New Roman" w:hAnsi="Times New Roman"/>
          <w:b/>
          <w:bCs/>
          <w:sz w:val="24"/>
          <w:szCs w:val="24"/>
          <w:lang w:val="en-IN"/>
        </w:rPr>
        <w:t xml:space="preserve">s have realtime snapshot of readings </w:t>
      </w:r>
      <w:r>
        <w:rPr>
          <w:rFonts w:hint="default" w:ascii="Times New Roman" w:hAnsi="Times New Roman" w:cs="Times New Roman"/>
          <w:sz w:val="24"/>
          <w:szCs w:val="24"/>
          <w:lang w:val="en-IN"/>
        </w:rPr>
        <w:t>As shown in figure 19,20</w:t>
      </w:r>
      <w:r>
        <w:rPr>
          <w:rFonts w:hint="default" w:ascii="Times New Roman" w:hAnsi="Times New Roman"/>
          <w:b/>
          <w:bCs/>
          <w:sz w:val="24"/>
          <w:szCs w:val="24"/>
          <w:lang w:val="en-IN"/>
        </w:rPr>
        <w:t xml:space="preserve">. </w:t>
      </w:r>
    </w:p>
    <w:p>
      <w:pPr>
        <w:pStyle w:val="5"/>
        <w:rPr>
          <w:rFonts w:hint="default" w:ascii="Times New Roman" w:hAnsi="Times New Roman" w:cs="Times New Roman"/>
          <w:b/>
          <w:bCs/>
          <w:sz w:val="24"/>
          <w:szCs w:val="24"/>
          <w:lang w:val="en-IN"/>
        </w:rPr>
      </w:pPr>
    </w:p>
    <w:p>
      <w:pPr>
        <w:pStyle w:val="5"/>
        <w:rPr>
          <w:rFonts w:hint="default" w:ascii="Times New Roman" w:hAnsi="Times New Roman" w:cs="Times New Roman"/>
          <w:b/>
          <w:bCs/>
          <w:sz w:val="24"/>
          <w:szCs w:val="24"/>
        </w:rPr>
      </w:pPr>
    </w:p>
    <w:p>
      <w:pPr>
        <w:pStyle w:val="5"/>
        <w:rPr>
          <w:rFonts w:hint="default" w:ascii="Times New Roman" w:hAnsi="Times New Roman" w:cs="Times New Roman"/>
          <w:b/>
          <w:sz w:val="20"/>
        </w:rPr>
      </w:pPr>
    </w:p>
    <w:p>
      <w:pPr>
        <w:pStyle w:val="5"/>
        <w:jc w:val="center"/>
        <w:rPr>
          <w:rFonts w:hint="default" w:ascii="Times New Roman" w:hAnsi="Times New Roman" w:cs="Times New Roman"/>
          <w:b/>
          <w:sz w:val="20"/>
          <w:lang w:val="en-IN"/>
        </w:rPr>
      </w:pPr>
      <w:r>
        <w:rPr>
          <w:rFonts w:hint="default" w:ascii="Times New Roman" w:hAnsi="Times New Roman" w:cs="Times New Roman"/>
          <w:b/>
          <w:sz w:val="20"/>
          <w:lang w:val="en-IN"/>
        </w:rPr>
        <w:drawing>
          <wp:inline distT="0" distB="0" distL="114300" distR="114300">
            <wp:extent cx="5222240" cy="2929255"/>
            <wp:effectExtent l="0" t="0" r="5080" b="12065"/>
            <wp:docPr id="14" name="Picture 14"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3"/>
                    <pic:cNvPicPr>
                      <a:picLocks noChangeAspect="1"/>
                    </pic:cNvPicPr>
                  </pic:nvPicPr>
                  <pic:blipFill>
                    <a:blip r:embed="rId43"/>
                    <a:stretch>
                      <a:fillRect/>
                    </a:stretch>
                  </pic:blipFill>
                  <pic:spPr>
                    <a:xfrm>
                      <a:off x="0" y="0"/>
                      <a:ext cx="5222240" cy="2929255"/>
                    </a:xfrm>
                    <a:prstGeom prst="rect">
                      <a:avLst/>
                    </a:prstGeom>
                  </pic:spPr>
                </pic:pic>
              </a:graphicData>
            </a:graphic>
          </wp:inline>
        </w:drawing>
      </w: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jc w:val="center"/>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Figure 19: Reading Snapshot 1</w:t>
      </w: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jc w:val="center"/>
        <w:rPr>
          <w:rFonts w:hint="default" w:ascii="Times New Roman" w:hAnsi="Times New Roman" w:cs="Times New Roman"/>
          <w:b/>
          <w:sz w:val="20"/>
          <w:lang w:val="en-IN"/>
        </w:rPr>
      </w:pPr>
      <w:r>
        <w:rPr>
          <w:rFonts w:hint="default" w:ascii="Times New Roman" w:hAnsi="Times New Roman" w:cs="Times New Roman"/>
          <w:b/>
          <w:sz w:val="20"/>
          <w:lang w:val="en-IN"/>
        </w:rPr>
        <w:drawing>
          <wp:inline distT="0" distB="0" distL="114300" distR="114300">
            <wp:extent cx="5239385" cy="2902585"/>
            <wp:effectExtent l="0" t="0" r="3175" b="8255"/>
            <wp:docPr id="16" name="Picture 16"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24"/>
                    <pic:cNvPicPr>
                      <a:picLocks noChangeAspect="1"/>
                    </pic:cNvPicPr>
                  </pic:nvPicPr>
                  <pic:blipFill>
                    <a:blip r:embed="rId44"/>
                    <a:stretch>
                      <a:fillRect/>
                    </a:stretch>
                  </pic:blipFill>
                  <pic:spPr>
                    <a:xfrm>
                      <a:off x="0" y="0"/>
                      <a:ext cx="5239385" cy="2902585"/>
                    </a:xfrm>
                    <a:prstGeom prst="rect">
                      <a:avLst/>
                    </a:prstGeom>
                  </pic:spPr>
                </pic:pic>
              </a:graphicData>
            </a:graphic>
          </wp:inline>
        </w:drawing>
      </w: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jc w:val="center"/>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Figure 20: Reading Snapshot 2</w:t>
      </w: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rPr>
          <w:rFonts w:hint="default" w:ascii="Times New Roman" w:hAnsi="Times New Roman" w:cs="Times New Roman"/>
          <w:b/>
          <w:sz w:val="20"/>
          <w:lang w:val="en-IN"/>
        </w:rPr>
      </w:pPr>
    </w:p>
    <w:p>
      <w:pPr>
        <w:pStyle w:val="5"/>
        <w:rPr>
          <w:rFonts w:hint="default" w:ascii="Times New Roman" w:hAnsi="Times New Roman" w:cs="Times New Roman"/>
          <w:b/>
          <w:sz w:val="20"/>
          <w:lang w:val="en-IN"/>
        </w:rPr>
      </w:pPr>
    </w:p>
    <w:p>
      <w:pPr>
        <w:pStyle w:val="5"/>
        <w:rPr>
          <w:rFonts w:hint="default" w:ascii="Times New Roman" w:hAnsi="Times New Roman" w:cs="Times New Roman"/>
          <w:b/>
          <w:sz w:val="20"/>
          <w:lang w:val="en-IN"/>
        </w:rPr>
      </w:pPr>
    </w:p>
    <w:p>
      <w:pPr>
        <w:pStyle w:val="5"/>
        <w:rPr>
          <w:rFonts w:hint="default" w:ascii="Times New Roman" w:hAnsi="Times New Roman" w:cs="Times New Roman"/>
          <w:b/>
          <w:sz w:val="20"/>
          <w:lang w:val="en-IN"/>
        </w:rPr>
      </w:pPr>
    </w:p>
    <w:p>
      <w:pPr>
        <w:pStyle w:val="5"/>
        <w:rPr>
          <w:rFonts w:hint="default" w:ascii="Times New Roman" w:hAnsi="Times New Roman" w:cs="Times New Roman"/>
          <w:b/>
          <w:sz w:val="20"/>
          <w:lang w:val="en-IN"/>
        </w:rPr>
      </w:pPr>
    </w:p>
    <w:p>
      <w:pPr>
        <w:pStyle w:val="5"/>
        <w:rPr>
          <w:rFonts w:hint="default" w:ascii="Times New Roman" w:hAnsi="Times New Roman" w:cs="Times New Roman"/>
          <w:b/>
          <w:sz w:val="20"/>
          <w:lang w:val="en-IN"/>
        </w:rPr>
      </w:pPr>
    </w:p>
    <w:p>
      <w:pPr>
        <w:pStyle w:val="5"/>
        <w:rPr>
          <w:rFonts w:hint="default" w:ascii="Times New Roman" w:hAnsi="Times New Roman" w:cs="Times New Roman"/>
          <w:b/>
          <w:sz w:val="20"/>
        </w:rPr>
      </w:pPr>
    </w:p>
    <w:p>
      <w:pPr>
        <w:pStyle w:val="5"/>
        <w:spacing w:before="5"/>
        <w:rPr>
          <w:rFonts w:hint="default" w:ascii="Times New Roman" w:hAnsi="Times New Roman" w:cs="Times New Roman"/>
          <w:b/>
          <w:sz w:val="16"/>
        </w:rPr>
      </w:pPr>
    </w:p>
    <w:p>
      <w:pPr>
        <w:spacing w:before="22"/>
        <w:ind w:left="179" w:right="397" w:firstLine="0"/>
        <w:jc w:val="center"/>
        <w:rPr>
          <w:rFonts w:hint="default" w:ascii="Times New Roman" w:hAnsi="Times New Roman" w:cs="Times New Roman"/>
          <w:b/>
          <w:sz w:val="49"/>
        </w:rPr>
      </w:pPr>
      <w:r>
        <w:rPr>
          <w:rFonts w:hint="default" w:ascii="Times New Roman" w:hAnsi="Times New Roman" w:cs="Times New Roman"/>
          <w:b/>
          <w:sz w:val="49"/>
        </w:rPr>
        <w:t xml:space="preserve">Conclusion &amp; </w:t>
      </w:r>
      <w:r>
        <w:rPr>
          <w:rFonts w:hint="default" w:ascii="Times New Roman" w:hAnsi="Times New Roman" w:cs="Times New Roman"/>
          <w:b/>
          <w:spacing w:val="-8"/>
          <w:sz w:val="49"/>
        </w:rPr>
        <w:t>Future</w:t>
      </w:r>
      <w:r>
        <w:rPr>
          <w:rFonts w:hint="default" w:ascii="Times New Roman" w:hAnsi="Times New Roman" w:cs="Times New Roman"/>
          <w:b/>
          <w:spacing w:val="76"/>
          <w:sz w:val="49"/>
        </w:rPr>
        <w:t xml:space="preserve"> </w:t>
      </w:r>
      <w:r>
        <w:rPr>
          <w:rFonts w:hint="default" w:ascii="Times New Roman" w:hAnsi="Times New Roman" w:cs="Times New Roman"/>
          <w:b/>
          <w:sz w:val="49"/>
        </w:rPr>
        <w:t>Directions</w:t>
      </w:r>
    </w:p>
    <w:p>
      <w:pPr>
        <w:spacing w:after="0"/>
        <w:jc w:val="center"/>
        <w:rPr>
          <w:rFonts w:hint="default" w:ascii="Times New Roman" w:hAnsi="Times New Roman" w:cs="Times New Roman"/>
          <w:sz w:val="49"/>
        </w:rPr>
        <w:sectPr>
          <w:pgSz w:w="11910" w:h="16840"/>
          <w:pgMar w:top="640" w:right="1020" w:bottom="1600" w:left="1020" w:header="452" w:footer="1412" w:gutter="0"/>
          <w:cols w:equalWidth="0" w:num="1">
            <w:col w:w="10370"/>
          </w:cols>
        </w:sectPr>
      </w:pPr>
    </w:p>
    <w:p>
      <w:pPr>
        <w:pStyle w:val="5"/>
        <w:rPr>
          <w:rFonts w:hint="default" w:ascii="Times New Roman" w:hAnsi="Times New Roman" w:cs="Times New Roman"/>
          <w:b/>
          <w:sz w:val="20"/>
        </w:rPr>
      </w:pPr>
    </w:p>
    <w:p>
      <w:pPr>
        <w:pStyle w:val="5"/>
        <w:spacing w:before="11"/>
        <w:rPr>
          <w:rFonts w:hint="default" w:ascii="Times New Roman" w:hAnsi="Times New Roman" w:cs="Times New Roman"/>
          <w:b/>
          <w:sz w:val="19"/>
        </w:rPr>
      </w:pPr>
    </w:p>
    <w:p>
      <w:pPr>
        <w:pStyle w:val="2"/>
        <w:numPr>
          <w:ilvl w:val="0"/>
          <w:numId w:val="5"/>
        </w:numPr>
        <w:tabs>
          <w:tab w:val="left" w:pos="780"/>
          <w:tab w:val="left" w:pos="782"/>
        </w:tabs>
        <w:spacing w:before="46" w:after="0" w:line="240" w:lineRule="auto"/>
        <w:ind w:left="781" w:right="0" w:hanging="582"/>
        <w:jc w:val="left"/>
        <w:rPr>
          <w:rFonts w:hint="default" w:ascii="Times New Roman" w:hAnsi="Times New Roman" w:cs="Times New Roman"/>
        </w:rPr>
      </w:pPr>
      <w:bookmarkStart w:id="143" w:name="_bookmark68"/>
      <w:bookmarkEnd w:id="143"/>
      <w:bookmarkStart w:id="144" w:name="Conclusion and future Advancements"/>
      <w:bookmarkEnd w:id="144"/>
      <w:bookmarkStart w:id="145" w:name="_bookmark68"/>
      <w:bookmarkEnd w:id="145"/>
      <w:r>
        <w:rPr>
          <w:rFonts w:hint="default" w:ascii="Times New Roman" w:hAnsi="Times New Roman" w:cs="Times New Roman"/>
        </w:rPr>
        <w:t>Conclusion and future</w:t>
      </w:r>
      <w:r>
        <w:rPr>
          <w:rFonts w:hint="default" w:ascii="Times New Roman" w:hAnsi="Times New Roman" w:cs="Times New Roman"/>
          <w:spacing w:val="8"/>
        </w:rPr>
        <w:t xml:space="preserve"> </w:t>
      </w:r>
      <w:r>
        <w:rPr>
          <w:rFonts w:hint="default" w:ascii="Times New Roman" w:hAnsi="Times New Roman" w:cs="Times New Roman"/>
          <w:spacing w:val="-3"/>
        </w:rPr>
        <w:t>Advancements</w:t>
      </w:r>
    </w:p>
    <w:p>
      <w:pPr>
        <w:pStyle w:val="5"/>
        <w:spacing w:before="260" w:line="254" w:lineRule="auto"/>
        <w:ind w:left="200" w:right="417" w:firstLine="283"/>
        <w:jc w:val="both"/>
        <w:rPr>
          <w:rFonts w:hint="default" w:ascii="Times New Roman" w:hAnsi="Times New Roman" w:cs="Times New Roman"/>
        </w:rPr>
      </w:pPr>
      <w:r>
        <w:rPr>
          <w:rFonts w:hint="default" w:ascii="Times New Roman" w:hAnsi="Times New Roman" w:cs="Times New Roman"/>
        </w:rPr>
        <w:t>Smart</w:t>
      </w:r>
      <w:r>
        <w:rPr>
          <w:rFonts w:hint="default" w:ascii="Times New Roman" w:hAnsi="Times New Roman" w:cs="Times New Roman"/>
          <w:spacing w:val="-10"/>
        </w:rPr>
        <w:t xml:space="preserve"> </w:t>
      </w:r>
      <w:r>
        <w:rPr>
          <w:rFonts w:hint="default" w:ascii="Times New Roman" w:hAnsi="Times New Roman" w:cs="Times New Roman"/>
        </w:rPr>
        <w:t>electricity</w:t>
      </w:r>
      <w:r>
        <w:rPr>
          <w:rFonts w:hint="default" w:ascii="Times New Roman" w:hAnsi="Times New Roman" w:cs="Times New Roman"/>
          <w:spacing w:val="-9"/>
        </w:rPr>
        <w:t xml:space="preserve"> </w:t>
      </w:r>
      <w:r>
        <w:rPr>
          <w:rFonts w:hint="default" w:ascii="Times New Roman" w:hAnsi="Times New Roman" w:cs="Times New Roman"/>
        </w:rPr>
        <w:t>tracking</w:t>
      </w:r>
      <w:r>
        <w:rPr>
          <w:rFonts w:hint="default" w:ascii="Times New Roman" w:hAnsi="Times New Roman" w:cs="Times New Roman"/>
          <w:spacing w:val="-9"/>
        </w:rPr>
        <w:t xml:space="preserve"> </w:t>
      </w:r>
      <w:r>
        <w:rPr>
          <w:rFonts w:hint="default" w:ascii="Times New Roman" w:hAnsi="Times New Roman" w:cs="Times New Roman"/>
        </w:rPr>
        <w:t>and</w:t>
      </w:r>
      <w:r>
        <w:rPr>
          <w:rFonts w:hint="default" w:ascii="Times New Roman" w:hAnsi="Times New Roman" w:cs="Times New Roman"/>
          <w:spacing w:val="-9"/>
        </w:rPr>
        <w:t xml:space="preserve"> </w:t>
      </w:r>
      <w:r>
        <w:rPr>
          <w:rFonts w:hint="default" w:ascii="Times New Roman" w:hAnsi="Times New Roman" w:cs="Times New Roman"/>
        </w:rPr>
        <w:t>controlling</w:t>
      </w:r>
      <w:r>
        <w:rPr>
          <w:rFonts w:hint="default" w:ascii="Times New Roman" w:hAnsi="Times New Roman" w:cs="Times New Roman"/>
          <w:spacing w:val="-10"/>
        </w:rPr>
        <w:t xml:space="preserve"> </w:t>
      </w:r>
      <w:r>
        <w:rPr>
          <w:rFonts w:hint="default" w:ascii="Times New Roman" w:hAnsi="Times New Roman" w:cs="Times New Roman"/>
        </w:rPr>
        <w:t>machine</w:t>
      </w:r>
      <w:r>
        <w:rPr>
          <w:rFonts w:hint="default" w:ascii="Times New Roman" w:hAnsi="Times New Roman" w:cs="Times New Roman"/>
          <w:spacing w:val="-9"/>
        </w:rPr>
        <w:t xml:space="preserve"> </w:t>
      </w:r>
      <w:r>
        <w:rPr>
          <w:rFonts w:hint="default" w:ascii="Times New Roman" w:hAnsi="Times New Roman" w:cs="Times New Roman"/>
        </w:rPr>
        <w:t>primarily</w:t>
      </w:r>
      <w:r>
        <w:rPr>
          <w:rFonts w:hint="default" w:ascii="Times New Roman" w:hAnsi="Times New Roman" w:cs="Times New Roman"/>
          <w:spacing w:val="-9"/>
        </w:rPr>
        <w:t xml:space="preserve"> </w:t>
      </w:r>
      <w:r>
        <w:rPr>
          <w:rFonts w:hint="default" w:ascii="Times New Roman" w:hAnsi="Times New Roman" w:cs="Times New Roman"/>
        </w:rPr>
        <w:t>based</w:t>
      </w:r>
      <w:r>
        <w:rPr>
          <w:rFonts w:hint="default" w:ascii="Times New Roman" w:hAnsi="Times New Roman" w:cs="Times New Roman"/>
          <w:spacing w:val="-9"/>
        </w:rPr>
        <w:t xml:space="preserve"> </w:t>
      </w:r>
      <w:r>
        <w:rPr>
          <w:rFonts w:hint="default" w:ascii="Times New Roman" w:hAnsi="Times New Roman" w:cs="Times New Roman"/>
        </w:rPr>
        <w:t>totally</w:t>
      </w:r>
      <w:r>
        <w:rPr>
          <w:rFonts w:hint="default" w:ascii="Times New Roman" w:hAnsi="Times New Roman" w:cs="Times New Roman"/>
          <w:spacing w:val="-10"/>
        </w:rPr>
        <w:t xml:space="preserve"> </w:t>
      </w:r>
      <w:r>
        <w:rPr>
          <w:rFonts w:hint="default" w:ascii="Times New Roman" w:hAnsi="Times New Roman" w:cs="Times New Roman"/>
        </w:rPr>
        <w:t>on</w:t>
      </w:r>
      <w:r>
        <w:rPr>
          <w:rFonts w:hint="default" w:ascii="Times New Roman" w:hAnsi="Times New Roman" w:cs="Times New Roman"/>
          <w:spacing w:val="-9"/>
        </w:rPr>
        <w:t xml:space="preserve"> </w:t>
      </w:r>
      <w:r>
        <w:rPr>
          <w:rFonts w:hint="default" w:ascii="Times New Roman" w:hAnsi="Times New Roman" w:cs="Times New Roman"/>
        </w:rPr>
        <w:t>IoT</w:t>
      </w:r>
      <w:r>
        <w:rPr>
          <w:rFonts w:hint="default" w:ascii="Times New Roman" w:hAnsi="Times New Roman" w:cs="Times New Roman"/>
          <w:spacing w:val="-9"/>
        </w:rPr>
        <w:t xml:space="preserve"> </w:t>
      </w:r>
      <w:r>
        <w:rPr>
          <w:rFonts w:hint="default" w:ascii="Times New Roman" w:hAnsi="Times New Roman" w:cs="Times New Roman"/>
        </w:rPr>
        <w:t>is</w:t>
      </w:r>
      <w:r>
        <w:rPr>
          <w:rFonts w:hint="default" w:ascii="Times New Roman" w:hAnsi="Times New Roman" w:cs="Times New Roman"/>
          <w:spacing w:val="-9"/>
        </w:rPr>
        <w:t xml:space="preserve"> </w:t>
      </w:r>
      <w:r>
        <w:rPr>
          <w:rFonts w:hint="default" w:ascii="Times New Roman" w:hAnsi="Times New Roman" w:cs="Times New Roman"/>
        </w:rPr>
        <w:t>a</w:t>
      </w:r>
      <w:r>
        <w:rPr>
          <w:rFonts w:hint="default" w:ascii="Times New Roman" w:hAnsi="Times New Roman" w:cs="Times New Roman"/>
          <w:spacing w:val="-10"/>
        </w:rPr>
        <w:t xml:space="preserve"> </w:t>
      </w:r>
      <w:r>
        <w:rPr>
          <w:rFonts w:hint="default" w:ascii="Times New Roman" w:hAnsi="Times New Roman" w:cs="Times New Roman"/>
        </w:rPr>
        <w:t>mod- ern</w:t>
      </w:r>
      <w:r>
        <w:rPr>
          <w:rFonts w:hint="default" w:ascii="Times New Roman" w:hAnsi="Times New Roman" w:cs="Times New Roman"/>
          <w:spacing w:val="-11"/>
        </w:rPr>
        <w:t xml:space="preserve"> </w:t>
      </w:r>
      <w:r>
        <w:rPr>
          <w:rFonts w:hint="default" w:ascii="Times New Roman" w:hAnsi="Times New Roman" w:cs="Times New Roman"/>
        </w:rPr>
        <w:t>software</w:t>
      </w:r>
      <w:r>
        <w:rPr>
          <w:rFonts w:hint="default" w:ascii="Times New Roman" w:hAnsi="Times New Roman" w:cs="Times New Roman"/>
          <w:spacing w:val="-10"/>
        </w:rPr>
        <w:t xml:space="preserve"> </w:t>
      </w:r>
      <w:r>
        <w:rPr>
          <w:rFonts w:hint="default" w:ascii="Times New Roman" w:hAnsi="Times New Roman" w:cs="Times New Roman"/>
        </w:rPr>
        <w:t>of</w:t>
      </w:r>
      <w:r>
        <w:rPr>
          <w:rFonts w:hint="default" w:ascii="Times New Roman" w:hAnsi="Times New Roman" w:cs="Times New Roman"/>
          <w:spacing w:val="-11"/>
        </w:rPr>
        <w:t xml:space="preserve"> </w:t>
      </w:r>
      <w:r>
        <w:rPr>
          <w:rFonts w:hint="default" w:ascii="Times New Roman" w:hAnsi="Times New Roman" w:cs="Times New Roman"/>
        </w:rPr>
        <w:t>this</w:t>
      </w:r>
      <w:r>
        <w:rPr>
          <w:rFonts w:hint="default" w:ascii="Times New Roman" w:hAnsi="Times New Roman" w:cs="Times New Roman"/>
          <w:spacing w:val="-10"/>
        </w:rPr>
        <w:t xml:space="preserve"> </w:t>
      </w:r>
      <w:r>
        <w:rPr>
          <w:rFonts w:hint="default" w:ascii="Times New Roman" w:hAnsi="Times New Roman" w:cs="Times New Roman"/>
        </w:rPr>
        <w:t>virtual</w:t>
      </w:r>
      <w:r>
        <w:rPr>
          <w:rFonts w:hint="default" w:ascii="Times New Roman" w:hAnsi="Times New Roman" w:cs="Times New Roman"/>
          <w:spacing w:val="-10"/>
        </w:rPr>
        <w:t xml:space="preserve"> </w:t>
      </w:r>
      <w:r>
        <w:rPr>
          <w:rFonts w:hint="default" w:ascii="Times New Roman" w:hAnsi="Times New Roman" w:cs="Times New Roman"/>
        </w:rPr>
        <w:t>era.</w:t>
      </w:r>
      <w:r>
        <w:rPr>
          <w:rFonts w:hint="default" w:ascii="Times New Roman" w:hAnsi="Times New Roman" w:cs="Times New Roman"/>
          <w:spacing w:val="12"/>
        </w:rPr>
        <w:t xml:space="preserve"> </w:t>
      </w:r>
      <w:r>
        <w:rPr>
          <w:rFonts w:hint="default" w:ascii="Times New Roman" w:hAnsi="Times New Roman" w:cs="Times New Roman"/>
        </w:rPr>
        <w:t>The</w:t>
      </w:r>
      <w:r>
        <w:rPr>
          <w:rFonts w:hint="default" w:ascii="Times New Roman" w:hAnsi="Times New Roman" w:cs="Times New Roman"/>
          <w:spacing w:val="-11"/>
        </w:rPr>
        <w:t xml:space="preserve"> </w:t>
      </w:r>
      <w:r>
        <w:rPr>
          <w:rFonts w:hint="default" w:ascii="Times New Roman" w:hAnsi="Times New Roman" w:cs="Times New Roman"/>
        </w:rPr>
        <w:t>evolved</w:t>
      </w:r>
      <w:r>
        <w:rPr>
          <w:rFonts w:hint="default" w:ascii="Times New Roman" w:hAnsi="Times New Roman" w:cs="Times New Roman"/>
          <w:spacing w:val="-10"/>
        </w:rPr>
        <w:t xml:space="preserve"> </w:t>
      </w:r>
      <w:r>
        <w:rPr>
          <w:rFonts w:hint="default" w:ascii="Times New Roman" w:hAnsi="Times New Roman" w:cs="Times New Roman"/>
        </w:rPr>
        <w:t>machine</w:t>
      </w:r>
      <w:r>
        <w:rPr>
          <w:rFonts w:hint="default" w:ascii="Times New Roman" w:hAnsi="Times New Roman" w:cs="Times New Roman"/>
          <w:spacing w:val="-10"/>
        </w:rPr>
        <w:t xml:space="preserve"> </w:t>
      </w:r>
      <w:r>
        <w:rPr>
          <w:rFonts w:hint="default" w:ascii="Times New Roman" w:hAnsi="Times New Roman" w:cs="Times New Roman"/>
        </w:rPr>
        <w:t>offer</w:t>
      </w:r>
      <w:r>
        <w:rPr>
          <w:rFonts w:hint="default" w:ascii="Times New Roman" w:hAnsi="Times New Roman" w:cs="Times New Roman"/>
          <w:spacing w:val="-11"/>
        </w:rPr>
        <w:t xml:space="preserve"> </w:t>
      </w:r>
      <w:r>
        <w:rPr>
          <w:rFonts w:hint="default" w:ascii="Times New Roman" w:hAnsi="Times New Roman" w:cs="Times New Roman"/>
        </w:rPr>
        <w:t>a</w:t>
      </w:r>
      <w:r>
        <w:rPr>
          <w:rFonts w:hint="default" w:ascii="Times New Roman" w:hAnsi="Times New Roman" w:cs="Times New Roman"/>
          <w:spacing w:val="-10"/>
        </w:rPr>
        <w:t xml:space="preserve"> </w:t>
      </w:r>
      <w:r>
        <w:rPr>
          <w:rFonts w:hint="default" w:ascii="Times New Roman" w:hAnsi="Times New Roman" w:cs="Times New Roman"/>
        </w:rPr>
        <w:t>example</w:t>
      </w:r>
      <w:r>
        <w:rPr>
          <w:rFonts w:hint="default" w:ascii="Times New Roman" w:hAnsi="Times New Roman" w:cs="Times New Roman"/>
          <w:spacing w:val="-10"/>
        </w:rPr>
        <w:t xml:space="preserve"> </w:t>
      </w:r>
      <w:r>
        <w:rPr>
          <w:rFonts w:hint="default" w:ascii="Times New Roman" w:hAnsi="Times New Roman" w:cs="Times New Roman"/>
        </w:rPr>
        <w:t>energy</w:t>
      </w:r>
      <w:r>
        <w:rPr>
          <w:rFonts w:hint="default" w:ascii="Times New Roman" w:hAnsi="Times New Roman" w:cs="Times New Roman"/>
          <w:spacing w:val="-11"/>
        </w:rPr>
        <w:t xml:space="preserve"> </w:t>
      </w:r>
      <w:r>
        <w:rPr>
          <w:rFonts w:hint="default" w:ascii="Times New Roman" w:hAnsi="Times New Roman" w:cs="Times New Roman"/>
        </w:rPr>
        <w:t>calculation</w:t>
      </w:r>
      <w:r>
        <w:rPr>
          <w:rFonts w:hint="default" w:ascii="Times New Roman" w:hAnsi="Times New Roman" w:cs="Times New Roman"/>
          <w:spacing w:val="-10"/>
        </w:rPr>
        <w:t xml:space="preserve"> </w:t>
      </w:r>
      <w:r>
        <w:rPr>
          <w:rFonts w:hint="default" w:ascii="Times New Roman" w:hAnsi="Times New Roman" w:cs="Times New Roman"/>
        </w:rPr>
        <w:t>along side</w:t>
      </w:r>
      <w:r>
        <w:rPr>
          <w:rFonts w:hint="default" w:ascii="Times New Roman" w:hAnsi="Times New Roman" w:cs="Times New Roman"/>
          <w:spacing w:val="-5"/>
        </w:rPr>
        <w:t xml:space="preserve"> </w:t>
      </w:r>
      <w:r>
        <w:rPr>
          <w:rFonts w:hint="default" w:ascii="Times New Roman" w:hAnsi="Times New Roman" w:cs="Times New Roman"/>
        </w:rPr>
        <w:t>each</w:t>
      </w:r>
      <w:r>
        <w:rPr>
          <w:rFonts w:hint="default" w:ascii="Times New Roman" w:hAnsi="Times New Roman" w:cs="Times New Roman"/>
          <w:spacing w:val="-4"/>
        </w:rPr>
        <w:t xml:space="preserve"> </w:t>
      </w:r>
      <w:r>
        <w:rPr>
          <w:rFonts w:hint="default" w:ascii="Times New Roman" w:hAnsi="Times New Roman" w:cs="Times New Roman"/>
          <w:spacing w:val="-3"/>
        </w:rPr>
        <w:t>day</w:t>
      </w:r>
      <w:r>
        <w:rPr>
          <w:rFonts w:hint="default" w:ascii="Times New Roman" w:hAnsi="Times New Roman" w:cs="Times New Roman"/>
          <w:spacing w:val="-4"/>
        </w:rPr>
        <w:t xml:space="preserve"> </w:t>
      </w:r>
      <w:r>
        <w:rPr>
          <w:rFonts w:hint="default" w:ascii="Times New Roman" w:hAnsi="Times New Roman" w:cs="Times New Roman"/>
        </w:rPr>
        <w:t>energy</w:t>
      </w:r>
      <w:r>
        <w:rPr>
          <w:rFonts w:hint="default" w:ascii="Times New Roman" w:hAnsi="Times New Roman" w:cs="Times New Roman"/>
          <w:spacing w:val="-4"/>
        </w:rPr>
        <w:t xml:space="preserve"> </w:t>
      </w:r>
      <w:r>
        <w:rPr>
          <w:rFonts w:hint="default" w:ascii="Times New Roman" w:hAnsi="Times New Roman" w:cs="Times New Roman"/>
          <w:spacing w:val="-3"/>
        </w:rPr>
        <w:t>intake</w:t>
      </w:r>
      <w:r>
        <w:rPr>
          <w:rFonts w:hint="default" w:ascii="Times New Roman" w:hAnsi="Times New Roman" w:cs="Times New Roman"/>
          <w:spacing w:val="-4"/>
        </w:rPr>
        <w:t xml:space="preserve"> </w:t>
      </w:r>
      <w:r>
        <w:rPr>
          <w:rFonts w:hint="default" w:ascii="Times New Roman" w:hAnsi="Times New Roman" w:cs="Times New Roman"/>
        </w:rPr>
        <w:t>file</w:t>
      </w:r>
      <w:r>
        <w:rPr>
          <w:rFonts w:hint="default" w:ascii="Times New Roman" w:hAnsi="Times New Roman" w:cs="Times New Roman"/>
          <w:spacing w:val="-4"/>
        </w:rPr>
        <w:t xml:space="preserve"> </w:t>
      </w:r>
      <w:r>
        <w:rPr>
          <w:rFonts w:hint="default" w:ascii="Times New Roman" w:hAnsi="Times New Roman" w:cs="Times New Roman"/>
        </w:rPr>
        <w:t>along</w:t>
      </w:r>
      <w:r>
        <w:rPr>
          <w:rFonts w:hint="default" w:ascii="Times New Roman" w:hAnsi="Times New Roman" w:cs="Times New Roman"/>
          <w:spacing w:val="-4"/>
        </w:rPr>
        <w:t xml:space="preserve"> </w:t>
      </w:r>
      <w:r>
        <w:rPr>
          <w:rFonts w:hint="default" w:ascii="Times New Roman" w:hAnsi="Times New Roman" w:cs="Times New Roman"/>
        </w:rPr>
        <w:t>side</w:t>
      </w:r>
      <w:r>
        <w:rPr>
          <w:rFonts w:hint="default" w:ascii="Times New Roman" w:hAnsi="Times New Roman" w:cs="Times New Roman"/>
          <w:spacing w:val="-4"/>
        </w:rPr>
        <w:t xml:space="preserve"> </w:t>
      </w:r>
      <w:r>
        <w:rPr>
          <w:rFonts w:hint="default" w:ascii="Times New Roman" w:hAnsi="Times New Roman" w:cs="Times New Roman"/>
          <w:spacing w:val="-3"/>
        </w:rPr>
        <w:t>faraway</w:t>
      </w:r>
      <w:r>
        <w:rPr>
          <w:rFonts w:hint="default" w:ascii="Times New Roman" w:hAnsi="Times New Roman" w:cs="Times New Roman"/>
          <w:spacing w:val="-4"/>
        </w:rPr>
        <w:t xml:space="preserve"> </w:t>
      </w:r>
      <w:r>
        <w:rPr>
          <w:rFonts w:hint="default" w:ascii="Times New Roman" w:hAnsi="Times New Roman" w:cs="Times New Roman"/>
        </w:rPr>
        <w:t>tracking</w:t>
      </w:r>
      <w:r>
        <w:rPr>
          <w:rFonts w:hint="default" w:ascii="Times New Roman" w:hAnsi="Times New Roman" w:cs="Times New Roman"/>
          <w:spacing w:val="-4"/>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rPr>
        <w:t>electrical</w:t>
      </w:r>
      <w:r>
        <w:rPr>
          <w:rFonts w:hint="default" w:ascii="Times New Roman" w:hAnsi="Times New Roman" w:cs="Times New Roman"/>
          <w:spacing w:val="-4"/>
        </w:rPr>
        <w:t xml:space="preserve"> </w:t>
      </w:r>
      <w:r>
        <w:rPr>
          <w:rFonts w:hint="default" w:ascii="Times New Roman" w:hAnsi="Times New Roman" w:cs="Times New Roman"/>
        </w:rPr>
        <w:t>home</w:t>
      </w:r>
      <w:r>
        <w:rPr>
          <w:rFonts w:hint="default" w:ascii="Times New Roman" w:hAnsi="Times New Roman" w:cs="Times New Roman"/>
          <w:spacing w:val="-4"/>
        </w:rPr>
        <w:t xml:space="preserve"> </w:t>
      </w:r>
      <w:r>
        <w:rPr>
          <w:rFonts w:hint="default" w:ascii="Times New Roman" w:hAnsi="Times New Roman" w:cs="Times New Roman"/>
        </w:rPr>
        <w:t>equipment</w:t>
      </w:r>
      <w:r>
        <w:rPr>
          <w:rFonts w:hint="default" w:ascii="Times New Roman" w:hAnsi="Times New Roman" w:cs="Times New Roman"/>
          <w:spacing w:val="-4"/>
        </w:rPr>
        <w:t xml:space="preserve"> </w:t>
      </w:r>
      <w:r>
        <w:rPr>
          <w:rFonts w:hint="default" w:ascii="Times New Roman" w:hAnsi="Times New Roman" w:cs="Times New Roman"/>
        </w:rPr>
        <w:t>and controlling</w:t>
      </w:r>
      <w:r>
        <w:rPr>
          <w:rFonts w:hint="default" w:ascii="Times New Roman" w:hAnsi="Times New Roman" w:cs="Times New Roman"/>
          <w:spacing w:val="19"/>
        </w:rPr>
        <w:t xml:space="preserve"> </w:t>
      </w:r>
      <w:r>
        <w:rPr>
          <w:rFonts w:hint="default" w:ascii="Times New Roman" w:hAnsi="Times New Roman" w:cs="Times New Roman"/>
        </w:rPr>
        <w:t>it.</w:t>
      </w:r>
    </w:p>
    <w:p>
      <w:pPr>
        <w:pStyle w:val="5"/>
        <w:spacing w:before="4"/>
        <w:rPr>
          <w:rFonts w:hint="default" w:ascii="Times New Roman" w:hAnsi="Times New Roman" w:cs="Times New Roman"/>
          <w:sz w:val="25"/>
        </w:rPr>
      </w:pPr>
    </w:p>
    <w:p>
      <w:pPr>
        <w:pStyle w:val="5"/>
        <w:spacing w:line="254" w:lineRule="auto"/>
        <w:ind w:left="200" w:right="416" w:firstLine="351"/>
        <w:jc w:val="both"/>
        <w:rPr>
          <w:rFonts w:hint="default" w:ascii="Times New Roman" w:hAnsi="Times New Roman" w:cs="Times New Roman"/>
        </w:rPr>
      </w:pPr>
      <w:r>
        <w:rPr>
          <w:rFonts w:hint="default" w:ascii="Times New Roman" w:hAnsi="Times New Roman" w:cs="Times New Roman"/>
        </w:rPr>
        <w:t>For contemporary detecting we right here used Current transformer evaluate to different gadgets it green and we will switch information to firebase cloud the use of NodeMCU.</w:t>
      </w:r>
    </w:p>
    <w:p>
      <w:pPr>
        <w:pStyle w:val="5"/>
        <w:spacing w:before="5"/>
        <w:rPr>
          <w:rFonts w:hint="default" w:ascii="Times New Roman" w:hAnsi="Times New Roman" w:cs="Times New Roman"/>
          <w:sz w:val="25"/>
        </w:rPr>
      </w:pPr>
    </w:p>
    <w:p>
      <w:pPr>
        <w:pStyle w:val="5"/>
        <w:spacing w:line="254" w:lineRule="auto"/>
        <w:ind w:left="200" w:right="418" w:firstLine="351"/>
        <w:jc w:val="both"/>
        <w:rPr>
          <w:rFonts w:hint="default" w:ascii="Times New Roman" w:hAnsi="Times New Roman" w:cs="Times New Roman"/>
        </w:rPr>
      </w:pPr>
      <w:r>
        <w:rPr>
          <w:rFonts w:hint="default" w:ascii="Times New Roman" w:hAnsi="Times New Roman" w:cs="Times New Roman"/>
        </w:rPr>
        <w:t xml:space="preserve">Firebase cloud offer a great UI additionally shops information in xsl and json </w:t>
      </w:r>
      <w:r>
        <w:rPr>
          <w:rFonts w:hint="default" w:ascii="Times New Roman" w:hAnsi="Times New Roman" w:cs="Times New Roman"/>
          <w:spacing w:val="-3"/>
        </w:rPr>
        <w:t xml:space="preserve">layout  </w:t>
      </w:r>
      <w:r>
        <w:rPr>
          <w:rFonts w:hint="default" w:ascii="Times New Roman" w:hAnsi="Times New Roman" w:cs="Times New Roman"/>
        </w:rPr>
        <w:t>as   a</w:t>
      </w:r>
      <w:r>
        <w:rPr>
          <w:rFonts w:hint="default" w:ascii="Times New Roman" w:hAnsi="Times New Roman" w:cs="Times New Roman"/>
          <w:spacing w:val="-4"/>
        </w:rPr>
        <w:t xml:space="preserve"> </w:t>
      </w:r>
      <w:r>
        <w:rPr>
          <w:rFonts w:hint="default" w:ascii="Times New Roman" w:hAnsi="Times New Roman" w:cs="Times New Roman"/>
        </w:rPr>
        <w:t>result</w:t>
      </w:r>
      <w:r>
        <w:rPr>
          <w:rFonts w:hint="default" w:ascii="Times New Roman" w:hAnsi="Times New Roman" w:cs="Times New Roman"/>
          <w:spacing w:val="-4"/>
        </w:rPr>
        <w:t xml:space="preserve"> </w:t>
      </w:r>
      <w:r>
        <w:rPr>
          <w:rFonts w:hint="default" w:ascii="Times New Roman" w:hAnsi="Times New Roman" w:cs="Times New Roman"/>
        </w:rPr>
        <w:t>fetching</w:t>
      </w:r>
      <w:r>
        <w:rPr>
          <w:rFonts w:hint="default" w:ascii="Times New Roman" w:hAnsi="Times New Roman" w:cs="Times New Roman"/>
          <w:spacing w:val="-4"/>
        </w:rPr>
        <w:t xml:space="preserve"> </w:t>
      </w:r>
      <w:r>
        <w:rPr>
          <w:rFonts w:hint="default" w:ascii="Times New Roman" w:hAnsi="Times New Roman" w:cs="Times New Roman"/>
        </w:rPr>
        <w:t>that</w:t>
      </w:r>
      <w:r>
        <w:rPr>
          <w:rFonts w:hint="default" w:ascii="Times New Roman" w:hAnsi="Times New Roman" w:cs="Times New Roman"/>
          <w:spacing w:val="-4"/>
        </w:rPr>
        <w:t xml:space="preserve"> </w:t>
      </w:r>
      <w:r>
        <w:rPr>
          <w:rFonts w:hint="default" w:ascii="Times New Roman" w:hAnsi="Times New Roman" w:cs="Times New Roman"/>
        </w:rPr>
        <w:t>information</w:t>
      </w:r>
      <w:r>
        <w:rPr>
          <w:rFonts w:hint="default" w:ascii="Times New Roman" w:hAnsi="Times New Roman" w:cs="Times New Roman"/>
          <w:spacing w:val="-4"/>
        </w:rPr>
        <w:t xml:space="preserve"> </w:t>
      </w:r>
      <w:r>
        <w:rPr>
          <w:rFonts w:hint="default" w:ascii="Times New Roman" w:hAnsi="Times New Roman" w:cs="Times New Roman"/>
        </w:rPr>
        <w:t>in</w:t>
      </w:r>
      <w:r>
        <w:rPr>
          <w:rFonts w:hint="default" w:ascii="Times New Roman" w:hAnsi="Times New Roman" w:cs="Times New Roman"/>
          <w:spacing w:val="-4"/>
        </w:rPr>
        <w:t xml:space="preserve"> </w:t>
      </w:r>
      <w:r>
        <w:rPr>
          <w:rFonts w:hint="default" w:ascii="Times New Roman" w:hAnsi="Times New Roman" w:cs="Times New Roman"/>
        </w:rPr>
        <w:t>android</w:t>
      </w:r>
      <w:r>
        <w:rPr>
          <w:rFonts w:hint="default" w:ascii="Times New Roman" w:hAnsi="Times New Roman" w:cs="Times New Roman"/>
          <w:spacing w:val="-4"/>
        </w:rPr>
        <w:t xml:space="preserve"> </w:t>
      </w:r>
      <w:r>
        <w:rPr>
          <w:rFonts w:hint="default" w:ascii="Times New Roman" w:hAnsi="Times New Roman" w:cs="Times New Roman"/>
        </w:rPr>
        <w:t>software</w:t>
      </w:r>
      <w:r>
        <w:rPr>
          <w:rFonts w:hint="default" w:ascii="Times New Roman" w:hAnsi="Times New Roman" w:cs="Times New Roman"/>
          <w:spacing w:val="-4"/>
        </w:rPr>
        <w:t xml:space="preserve"> </w:t>
      </w:r>
      <w:r>
        <w:rPr>
          <w:rFonts w:hint="default" w:ascii="Times New Roman" w:hAnsi="Times New Roman" w:cs="Times New Roman"/>
        </w:rPr>
        <w:t>end</w:t>
      </w:r>
      <w:r>
        <w:rPr>
          <w:rFonts w:hint="default" w:ascii="Times New Roman" w:hAnsi="Times New Roman" w:cs="Times New Roman"/>
          <w:spacing w:val="-4"/>
        </w:rPr>
        <w:t xml:space="preserve"> </w:t>
      </w:r>
      <w:r>
        <w:rPr>
          <w:rFonts w:hint="default" w:ascii="Times New Roman" w:hAnsi="Times New Roman" w:cs="Times New Roman"/>
        </w:rPr>
        <w:t>up</w:t>
      </w:r>
      <w:r>
        <w:rPr>
          <w:rFonts w:hint="default" w:ascii="Times New Roman" w:hAnsi="Times New Roman" w:cs="Times New Roman"/>
          <w:spacing w:val="-4"/>
        </w:rPr>
        <w:t xml:space="preserve"> </w:t>
      </w:r>
      <w:r>
        <w:rPr>
          <w:rFonts w:hint="default" w:ascii="Times New Roman" w:hAnsi="Times New Roman" w:cs="Times New Roman"/>
        </w:rPr>
        <w:t>smooth</w:t>
      </w:r>
      <w:r>
        <w:rPr>
          <w:rFonts w:hint="default" w:ascii="Times New Roman" w:hAnsi="Times New Roman" w:cs="Times New Roman"/>
          <w:spacing w:val="-4"/>
        </w:rPr>
        <w:t xml:space="preserve"> </w:t>
      </w:r>
      <w:r>
        <w:rPr>
          <w:rFonts w:hint="default" w:ascii="Times New Roman" w:hAnsi="Times New Roman" w:cs="Times New Roman"/>
        </w:rPr>
        <w:t>via</w:t>
      </w:r>
      <w:r>
        <w:rPr>
          <w:rFonts w:hint="default" w:ascii="Times New Roman" w:hAnsi="Times New Roman" w:cs="Times New Roman"/>
          <w:spacing w:val="-4"/>
        </w:rPr>
        <w:t xml:space="preserve"> </w:t>
      </w:r>
      <w:r>
        <w:rPr>
          <w:rFonts w:hint="default" w:ascii="Times New Roman" w:hAnsi="Times New Roman" w:cs="Times New Roman"/>
          <w:spacing w:val="-5"/>
        </w:rPr>
        <w:t>way</w:t>
      </w:r>
      <w:r>
        <w:rPr>
          <w:rFonts w:hint="default" w:ascii="Times New Roman" w:hAnsi="Times New Roman" w:cs="Times New Roman"/>
          <w:spacing w:val="-4"/>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rPr>
        <w:t>means</w:t>
      </w:r>
      <w:r>
        <w:rPr>
          <w:rFonts w:hint="default" w:ascii="Times New Roman" w:hAnsi="Times New Roman" w:cs="Times New Roman"/>
          <w:spacing w:val="-4"/>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rPr>
        <w:t xml:space="preserve">the </w:t>
      </w:r>
      <w:r>
        <w:rPr>
          <w:rFonts w:hint="default" w:ascii="Times New Roman" w:hAnsi="Times New Roman" w:cs="Times New Roman"/>
          <w:w w:val="95"/>
        </w:rPr>
        <w:t>use of numerous extraordinary library of android studio (IDE for cellular software</w:t>
      </w:r>
      <w:r>
        <w:rPr>
          <w:rFonts w:hint="default" w:ascii="Times New Roman" w:hAnsi="Times New Roman" w:cs="Times New Roman"/>
          <w:spacing w:val="-12"/>
          <w:w w:val="95"/>
        </w:rPr>
        <w:t xml:space="preserve"> </w:t>
      </w:r>
      <w:r>
        <w:rPr>
          <w:rFonts w:hint="default" w:ascii="Times New Roman" w:hAnsi="Times New Roman" w:cs="Times New Roman"/>
          <w:w w:val="95"/>
        </w:rPr>
        <w:t>development).</w:t>
      </w:r>
    </w:p>
    <w:p>
      <w:pPr>
        <w:pStyle w:val="5"/>
        <w:spacing w:before="4"/>
        <w:rPr>
          <w:rFonts w:hint="default" w:ascii="Times New Roman" w:hAnsi="Times New Roman" w:cs="Times New Roman"/>
          <w:sz w:val="25"/>
        </w:rPr>
      </w:pPr>
    </w:p>
    <w:p>
      <w:pPr>
        <w:pStyle w:val="5"/>
        <w:spacing w:line="254" w:lineRule="auto"/>
        <w:ind w:left="200" w:right="418" w:firstLine="351"/>
        <w:jc w:val="both"/>
        <w:rPr>
          <w:rFonts w:hint="default" w:ascii="Times New Roman" w:hAnsi="Times New Roman" w:cs="Times New Roman"/>
        </w:rPr>
      </w:pPr>
      <w:r>
        <w:rPr>
          <w:rFonts w:hint="default" w:ascii="Times New Roman" w:hAnsi="Times New Roman" w:cs="Times New Roman"/>
        </w:rPr>
        <w:t>Present</w:t>
      </w:r>
      <w:r>
        <w:rPr>
          <w:rFonts w:hint="default" w:ascii="Times New Roman" w:hAnsi="Times New Roman" w:cs="Times New Roman"/>
          <w:spacing w:val="-17"/>
        </w:rPr>
        <w:t xml:space="preserve"> </w:t>
      </w:r>
      <w:r>
        <w:rPr>
          <w:rFonts w:hint="default" w:ascii="Times New Roman" w:hAnsi="Times New Roman" w:cs="Times New Roman"/>
        </w:rPr>
        <w:t>machine</w:t>
      </w:r>
      <w:r>
        <w:rPr>
          <w:rFonts w:hint="default" w:ascii="Times New Roman" w:hAnsi="Times New Roman" w:cs="Times New Roman"/>
          <w:spacing w:val="-17"/>
        </w:rPr>
        <w:t xml:space="preserve"> </w:t>
      </w:r>
      <w:r>
        <w:rPr>
          <w:rFonts w:hint="default" w:ascii="Times New Roman" w:hAnsi="Times New Roman" w:cs="Times New Roman"/>
        </w:rPr>
        <w:t>notify</w:t>
      </w:r>
      <w:r>
        <w:rPr>
          <w:rFonts w:hint="default" w:ascii="Times New Roman" w:hAnsi="Times New Roman" w:cs="Times New Roman"/>
          <w:spacing w:val="-16"/>
        </w:rPr>
        <w:t xml:space="preserve"> </w:t>
      </w:r>
      <w:r>
        <w:rPr>
          <w:rFonts w:hint="default" w:ascii="Times New Roman" w:hAnsi="Times New Roman" w:cs="Times New Roman"/>
        </w:rPr>
        <w:t>consumer</w:t>
      </w:r>
      <w:r>
        <w:rPr>
          <w:rFonts w:hint="default" w:ascii="Times New Roman" w:hAnsi="Times New Roman" w:cs="Times New Roman"/>
          <w:spacing w:val="-17"/>
        </w:rPr>
        <w:t xml:space="preserve"> </w:t>
      </w:r>
      <w:r>
        <w:rPr>
          <w:rFonts w:hint="default" w:ascii="Times New Roman" w:hAnsi="Times New Roman" w:cs="Times New Roman"/>
        </w:rPr>
        <w:t>approximately</w:t>
      </w:r>
      <w:r>
        <w:rPr>
          <w:rFonts w:hint="default" w:ascii="Times New Roman" w:hAnsi="Times New Roman" w:cs="Times New Roman"/>
          <w:spacing w:val="-17"/>
        </w:rPr>
        <w:t xml:space="preserve"> </w:t>
      </w:r>
      <w:r>
        <w:rPr>
          <w:rFonts w:hint="default" w:ascii="Times New Roman" w:hAnsi="Times New Roman" w:cs="Times New Roman"/>
        </w:rPr>
        <w:t>energy</w:t>
      </w:r>
      <w:r>
        <w:rPr>
          <w:rFonts w:hint="default" w:ascii="Times New Roman" w:hAnsi="Times New Roman" w:cs="Times New Roman"/>
          <w:spacing w:val="-16"/>
        </w:rPr>
        <w:t xml:space="preserve"> </w:t>
      </w:r>
      <w:r>
        <w:rPr>
          <w:rFonts w:hint="default" w:ascii="Times New Roman" w:hAnsi="Times New Roman" w:cs="Times New Roman"/>
        </w:rPr>
        <w:t>utilization</w:t>
      </w:r>
      <w:r>
        <w:rPr>
          <w:rFonts w:hint="default" w:ascii="Times New Roman" w:hAnsi="Times New Roman" w:cs="Times New Roman"/>
          <w:spacing w:val="-17"/>
        </w:rPr>
        <w:t xml:space="preserve"> </w:t>
      </w:r>
      <w:r>
        <w:rPr>
          <w:rFonts w:hint="default" w:ascii="Times New Roman" w:hAnsi="Times New Roman" w:cs="Times New Roman"/>
        </w:rPr>
        <w:t>and</w:t>
      </w:r>
      <w:r>
        <w:rPr>
          <w:rFonts w:hint="default" w:ascii="Times New Roman" w:hAnsi="Times New Roman" w:cs="Times New Roman"/>
          <w:spacing w:val="-17"/>
        </w:rPr>
        <w:t xml:space="preserve"> </w:t>
      </w:r>
      <w:r>
        <w:rPr>
          <w:rFonts w:hint="default" w:ascii="Times New Roman" w:hAnsi="Times New Roman" w:cs="Times New Roman"/>
        </w:rPr>
        <w:t>facility</w:t>
      </w:r>
      <w:r>
        <w:rPr>
          <w:rFonts w:hint="default" w:ascii="Times New Roman" w:hAnsi="Times New Roman" w:cs="Times New Roman"/>
          <w:spacing w:val="-16"/>
        </w:rPr>
        <w:t xml:space="preserve"> </w:t>
      </w:r>
      <w:r>
        <w:rPr>
          <w:rFonts w:hint="default" w:ascii="Times New Roman" w:hAnsi="Times New Roman" w:cs="Times New Roman"/>
        </w:rPr>
        <w:t>of</w:t>
      </w:r>
      <w:r>
        <w:rPr>
          <w:rFonts w:hint="default" w:ascii="Times New Roman" w:hAnsi="Times New Roman" w:cs="Times New Roman"/>
          <w:spacing w:val="-17"/>
        </w:rPr>
        <w:t xml:space="preserve"> </w:t>
      </w:r>
      <w:r>
        <w:rPr>
          <w:rFonts w:hint="default" w:ascii="Times New Roman" w:hAnsi="Times New Roman" w:cs="Times New Roman"/>
        </w:rPr>
        <w:t>remotely on/off</w:t>
      </w:r>
      <w:r>
        <w:rPr>
          <w:rFonts w:hint="default" w:ascii="Times New Roman" w:hAnsi="Times New Roman" w:cs="Times New Roman"/>
          <w:spacing w:val="12"/>
        </w:rPr>
        <w:t xml:space="preserve"> </w:t>
      </w:r>
      <w:r>
        <w:rPr>
          <w:rFonts w:hint="default" w:ascii="Times New Roman" w:hAnsi="Times New Roman" w:cs="Times New Roman"/>
          <w:spacing w:val="-3"/>
        </w:rPr>
        <w:t>however</w:t>
      </w:r>
      <w:r>
        <w:rPr>
          <w:rFonts w:hint="default" w:ascii="Times New Roman" w:hAnsi="Times New Roman" w:cs="Times New Roman"/>
          <w:spacing w:val="13"/>
        </w:rPr>
        <w:t xml:space="preserve"> </w:t>
      </w:r>
      <w:r>
        <w:rPr>
          <w:rFonts w:hint="default" w:ascii="Times New Roman" w:hAnsi="Times New Roman" w:cs="Times New Roman"/>
        </w:rPr>
        <w:t>destiny</w:t>
      </w:r>
      <w:r>
        <w:rPr>
          <w:rFonts w:hint="default" w:ascii="Times New Roman" w:hAnsi="Times New Roman" w:cs="Times New Roman"/>
          <w:spacing w:val="12"/>
        </w:rPr>
        <w:t xml:space="preserve"> </w:t>
      </w:r>
      <w:r>
        <w:rPr>
          <w:rFonts w:hint="default" w:ascii="Times New Roman" w:hAnsi="Times New Roman" w:cs="Times New Roman"/>
        </w:rPr>
        <w:t>change</w:t>
      </w:r>
      <w:r>
        <w:rPr>
          <w:rFonts w:hint="default" w:ascii="Times New Roman" w:hAnsi="Times New Roman" w:cs="Times New Roman"/>
          <w:spacing w:val="13"/>
        </w:rPr>
        <w:t xml:space="preserve"> </w:t>
      </w:r>
      <w:r>
        <w:rPr>
          <w:rFonts w:hint="default" w:ascii="Times New Roman" w:hAnsi="Times New Roman" w:cs="Times New Roman"/>
        </w:rPr>
        <w:t>make</w:t>
      </w:r>
      <w:r>
        <w:rPr>
          <w:rFonts w:hint="default" w:ascii="Times New Roman" w:hAnsi="Times New Roman" w:cs="Times New Roman"/>
          <w:spacing w:val="12"/>
        </w:rPr>
        <w:t xml:space="preserve"> </w:t>
      </w:r>
      <w:r>
        <w:rPr>
          <w:rFonts w:hint="default" w:ascii="Times New Roman" w:hAnsi="Times New Roman" w:cs="Times New Roman"/>
        </w:rPr>
        <w:t>it</w:t>
      </w:r>
      <w:r>
        <w:rPr>
          <w:rFonts w:hint="default" w:ascii="Times New Roman" w:hAnsi="Times New Roman" w:cs="Times New Roman"/>
          <w:spacing w:val="13"/>
        </w:rPr>
        <w:t xml:space="preserve"> </w:t>
      </w:r>
      <w:r>
        <w:rPr>
          <w:rFonts w:hint="default" w:ascii="Times New Roman" w:hAnsi="Times New Roman" w:cs="Times New Roman"/>
        </w:rPr>
        <w:t>lots</w:t>
      </w:r>
      <w:r>
        <w:rPr>
          <w:rFonts w:hint="default" w:ascii="Times New Roman" w:hAnsi="Times New Roman" w:cs="Times New Roman"/>
          <w:spacing w:val="12"/>
        </w:rPr>
        <w:t xml:space="preserve"> </w:t>
      </w:r>
      <w:r>
        <w:rPr>
          <w:rFonts w:hint="default" w:ascii="Times New Roman" w:hAnsi="Times New Roman" w:cs="Times New Roman"/>
        </w:rPr>
        <w:t>green</w:t>
      </w:r>
      <w:r>
        <w:rPr>
          <w:rFonts w:hint="default" w:ascii="Times New Roman" w:hAnsi="Times New Roman" w:cs="Times New Roman"/>
          <w:spacing w:val="13"/>
        </w:rPr>
        <w:t xml:space="preserve"> </w:t>
      </w:r>
      <w:r>
        <w:rPr>
          <w:rFonts w:hint="default" w:ascii="Times New Roman" w:hAnsi="Times New Roman" w:cs="Times New Roman"/>
        </w:rPr>
        <w:t>and</w:t>
      </w:r>
      <w:r>
        <w:rPr>
          <w:rFonts w:hint="default" w:ascii="Times New Roman" w:hAnsi="Times New Roman" w:cs="Times New Roman"/>
          <w:spacing w:val="12"/>
        </w:rPr>
        <w:t xml:space="preserve"> </w:t>
      </w:r>
      <w:r>
        <w:rPr>
          <w:rFonts w:hint="default" w:ascii="Times New Roman" w:hAnsi="Times New Roman" w:cs="Times New Roman"/>
        </w:rPr>
        <w:t>reliable.</w:t>
      </w:r>
    </w:p>
    <w:p>
      <w:pPr>
        <w:pStyle w:val="5"/>
        <w:rPr>
          <w:rFonts w:hint="default" w:ascii="Times New Roman" w:hAnsi="Times New Roman" w:cs="Times New Roman"/>
        </w:rPr>
      </w:pPr>
    </w:p>
    <w:p>
      <w:pPr>
        <w:pStyle w:val="5"/>
        <w:spacing w:before="9"/>
        <w:rPr>
          <w:rFonts w:hint="default" w:ascii="Times New Roman" w:hAnsi="Times New Roman" w:cs="Times New Roman"/>
          <w:sz w:val="33"/>
        </w:rPr>
      </w:pPr>
    </w:p>
    <w:p>
      <w:pPr>
        <w:pStyle w:val="3"/>
        <w:numPr>
          <w:ilvl w:val="1"/>
          <w:numId w:val="5"/>
        </w:numPr>
        <w:tabs>
          <w:tab w:val="left" w:pos="935"/>
          <w:tab w:val="left" w:pos="936"/>
        </w:tabs>
        <w:spacing w:before="0" w:after="0" w:line="240" w:lineRule="auto"/>
        <w:ind w:left="935" w:right="0" w:hanging="736"/>
        <w:jc w:val="left"/>
        <w:rPr>
          <w:rFonts w:hint="default" w:ascii="Times New Roman" w:hAnsi="Times New Roman" w:cs="Times New Roman"/>
        </w:rPr>
      </w:pPr>
      <w:bookmarkStart w:id="146" w:name="Future Directions of the Project"/>
      <w:bookmarkEnd w:id="146"/>
      <w:bookmarkStart w:id="147" w:name="_bookmark69"/>
      <w:bookmarkEnd w:id="147"/>
      <w:bookmarkStart w:id="148" w:name="_bookmark69"/>
      <w:bookmarkEnd w:id="148"/>
      <w:r>
        <w:rPr>
          <w:rFonts w:hint="default" w:ascii="Times New Roman" w:hAnsi="Times New Roman" w:cs="Times New Roman"/>
          <w:spacing w:val="-5"/>
        </w:rPr>
        <w:t xml:space="preserve">Future </w:t>
      </w:r>
      <w:r>
        <w:rPr>
          <w:rFonts w:hint="default" w:ascii="Times New Roman" w:hAnsi="Times New Roman" w:cs="Times New Roman"/>
        </w:rPr>
        <w:t>Directions of the</w:t>
      </w:r>
      <w:r>
        <w:rPr>
          <w:rFonts w:hint="default" w:ascii="Times New Roman" w:hAnsi="Times New Roman" w:cs="Times New Roman"/>
          <w:spacing w:val="1"/>
        </w:rPr>
        <w:t xml:space="preserve"> </w:t>
      </w:r>
      <w:r>
        <w:rPr>
          <w:rFonts w:hint="default" w:ascii="Times New Roman" w:hAnsi="Times New Roman" w:cs="Times New Roman"/>
          <w:spacing w:val="2"/>
        </w:rPr>
        <w:t>Project</w:t>
      </w:r>
    </w:p>
    <w:p>
      <w:pPr>
        <w:pStyle w:val="16"/>
        <w:numPr>
          <w:ilvl w:val="0"/>
          <w:numId w:val="0"/>
        </w:numPr>
        <w:tabs>
          <w:tab w:val="left" w:pos="786"/>
        </w:tabs>
        <w:spacing w:before="157" w:after="0" w:line="240" w:lineRule="auto"/>
        <w:ind w:left="547" w:leftChars="0" w:right="0" w:rightChars="0"/>
        <w:jc w:val="left"/>
        <w:rPr>
          <w:rFonts w:hint="default" w:ascii="Times New Roman" w:hAnsi="Times New Roman" w:cs="Times New Roman"/>
          <w:sz w:val="24"/>
          <w:szCs w:val="24"/>
        </w:rPr>
      </w:pPr>
      <w:r>
        <w:rPr>
          <w:rFonts w:hint="default" w:ascii="Times New Roman" w:hAnsi="Times New Roman"/>
          <w:sz w:val="24"/>
          <w:szCs w:val="24"/>
        </w:rPr>
        <w:t>•</w:t>
      </w:r>
      <w:r>
        <w:rPr>
          <w:rFonts w:hint="default" w:ascii="Times New Roman" w:hAnsi="Times New Roman"/>
          <w:sz w:val="24"/>
          <w:szCs w:val="24"/>
          <w:lang w:val="en-IN"/>
        </w:rPr>
        <w:tab/>
      </w:r>
      <w:r>
        <w:rPr>
          <w:rFonts w:hint="default" w:ascii="Times New Roman" w:hAnsi="Times New Roman" w:cs="Times New Roman"/>
          <w:sz w:val="24"/>
          <w:szCs w:val="24"/>
        </w:rPr>
        <w:t>Efficiency</w:t>
      </w:r>
      <w:r>
        <w:rPr>
          <w:rFonts w:hint="default" w:ascii="Times New Roman" w:hAnsi="Times New Roman" w:cs="Times New Roman"/>
          <w:spacing w:val="6"/>
          <w:sz w:val="24"/>
          <w:szCs w:val="24"/>
        </w:rPr>
        <w:t xml:space="preserve"> </w:t>
      </w:r>
      <w:r>
        <w:rPr>
          <w:rFonts w:hint="default" w:ascii="Times New Roman" w:hAnsi="Times New Roman" w:cs="Times New Roman"/>
          <w:spacing w:val="-3"/>
          <w:sz w:val="24"/>
          <w:szCs w:val="24"/>
        </w:rPr>
        <w:t>may</w:t>
      </w:r>
      <w:r>
        <w:rPr>
          <w:rFonts w:hint="default" w:ascii="Times New Roman" w:hAnsi="Times New Roman" w:cs="Times New Roman"/>
          <w:spacing w:val="6"/>
          <w:sz w:val="24"/>
          <w:szCs w:val="24"/>
        </w:rPr>
        <w:t xml:space="preserve"> </w:t>
      </w:r>
      <w:r>
        <w:rPr>
          <w:rFonts w:hint="default" w:ascii="Times New Roman" w:hAnsi="Times New Roman" w:cs="Times New Roman"/>
          <w:spacing w:val="3"/>
          <w:sz w:val="24"/>
          <w:szCs w:val="24"/>
        </w:rPr>
        <w:t>be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elevated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use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uses</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like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gallileo</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boards</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texas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board.</w:t>
      </w:r>
    </w:p>
    <w:p>
      <w:pPr>
        <w:pStyle w:val="16"/>
        <w:numPr>
          <w:ilvl w:val="0"/>
          <w:numId w:val="0"/>
        </w:numPr>
        <w:tabs>
          <w:tab w:val="left" w:pos="786"/>
        </w:tabs>
        <w:spacing w:before="157" w:after="0" w:line="240" w:lineRule="auto"/>
        <w:ind w:left="547" w:leftChars="0" w:right="0" w:rightChars="0"/>
        <w:jc w:val="left"/>
        <w:rPr>
          <w:rFonts w:hint="default" w:ascii="Times New Roman" w:hAnsi="Times New Roman" w:cs="Times New Roman"/>
          <w:sz w:val="24"/>
          <w:szCs w:val="24"/>
        </w:rPr>
      </w:pPr>
      <w:r>
        <w:rPr>
          <w:rFonts w:hint="default" w:ascii="Times New Roman" w:hAnsi="Times New Roman"/>
          <w:sz w:val="24"/>
          <w:szCs w:val="24"/>
        </w:rPr>
        <w:t>•</w:t>
      </w:r>
      <w:r>
        <w:rPr>
          <w:rFonts w:hint="default" w:ascii="Times New Roman" w:hAnsi="Times New Roman" w:cs="Times New Roman"/>
          <w:sz w:val="24"/>
          <w:szCs w:val="24"/>
        </w:rPr>
        <w:pict>
          <v:shape id="_x0000_s1991" o:spid="_x0000_s1991" o:spt="202" type="#_x0000_t202" style="position:absolute;left:0pt;margin-left:53.4pt;margin-top:12.45pt;height:20.75pt;width:6pt;mso-position-horizontal-relative:page;z-index:251988992;mso-width-relative:page;mso-height-relative:page;" filled="f" stroked="f" coordsize="21600,21600">
            <v:path/>
            <v:fill on="f" focussize="0,0"/>
            <v:stroke on="f" joinstyle="miter"/>
            <v:imagedata o:title=""/>
            <o:lock v:ext="edit"/>
            <v:textbox inset="0mm,0mm,0mm,0mm">
              <w:txbxContent>
                <w:p>
                  <w:pPr>
                    <w:spacing w:before="0" w:line="236" w:lineRule="exact"/>
                    <w:ind w:left="0" w:right="0" w:firstLine="0"/>
                    <w:jc w:val="left"/>
                    <w:rPr>
                      <w:rFonts w:ascii="Arial" w:hAnsi="Arial"/>
                      <w:i/>
                      <w:w w:val="142"/>
                      <w:sz w:val="24"/>
                    </w:rPr>
                  </w:pPr>
                </w:p>
                <w:p>
                  <w:pPr>
                    <w:spacing w:before="0" w:line="236" w:lineRule="exact"/>
                    <w:ind w:left="0" w:right="0" w:firstLine="0"/>
                    <w:jc w:val="left"/>
                    <w:rPr>
                      <w:rFonts w:ascii="Arial" w:hAnsi="Arial"/>
                      <w:i/>
                      <w:sz w:val="24"/>
                    </w:rPr>
                  </w:pPr>
                </w:p>
              </w:txbxContent>
            </v:textbox>
          </v:shape>
        </w:pict>
      </w:r>
      <w:r>
        <w:rPr>
          <w:rFonts w:hint="default" w:ascii="Times New Roman" w:hAnsi="Times New Roman"/>
          <w:sz w:val="24"/>
          <w:szCs w:val="24"/>
          <w:lang w:val="en-IN"/>
        </w:rPr>
        <w:tab/>
      </w:r>
      <w:r>
        <w:rPr>
          <w:rFonts w:hint="default" w:ascii="Times New Roman" w:hAnsi="Times New Roman" w:cs="Times New Roman"/>
          <w:sz w:val="24"/>
          <w:szCs w:val="24"/>
        </w:rPr>
        <w:t>Enhance the machine via way of means of including functions like price of invoice from android software.</w:t>
      </w:r>
    </w:p>
    <w:p>
      <w:pPr>
        <w:pStyle w:val="5"/>
        <w:spacing w:before="215" w:line="254" w:lineRule="auto"/>
        <w:ind w:right="355" w:firstLine="600" w:firstLineChars="250"/>
        <w:jc w:val="left"/>
        <w:rPr>
          <w:rFonts w:hint="default" w:ascii="Times New Roman" w:hAnsi="Times New Roman" w:cs="Times New Roman"/>
          <w:sz w:val="24"/>
          <w:szCs w:val="24"/>
        </w:rPr>
      </w:pPr>
      <w:r>
        <w:rPr>
          <w:rFonts w:hint="default" w:ascii="Times New Roman" w:hAnsi="Times New Roman"/>
          <w:sz w:val="24"/>
          <w:szCs w:val="24"/>
        </w:rPr>
        <w:t>•</w:t>
      </w:r>
      <w:r>
        <w:rPr>
          <w:rFonts w:hint="default" w:ascii="Times New Roman" w:hAnsi="Times New Roman" w:cs="Times New Roman"/>
          <w:sz w:val="24"/>
          <w:szCs w:val="24"/>
        </w:rPr>
        <w:pict>
          <v:shape id="_x0000_s1988" o:spid="_x0000_s1988" o:spt="202" type="#_x0000_t202" style="position:absolute;left:0pt;margin-left:53.4pt;margin-top:11.65pt;height:20.75pt;width:6pt;mso-position-horizontal-relative:page;z-index:251730944;mso-width-relative:page;mso-height-relative:page;" filled="f" stroked="f" coordsize="21600,21600">
            <v:path/>
            <v:fill on="f" focussize="0,0"/>
            <v:stroke on="f" joinstyle="miter"/>
            <v:imagedata o:title=""/>
            <o:lock v:ext="edit"/>
            <v:textbox inset="0mm,0mm,0mm,0mm">
              <w:txbxContent>
                <w:p/>
              </w:txbxContent>
            </v:textbox>
          </v:shape>
        </w:pict>
      </w:r>
      <w:r>
        <w:rPr>
          <w:rFonts w:hint="default" w:ascii="Times New Roman" w:hAnsi="Times New Roman"/>
          <w:sz w:val="24"/>
          <w:szCs w:val="24"/>
          <w:lang w:val="en-IN"/>
        </w:rPr>
        <w:t xml:space="preserve">  </w:t>
      </w:r>
      <w:r>
        <w:rPr>
          <w:rFonts w:hint="default" w:ascii="Times New Roman" w:hAnsi="Times New Roman" w:cs="Times New Roman"/>
          <w:w w:val="95"/>
          <w:sz w:val="24"/>
          <w:szCs w:val="24"/>
        </w:rPr>
        <w:t xml:space="preserve">The graphical data concerning the electricity utilization will be despatched to the consumer </w:t>
      </w:r>
      <w:r>
        <w:rPr>
          <w:rFonts w:hint="default" w:ascii="Times New Roman" w:hAnsi="Times New Roman" w:cs="Times New Roman"/>
          <w:sz w:val="24"/>
          <w:szCs w:val="24"/>
        </w:rPr>
        <w:t xml:space="preserve">in </w:t>
      </w:r>
      <w:r>
        <w:rPr>
          <w:rFonts w:hint="default" w:ascii="Times New Roman" w:hAnsi="Times New Roman" w:cs="Times New Roman"/>
          <w:sz w:val="24"/>
          <w:szCs w:val="24"/>
          <w:lang w:val="en-IN"/>
        </w:rPr>
        <w:tab/>
      </w:r>
      <w:r>
        <w:rPr>
          <w:rFonts w:hint="default" w:ascii="Times New Roman" w:hAnsi="Times New Roman" w:cs="Times New Roman"/>
          <w:sz w:val="24"/>
          <w:szCs w:val="24"/>
        </w:rPr>
        <w:t>a less difficult layout with the assist of device learning.</w:t>
      </w:r>
    </w:p>
    <w:p>
      <w:pPr>
        <w:pStyle w:val="16"/>
        <w:numPr>
          <w:ilvl w:val="0"/>
          <w:numId w:val="0"/>
        </w:numPr>
        <w:tabs>
          <w:tab w:val="left" w:pos="786"/>
        </w:tabs>
        <w:spacing w:before="194" w:after="0" w:line="240" w:lineRule="auto"/>
        <w:ind w:right="0" w:rightChars="0" w:firstLine="480" w:firstLineChars="200"/>
        <w:jc w:val="left"/>
        <w:rPr>
          <w:rFonts w:hint="default" w:ascii="Times New Roman" w:hAnsi="Times New Roman" w:cs="Times New Roman"/>
          <w:sz w:val="24"/>
          <w:szCs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szCs w:val="24"/>
        </w:rPr>
        <w:t>Use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device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AI</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advocate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manner</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energy</w:t>
      </w:r>
      <w:r>
        <w:rPr>
          <w:rFonts w:hint="default" w:ascii="Times New Roman" w:hAnsi="Times New Roman" w:cs="Times New Roman"/>
          <w:spacing w:val="8"/>
          <w:sz w:val="24"/>
          <w:szCs w:val="24"/>
        </w:rPr>
        <w:t xml:space="preserve"> </w:t>
      </w:r>
      <w:r>
        <w:rPr>
          <w:rFonts w:hint="default" w:ascii="Times New Roman" w:hAnsi="Times New Roman" w:cs="Times New Roman"/>
          <w:spacing w:val="-3"/>
          <w:sz w:val="24"/>
          <w:szCs w:val="24"/>
        </w:rPr>
        <w:t>intake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selected</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area.</w:t>
      </w:r>
    </w:p>
    <w:p>
      <w:pPr>
        <w:pStyle w:val="5"/>
        <w:spacing w:before="215" w:line="254" w:lineRule="auto"/>
        <w:ind w:right="355" w:firstLine="480" w:firstLineChars="200"/>
        <w:jc w:val="left"/>
        <w:rPr>
          <w:rFonts w:hint="default" w:ascii="Times New Roman" w:hAnsi="Times New Roman" w:cs="Times New Roman"/>
          <w:sz w:val="24"/>
          <w:szCs w:val="24"/>
        </w:rPr>
      </w:pPr>
      <w:r>
        <w:rPr>
          <w:rFonts w:hint="default" w:ascii="Times New Roman" w:hAnsi="Times New Roman"/>
          <w:sz w:val="24"/>
          <w:szCs w:val="24"/>
        </w:rPr>
        <w:t>•</w:t>
      </w:r>
      <w:r>
        <w:rPr>
          <w:rFonts w:hint="default" w:ascii="Times New Roman" w:hAnsi="Times New Roman"/>
          <w:sz w:val="24"/>
          <w:szCs w:val="24"/>
          <w:lang w:val="en-IN"/>
        </w:rPr>
        <w:t xml:space="preserve">  </w:t>
      </w:r>
      <w:r>
        <w:rPr>
          <w:rFonts w:hint="default" w:ascii="Times New Roman" w:hAnsi="Times New Roman" w:cs="Times New Roman"/>
          <w:sz w:val="24"/>
          <w:szCs w:val="24"/>
        </w:rPr>
        <w:t>The</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machine</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will</w:t>
      </w:r>
      <w:r>
        <w:rPr>
          <w:rFonts w:hint="default" w:ascii="Times New Roman" w:hAnsi="Times New Roman" w:cs="Times New Roman"/>
          <w:spacing w:val="10"/>
          <w:sz w:val="24"/>
          <w:szCs w:val="24"/>
        </w:rPr>
        <w:t xml:space="preserve"> </w:t>
      </w:r>
      <w:r>
        <w:rPr>
          <w:rFonts w:hint="default" w:ascii="Times New Roman" w:hAnsi="Times New Roman" w:cs="Times New Roman"/>
          <w:spacing w:val="3"/>
          <w:sz w:val="24"/>
          <w:szCs w:val="24"/>
        </w:rPr>
        <w:t>be</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0"/>
          <w:sz w:val="24"/>
          <w:szCs w:val="24"/>
        </w:rPr>
        <w:t xml:space="preserve"> </w:t>
      </w:r>
      <w:r>
        <w:rPr>
          <w:rFonts w:hint="default" w:ascii="Times New Roman" w:hAnsi="Times New Roman" w:cs="Times New Roman"/>
          <w:spacing w:val="3"/>
          <w:sz w:val="24"/>
          <w:szCs w:val="24"/>
        </w:rPr>
        <w:t>be</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had</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industrial</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reason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massive</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scale.</w:t>
      </w:r>
      <w:r>
        <w:rPr>
          <w:rFonts w:hint="default" w:ascii="Times New Roman" w:hAnsi="Times New Roman" w:cs="Times New Roman"/>
          <w:sz w:val="24"/>
          <w:szCs w:val="24"/>
        </w:rPr>
        <w:pict>
          <v:shape id="_x0000_s1990" o:spid="_x0000_s1990" o:spt="202" type="#_x0000_t202" style="position:absolute;left:0pt;margin-left:53.4pt;margin-top:12.45pt;height:20.75pt;width:6pt;mso-position-horizontal-relative:page;z-index:251823104;mso-width-relative:page;mso-height-relative:page;" filled="f" stroked="f" coordsize="21600,21600">
            <v:path/>
            <v:fill on="f" focussize="0,0"/>
            <v:stroke on="f" joinstyle="miter"/>
            <v:imagedata o:title=""/>
            <o:lock v:ext="edit"/>
            <v:textbox inset="0mm,0mm,0mm,0mm">
              <w:txbxContent>
                <w:p>
                  <w:pPr>
                    <w:spacing w:before="0" w:line="236" w:lineRule="exact"/>
                    <w:ind w:left="0" w:right="0" w:firstLine="0"/>
                    <w:jc w:val="left"/>
                    <w:rPr>
                      <w:rFonts w:ascii="Arial" w:hAnsi="Arial"/>
                      <w:i/>
                      <w:w w:val="142"/>
                      <w:sz w:val="24"/>
                    </w:rPr>
                  </w:pPr>
                </w:p>
                <w:p>
                  <w:pPr>
                    <w:spacing w:before="0" w:line="236" w:lineRule="exact"/>
                    <w:ind w:left="0" w:right="0" w:firstLine="0"/>
                    <w:jc w:val="left"/>
                    <w:rPr>
                      <w:rFonts w:ascii="Arial" w:hAnsi="Arial"/>
                      <w:i/>
                      <w:sz w:val="24"/>
                    </w:rPr>
                  </w:pPr>
                </w:p>
              </w:txbxContent>
            </v:textbox>
          </v:shape>
        </w:pict>
      </w:r>
    </w:p>
    <w:p>
      <w:pPr>
        <w:pStyle w:val="5"/>
        <w:spacing w:before="8"/>
        <w:rPr>
          <w:rFonts w:hint="default" w:ascii="Times New Roman" w:hAnsi="Times New Roman" w:cs="Times New Roman"/>
          <w:sz w:val="33"/>
        </w:rPr>
      </w:pPr>
    </w:p>
    <w:p>
      <w:pPr>
        <w:pStyle w:val="3"/>
        <w:numPr>
          <w:ilvl w:val="1"/>
          <w:numId w:val="5"/>
        </w:numPr>
        <w:tabs>
          <w:tab w:val="left" w:pos="935"/>
          <w:tab w:val="left" w:pos="936"/>
        </w:tabs>
        <w:spacing w:before="0" w:after="0" w:line="240" w:lineRule="auto"/>
        <w:ind w:left="935" w:right="0" w:hanging="736"/>
        <w:jc w:val="left"/>
        <w:rPr>
          <w:rFonts w:hint="default" w:ascii="Times New Roman" w:hAnsi="Times New Roman" w:cs="Times New Roman"/>
        </w:rPr>
      </w:pPr>
      <w:bookmarkStart w:id="149" w:name="_bookmark70"/>
      <w:bookmarkEnd w:id="149"/>
      <w:bookmarkStart w:id="150" w:name="References of the Project"/>
      <w:bookmarkEnd w:id="150"/>
      <w:bookmarkStart w:id="151" w:name="_bookmark70"/>
      <w:bookmarkEnd w:id="151"/>
      <w:r>
        <w:rPr>
          <w:rFonts w:hint="default" w:ascii="Times New Roman" w:hAnsi="Times New Roman" w:cs="Times New Roman"/>
        </w:rPr>
        <w:t>References of the</w:t>
      </w:r>
      <w:r>
        <w:rPr>
          <w:rFonts w:hint="default" w:ascii="Times New Roman" w:hAnsi="Times New Roman" w:cs="Times New Roman"/>
          <w:spacing w:val="29"/>
        </w:rPr>
        <w:t xml:space="preserve"> </w:t>
      </w:r>
      <w:r>
        <w:rPr>
          <w:rFonts w:hint="default" w:ascii="Times New Roman" w:hAnsi="Times New Roman" w:cs="Times New Roman"/>
          <w:spacing w:val="2"/>
        </w:rPr>
        <w:t>Project</w:t>
      </w:r>
    </w:p>
    <w:p>
      <w:pPr>
        <w:pStyle w:val="16"/>
        <w:numPr>
          <w:ilvl w:val="2"/>
          <w:numId w:val="10"/>
        </w:numPr>
        <w:tabs>
          <w:tab w:val="left" w:pos="1164"/>
        </w:tabs>
        <w:spacing w:before="162" w:after="0" w:line="254" w:lineRule="auto"/>
        <w:ind w:left="200" w:right="417" w:firstLine="346"/>
        <w:jc w:val="both"/>
        <w:rPr>
          <w:rFonts w:hint="default" w:ascii="Times New Roman" w:hAnsi="Times New Roman" w:cs="Times New Roman"/>
          <w:sz w:val="24"/>
        </w:rPr>
      </w:pPr>
      <w:r>
        <w:rPr>
          <w:rFonts w:hint="default" w:ascii="Times New Roman" w:hAnsi="Times New Roman" w:cs="Times New Roman"/>
          <w:spacing w:val="-10"/>
          <w:sz w:val="24"/>
        </w:rPr>
        <w:t>We</w:t>
      </w:r>
      <w:r>
        <w:rPr>
          <w:rFonts w:hint="default" w:ascii="Times New Roman" w:hAnsi="Times New Roman" w:cs="Times New Roman"/>
          <w:spacing w:val="-37"/>
          <w:sz w:val="24"/>
        </w:rPr>
        <w:t xml:space="preserve"> </w:t>
      </w:r>
      <w:r>
        <w:rPr>
          <w:rFonts w:hint="default" w:ascii="Times New Roman" w:hAnsi="Times New Roman" w:cs="Times New Roman"/>
          <w:sz w:val="24"/>
        </w:rPr>
        <w:t>referd</w:t>
      </w:r>
      <w:r>
        <w:rPr>
          <w:rFonts w:hint="default" w:ascii="Times New Roman" w:hAnsi="Times New Roman" w:cs="Times New Roman"/>
          <w:spacing w:val="-36"/>
          <w:sz w:val="24"/>
        </w:rPr>
        <w:t xml:space="preserve"> </w:t>
      </w:r>
      <w:r>
        <w:rPr>
          <w:rFonts w:hint="default" w:ascii="Times New Roman" w:hAnsi="Times New Roman" w:cs="Times New Roman"/>
          <w:sz w:val="24"/>
        </w:rPr>
        <w:t>papar</w:t>
      </w:r>
      <w:r>
        <w:rPr>
          <w:rFonts w:hint="default" w:ascii="Times New Roman" w:hAnsi="Times New Roman" w:cs="Times New Roman"/>
          <w:spacing w:val="-36"/>
          <w:sz w:val="24"/>
        </w:rPr>
        <w:t xml:space="preserve"> </w:t>
      </w:r>
      <w:r>
        <w:rPr>
          <w:rFonts w:hint="default" w:ascii="Times New Roman" w:hAnsi="Times New Roman" w:cs="Times New Roman"/>
          <w:sz w:val="24"/>
        </w:rPr>
        <w:t>which</w:t>
      </w:r>
      <w:r>
        <w:rPr>
          <w:rFonts w:hint="default" w:ascii="Times New Roman" w:hAnsi="Times New Roman" w:cs="Times New Roman"/>
          <w:spacing w:val="-37"/>
          <w:sz w:val="24"/>
        </w:rPr>
        <w:t xml:space="preserve"> </w:t>
      </w:r>
      <w:r>
        <w:rPr>
          <w:rFonts w:hint="default" w:ascii="Times New Roman" w:hAnsi="Times New Roman" w:cs="Times New Roman"/>
          <w:sz w:val="24"/>
        </w:rPr>
        <w:t>is</w:t>
      </w:r>
      <w:r>
        <w:rPr>
          <w:rFonts w:hint="default" w:ascii="Times New Roman" w:hAnsi="Times New Roman" w:cs="Times New Roman"/>
          <w:spacing w:val="-36"/>
          <w:sz w:val="24"/>
        </w:rPr>
        <w:t xml:space="preserve"> </w:t>
      </w:r>
      <w:r>
        <w:rPr>
          <w:rFonts w:hint="default" w:ascii="Times New Roman" w:hAnsi="Times New Roman" w:cs="Times New Roman"/>
          <w:sz w:val="24"/>
        </w:rPr>
        <w:t>Design</w:t>
      </w:r>
      <w:r>
        <w:rPr>
          <w:rFonts w:hint="default" w:ascii="Times New Roman" w:hAnsi="Times New Roman" w:cs="Times New Roman"/>
          <w:spacing w:val="-36"/>
          <w:sz w:val="24"/>
        </w:rPr>
        <w:t xml:space="preserve"> </w:t>
      </w:r>
      <w:r>
        <w:rPr>
          <w:rFonts w:hint="default" w:ascii="Times New Roman" w:hAnsi="Times New Roman" w:cs="Times New Roman"/>
          <w:sz w:val="24"/>
        </w:rPr>
        <w:t>and</w:t>
      </w:r>
      <w:r>
        <w:rPr>
          <w:rFonts w:hint="default" w:ascii="Times New Roman" w:hAnsi="Times New Roman" w:cs="Times New Roman"/>
          <w:spacing w:val="-36"/>
          <w:sz w:val="24"/>
        </w:rPr>
        <w:t xml:space="preserve"> </w:t>
      </w:r>
      <w:r>
        <w:rPr>
          <w:rFonts w:hint="default" w:ascii="Times New Roman" w:hAnsi="Times New Roman" w:cs="Times New Roman"/>
          <w:sz w:val="24"/>
        </w:rPr>
        <w:t>implementation</w:t>
      </w:r>
      <w:r>
        <w:rPr>
          <w:rFonts w:hint="default" w:ascii="Times New Roman" w:hAnsi="Times New Roman" w:cs="Times New Roman"/>
          <w:spacing w:val="-37"/>
          <w:sz w:val="24"/>
        </w:rPr>
        <w:t xml:space="preserve"> </w:t>
      </w:r>
      <w:r>
        <w:rPr>
          <w:rFonts w:hint="default" w:ascii="Times New Roman" w:hAnsi="Times New Roman" w:cs="Times New Roman"/>
          <w:sz w:val="24"/>
        </w:rPr>
        <w:t>of</w:t>
      </w:r>
      <w:r>
        <w:rPr>
          <w:rFonts w:hint="default" w:ascii="Times New Roman" w:hAnsi="Times New Roman" w:cs="Times New Roman"/>
          <w:spacing w:val="-36"/>
          <w:sz w:val="24"/>
        </w:rPr>
        <w:t xml:space="preserve"> </w:t>
      </w:r>
      <w:r>
        <w:rPr>
          <w:rFonts w:hint="default" w:ascii="Times New Roman" w:hAnsi="Times New Roman" w:cs="Times New Roman"/>
          <w:sz w:val="24"/>
        </w:rPr>
        <w:t>Bluetooth</w:t>
      </w:r>
      <w:r>
        <w:rPr>
          <w:rFonts w:hint="default" w:ascii="Times New Roman" w:hAnsi="Times New Roman" w:cs="Times New Roman"/>
          <w:spacing w:val="-36"/>
          <w:sz w:val="24"/>
        </w:rPr>
        <w:t xml:space="preserve"> </w:t>
      </w:r>
      <w:r>
        <w:rPr>
          <w:rFonts w:hint="default" w:ascii="Times New Roman" w:hAnsi="Times New Roman" w:cs="Times New Roman"/>
          <w:sz w:val="24"/>
        </w:rPr>
        <w:t>energy</w:t>
      </w:r>
      <w:r>
        <w:rPr>
          <w:rFonts w:hint="default" w:ascii="Times New Roman" w:hAnsi="Times New Roman" w:cs="Times New Roman"/>
          <w:spacing w:val="-36"/>
          <w:sz w:val="24"/>
        </w:rPr>
        <w:t xml:space="preserve"> </w:t>
      </w:r>
      <w:r>
        <w:rPr>
          <w:rFonts w:hint="default" w:ascii="Times New Roman" w:hAnsi="Times New Roman" w:cs="Times New Roman"/>
          <w:sz w:val="24"/>
        </w:rPr>
        <w:t>meter</w:t>
      </w:r>
      <w:r>
        <w:rPr>
          <w:rFonts w:hint="default" w:ascii="Times New Roman" w:hAnsi="Times New Roman" w:cs="Times New Roman"/>
          <w:spacing w:val="-37"/>
          <w:sz w:val="24"/>
        </w:rPr>
        <w:t xml:space="preserve"> </w:t>
      </w:r>
      <w:r>
        <w:rPr>
          <w:rFonts w:hint="default" w:ascii="Times New Roman" w:hAnsi="Times New Roman" w:cs="Times New Roman"/>
          <w:sz w:val="24"/>
        </w:rPr>
        <w:t>(2012) By</w:t>
      </w:r>
      <w:r>
        <w:rPr>
          <w:rFonts w:hint="default" w:ascii="Times New Roman" w:hAnsi="Times New Roman" w:cs="Times New Roman"/>
          <w:spacing w:val="-16"/>
          <w:sz w:val="24"/>
        </w:rPr>
        <w:t xml:space="preserve"> </w:t>
      </w:r>
      <w:r>
        <w:rPr>
          <w:rFonts w:hint="default" w:ascii="Times New Roman" w:hAnsi="Times New Roman" w:cs="Times New Roman"/>
          <w:spacing w:val="-10"/>
          <w:sz w:val="24"/>
        </w:rPr>
        <w:t>P.</w:t>
      </w:r>
      <w:r>
        <w:rPr>
          <w:rFonts w:hint="default" w:ascii="Times New Roman" w:hAnsi="Times New Roman" w:cs="Times New Roman"/>
          <w:spacing w:val="-15"/>
          <w:sz w:val="24"/>
        </w:rPr>
        <w:t xml:space="preserve"> </w:t>
      </w:r>
      <w:r>
        <w:rPr>
          <w:rFonts w:hint="default" w:ascii="Times New Roman" w:hAnsi="Times New Roman" w:cs="Times New Roman"/>
          <w:sz w:val="24"/>
        </w:rPr>
        <w:t>Shum,</w:t>
      </w:r>
      <w:r>
        <w:rPr>
          <w:rFonts w:hint="default" w:ascii="Times New Roman" w:hAnsi="Times New Roman" w:cs="Times New Roman"/>
          <w:spacing w:val="-15"/>
          <w:sz w:val="24"/>
        </w:rPr>
        <w:t xml:space="preserve"> </w:t>
      </w:r>
      <w:r>
        <w:rPr>
          <w:rFonts w:hint="default" w:ascii="Times New Roman" w:hAnsi="Times New Roman" w:cs="Times New Roman"/>
          <w:sz w:val="24"/>
        </w:rPr>
        <w:t>H.</w:t>
      </w:r>
      <w:r>
        <w:rPr>
          <w:rFonts w:hint="default" w:ascii="Times New Roman" w:hAnsi="Times New Roman" w:cs="Times New Roman"/>
          <w:spacing w:val="-15"/>
          <w:sz w:val="24"/>
        </w:rPr>
        <w:t xml:space="preserve"> </w:t>
      </w:r>
      <w:r>
        <w:rPr>
          <w:rFonts w:hint="default" w:ascii="Times New Roman" w:hAnsi="Times New Roman" w:cs="Times New Roman"/>
          <w:sz w:val="24"/>
        </w:rPr>
        <w:t>W.</w:t>
      </w:r>
      <w:r>
        <w:rPr>
          <w:rFonts w:hint="default" w:ascii="Times New Roman" w:hAnsi="Times New Roman" w:cs="Times New Roman"/>
          <w:spacing w:val="-16"/>
          <w:sz w:val="24"/>
        </w:rPr>
        <w:t xml:space="preserve"> </w:t>
      </w:r>
      <w:r>
        <w:rPr>
          <w:rFonts w:hint="default" w:ascii="Times New Roman" w:hAnsi="Times New Roman" w:cs="Times New Roman"/>
          <w:sz w:val="24"/>
        </w:rPr>
        <w:t>Kuek.</w:t>
      </w:r>
      <w:r>
        <w:rPr>
          <w:rFonts w:hint="default" w:ascii="Times New Roman" w:hAnsi="Times New Roman" w:cs="Times New Roman"/>
          <w:spacing w:val="1"/>
          <w:sz w:val="24"/>
        </w:rPr>
        <w:t xml:space="preserve"> </w:t>
      </w:r>
      <w:r>
        <w:rPr>
          <w:rFonts w:hint="default" w:ascii="Times New Roman" w:hAnsi="Times New Roman" w:cs="Times New Roman"/>
          <w:sz w:val="24"/>
        </w:rPr>
        <w:t>for</w:t>
      </w:r>
      <w:r>
        <w:rPr>
          <w:rFonts w:hint="default" w:ascii="Times New Roman" w:hAnsi="Times New Roman" w:cs="Times New Roman"/>
          <w:spacing w:val="-15"/>
          <w:sz w:val="24"/>
        </w:rPr>
        <w:t xml:space="preserve"> </w:t>
      </w:r>
      <w:r>
        <w:rPr>
          <w:rFonts w:hint="default" w:ascii="Times New Roman" w:hAnsi="Times New Roman" w:cs="Times New Roman"/>
          <w:sz w:val="24"/>
        </w:rPr>
        <w:t>understanding</w:t>
      </w:r>
      <w:r>
        <w:rPr>
          <w:rFonts w:hint="default" w:ascii="Times New Roman" w:hAnsi="Times New Roman" w:cs="Times New Roman"/>
          <w:spacing w:val="-15"/>
          <w:sz w:val="24"/>
        </w:rPr>
        <w:t xml:space="preserve"> </w:t>
      </w:r>
      <w:r>
        <w:rPr>
          <w:rFonts w:hint="default" w:ascii="Times New Roman" w:hAnsi="Times New Roman" w:cs="Times New Roman"/>
          <w:sz w:val="24"/>
        </w:rPr>
        <w:t>the</w:t>
      </w:r>
      <w:r>
        <w:rPr>
          <w:rFonts w:hint="default" w:ascii="Times New Roman" w:hAnsi="Times New Roman" w:cs="Times New Roman"/>
          <w:spacing w:val="-15"/>
          <w:sz w:val="24"/>
        </w:rPr>
        <w:t xml:space="preserve"> </w:t>
      </w:r>
      <w:r>
        <w:rPr>
          <w:rFonts w:hint="default" w:ascii="Times New Roman" w:hAnsi="Times New Roman" w:cs="Times New Roman"/>
          <w:sz w:val="24"/>
        </w:rPr>
        <w:t>cenario</w:t>
      </w:r>
      <w:r>
        <w:rPr>
          <w:rFonts w:hint="default" w:ascii="Times New Roman" w:hAnsi="Times New Roman" w:cs="Times New Roman"/>
          <w:spacing w:val="-15"/>
          <w:sz w:val="24"/>
        </w:rPr>
        <w:t xml:space="preserve"> </w:t>
      </w:r>
      <w:r>
        <w:rPr>
          <w:rFonts w:hint="default" w:ascii="Times New Roman" w:hAnsi="Times New Roman" w:cs="Times New Roman"/>
          <w:sz w:val="24"/>
        </w:rPr>
        <w:t>of</w:t>
      </w:r>
      <w:r>
        <w:rPr>
          <w:rFonts w:hint="default" w:ascii="Times New Roman" w:hAnsi="Times New Roman" w:cs="Times New Roman"/>
          <w:spacing w:val="-15"/>
          <w:sz w:val="24"/>
        </w:rPr>
        <w:t xml:space="preserve"> </w:t>
      </w:r>
      <w:r>
        <w:rPr>
          <w:rFonts w:hint="default" w:ascii="Times New Roman" w:hAnsi="Times New Roman" w:cs="Times New Roman"/>
          <w:sz w:val="24"/>
        </w:rPr>
        <w:t>electricity</w:t>
      </w:r>
      <w:r>
        <w:rPr>
          <w:rFonts w:hint="default" w:ascii="Times New Roman" w:hAnsi="Times New Roman" w:cs="Times New Roman"/>
          <w:spacing w:val="-15"/>
          <w:sz w:val="24"/>
        </w:rPr>
        <w:t xml:space="preserve"> </w:t>
      </w:r>
      <w:r>
        <w:rPr>
          <w:rFonts w:hint="default" w:ascii="Times New Roman" w:hAnsi="Times New Roman" w:cs="Times New Roman"/>
          <w:sz w:val="24"/>
        </w:rPr>
        <w:t>usages</w:t>
      </w:r>
      <w:r>
        <w:rPr>
          <w:rFonts w:hint="default" w:ascii="Times New Roman" w:hAnsi="Times New Roman" w:cs="Times New Roman"/>
          <w:spacing w:val="-15"/>
          <w:sz w:val="24"/>
        </w:rPr>
        <w:t xml:space="preserve"> </w:t>
      </w:r>
      <w:r>
        <w:rPr>
          <w:rFonts w:hint="default" w:ascii="Times New Roman" w:hAnsi="Times New Roman" w:cs="Times New Roman"/>
          <w:sz w:val="24"/>
        </w:rPr>
        <w:t>and</w:t>
      </w:r>
      <w:r>
        <w:rPr>
          <w:rFonts w:hint="default" w:ascii="Times New Roman" w:hAnsi="Times New Roman" w:cs="Times New Roman"/>
          <w:spacing w:val="-15"/>
          <w:sz w:val="24"/>
        </w:rPr>
        <w:t xml:space="preserve"> </w:t>
      </w:r>
      <w:r>
        <w:rPr>
          <w:rFonts w:hint="default" w:ascii="Times New Roman" w:hAnsi="Times New Roman" w:cs="Times New Roman"/>
          <w:sz w:val="24"/>
        </w:rPr>
        <w:t>consumption. Where</w:t>
      </w:r>
      <w:r>
        <w:rPr>
          <w:rFonts w:hint="default" w:ascii="Times New Roman" w:hAnsi="Times New Roman" w:cs="Times New Roman"/>
          <w:spacing w:val="-11"/>
          <w:sz w:val="24"/>
        </w:rPr>
        <w:t xml:space="preserve"> </w:t>
      </w:r>
      <w:r>
        <w:rPr>
          <w:rFonts w:hint="default" w:ascii="Times New Roman" w:hAnsi="Times New Roman" w:cs="Times New Roman"/>
          <w:sz w:val="24"/>
        </w:rPr>
        <w:t>they</w:t>
      </w:r>
      <w:r>
        <w:rPr>
          <w:rFonts w:hint="default" w:ascii="Times New Roman" w:hAnsi="Times New Roman" w:cs="Times New Roman"/>
          <w:spacing w:val="-11"/>
          <w:sz w:val="24"/>
        </w:rPr>
        <w:t xml:space="preserve"> </w:t>
      </w:r>
      <w:r>
        <w:rPr>
          <w:rFonts w:hint="default" w:ascii="Times New Roman" w:hAnsi="Times New Roman" w:cs="Times New Roman"/>
          <w:sz w:val="24"/>
        </w:rPr>
        <w:t>used</w:t>
      </w:r>
      <w:r>
        <w:rPr>
          <w:rFonts w:hint="default" w:ascii="Times New Roman" w:hAnsi="Times New Roman" w:cs="Times New Roman"/>
          <w:spacing w:val="-11"/>
          <w:sz w:val="24"/>
        </w:rPr>
        <w:t xml:space="preserve"> </w:t>
      </w:r>
      <w:r>
        <w:rPr>
          <w:rFonts w:hint="default" w:ascii="Times New Roman" w:hAnsi="Times New Roman" w:cs="Times New Roman"/>
          <w:sz w:val="24"/>
        </w:rPr>
        <w:t>for</w:t>
      </w:r>
      <w:r>
        <w:rPr>
          <w:rFonts w:hint="default" w:ascii="Times New Roman" w:hAnsi="Times New Roman" w:cs="Times New Roman"/>
          <w:spacing w:val="-11"/>
          <w:sz w:val="24"/>
        </w:rPr>
        <w:t xml:space="preserve"> </w:t>
      </w:r>
      <w:r>
        <w:rPr>
          <w:rFonts w:hint="default" w:ascii="Times New Roman" w:hAnsi="Times New Roman" w:cs="Times New Roman"/>
          <w:sz w:val="24"/>
        </w:rPr>
        <w:t>digital</w:t>
      </w:r>
      <w:r>
        <w:rPr>
          <w:rFonts w:hint="default" w:ascii="Times New Roman" w:hAnsi="Times New Roman" w:cs="Times New Roman"/>
          <w:spacing w:val="-10"/>
          <w:sz w:val="24"/>
        </w:rPr>
        <w:t xml:space="preserve"> </w:t>
      </w:r>
      <w:r>
        <w:rPr>
          <w:rFonts w:hint="default" w:ascii="Times New Roman" w:hAnsi="Times New Roman" w:cs="Times New Roman"/>
          <w:sz w:val="24"/>
        </w:rPr>
        <w:t>meter</w:t>
      </w:r>
      <w:r>
        <w:rPr>
          <w:rFonts w:hint="default" w:ascii="Times New Roman" w:hAnsi="Times New Roman" w:cs="Times New Roman"/>
          <w:spacing w:val="-11"/>
          <w:sz w:val="24"/>
        </w:rPr>
        <w:t xml:space="preserve"> </w:t>
      </w:r>
      <w:r>
        <w:rPr>
          <w:rFonts w:hint="default" w:ascii="Times New Roman" w:hAnsi="Times New Roman" w:cs="Times New Roman"/>
          <w:sz w:val="24"/>
        </w:rPr>
        <w:t>for</w:t>
      </w:r>
      <w:r>
        <w:rPr>
          <w:rFonts w:hint="default" w:ascii="Times New Roman" w:hAnsi="Times New Roman" w:cs="Times New Roman"/>
          <w:spacing w:val="-11"/>
          <w:sz w:val="24"/>
        </w:rPr>
        <w:t xml:space="preserve"> </w:t>
      </w:r>
      <w:r>
        <w:rPr>
          <w:rFonts w:hint="default" w:ascii="Times New Roman" w:hAnsi="Times New Roman" w:cs="Times New Roman"/>
          <w:sz w:val="24"/>
        </w:rPr>
        <w:t>checking</w:t>
      </w:r>
      <w:r>
        <w:rPr>
          <w:rFonts w:hint="default" w:ascii="Times New Roman" w:hAnsi="Times New Roman" w:cs="Times New Roman"/>
          <w:spacing w:val="-11"/>
          <w:sz w:val="24"/>
        </w:rPr>
        <w:t xml:space="preserve"> </w:t>
      </w:r>
      <w:r>
        <w:rPr>
          <w:rFonts w:hint="default" w:ascii="Times New Roman" w:hAnsi="Times New Roman" w:cs="Times New Roman"/>
          <w:sz w:val="24"/>
        </w:rPr>
        <w:t>energy</w:t>
      </w:r>
      <w:r>
        <w:rPr>
          <w:rFonts w:hint="default" w:ascii="Times New Roman" w:hAnsi="Times New Roman" w:cs="Times New Roman"/>
          <w:spacing w:val="-10"/>
          <w:sz w:val="24"/>
        </w:rPr>
        <w:t xml:space="preserve"> </w:t>
      </w:r>
      <w:r>
        <w:rPr>
          <w:rFonts w:hint="default" w:ascii="Times New Roman" w:hAnsi="Times New Roman" w:cs="Times New Roman"/>
          <w:sz w:val="24"/>
        </w:rPr>
        <w:t>usages</w:t>
      </w:r>
      <w:r>
        <w:rPr>
          <w:rFonts w:hint="default" w:ascii="Times New Roman" w:hAnsi="Times New Roman" w:cs="Times New Roman"/>
          <w:spacing w:val="-11"/>
          <w:sz w:val="24"/>
        </w:rPr>
        <w:t xml:space="preserve"> </w:t>
      </w:r>
      <w:r>
        <w:rPr>
          <w:rFonts w:hint="default" w:ascii="Times New Roman" w:hAnsi="Times New Roman" w:cs="Times New Roman"/>
          <w:sz w:val="24"/>
        </w:rPr>
        <w:t>And</w:t>
      </w:r>
      <w:r>
        <w:rPr>
          <w:rFonts w:hint="default" w:ascii="Times New Roman" w:hAnsi="Times New Roman" w:cs="Times New Roman"/>
          <w:spacing w:val="-11"/>
          <w:sz w:val="24"/>
        </w:rPr>
        <w:t xml:space="preserve"> </w:t>
      </w:r>
      <w:r>
        <w:rPr>
          <w:rFonts w:hint="default" w:ascii="Times New Roman" w:hAnsi="Times New Roman" w:cs="Times New Roman"/>
          <w:sz w:val="24"/>
        </w:rPr>
        <w:t>all</w:t>
      </w:r>
      <w:r>
        <w:rPr>
          <w:rFonts w:hint="default" w:ascii="Times New Roman" w:hAnsi="Times New Roman" w:cs="Times New Roman"/>
          <w:spacing w:val="-11"/>
          <w:sz w:val="24"/>
        </w:rPr>
        <w:t xml:space="preserve"> </w:t>
      </w:r>
      <w:r>
        <w:rPr>
          <w:rFonts w:hint="default" w:ascii="Times New Roman" w:hAnsi="Times New Roman" w:cs="Times New Roman"/>
          <w:sz w:val="24"/>
        </w:rPr>
        <w:t>the</w:t>
      </w:r>
      <w:r>
        <w:rPr>
          <w:rFonts w:hint="default" w:ascii="Times New Roman" w:hAnsi="Times New Roman" w:cs="Times New Roman"/>
          <w:spacing w:val="-11"/>
          <w:sz w:val="24"/>
        </w:rPr>
        <w:t xml:space="preserve"> </w:t>
      </w:r>
      <w:r>
        <w:rPr>
          <w:rFonts w:hint="default" w:ascii="Times New Roman" w:hAnsi="Times New Roman" w:cs="Times New Roman"/>
          <w:sz w:val="24"/>
        </w:rPr>
        <w:t>collected</w:t>
      </w:r>
      <w:r>
        <w:rPr>
          <w:rFonts w:hint="default" w:ascii="Times New Roman" w:hAnsi="Times New Roman" w:cs="Times New Roman"/>
          <w:spacing w:val="-10"/>
          <w:sz w:val="24"/>
        </w:rPr>
        <w:t xml:space="preserve"> </w:t>
      </w:r>
      <w:r>
        <w:rPr>
          <w:rFonts w:hint="default" w:ascii="Times New Roman" w:hAnsi="Times New Roman" w:cs="Times New Roman"/>
          <w:sz w:val="24"/>
        </w:rPr>
        <w:t>data</w:t>
      </w:r>
      <w:r>
        <w:rPr>
          <w:rFonts w:hint="default" w:ascii="Times New Roman" w:hAnsi="Times New Roman" w:cs="Times New Roman"/>
          <w:spacing w:val="-11"/>
          <w:sz w:val="24"/>
        </w:rPr>
        <w:t xml:space="preserve"> </w:t>
      </w:r>
      <w:r>
        <w:rPr>
          <w:rFonts w:hint="default" w:ascii="Times New Roman" w:hAnsi="Times New Roman" w:cs="Times New Roman"/>
          <w:sz w:val="24"/>
        </w:rPr>
        <w:t>can</w:t>
      </w:r>
      <w:r>
        <w:rPr>
          <w:rFonts w:hint="default" w:ascii="Times New Roman" w:hAnsi="Times New Roman" w:cs="Times New Roman"/>
          <w:spacing w:val="-11"/>
          <w:sz w:val="24"/>
        </w:rPr>
        <w:t xml:space="preserve"> </w:t>
      </w:r>
      <w:r>
        <w:rPr>
          <w:rFonts w:hint="default" w:ascii="Times New Roman" w:hAnsi="Times New Roman" w:cs="Times New Roman"/>
          <w:spacing w:val="3"/>
          <w:sz w:val="24"/>
        </w:rPr>
        <w:t xml:space="preserve">be </w:t>
      </w:r>
      <w:r>
        <w:rPr>
          <w:rFonts w:hint="default" w:ascii="Times New Roman" w:hAnsi="Times New Roman" w:cs="Times New Roman"/>
          <w:sz w:val="24"/>
        </w:rPr>
        <w:t xml:space="preserve">collected </w:t>
      </w:r>
      <w:r>
        <w:rPr>
          <w:rFonts w:hint="default" w:ascii="Times New Roman" w:hAnsi="Times New Roman" w:cs="Times New Roman"/>
          <w:spacing w:val="-4"/>
          <w:sz w:val="24"/>
        </w:rPr>
        <w:t xml:space="preserve">by </w:t>
      </w:r>
      <w:r>
        <w:rPr>
          <w:rFonts w:hint="default" w:ascii="Times New Roman" w:hAnsi="Times New Roman" w:cs="Times New Roman"/>
          <w:sz w:val="24"/>
        </w:rPr>
        <w:t xml:space="preserve">user sending data </w:t>
      </w:r>
      <w:r>
        <w:rPr>
          <w:rFonts w:hint="default" w:ascii="Times New Roman" w:hAnsi="Times New Roman" w:cs="Times New Roman"/>
          <w:spacing w:val="-4"/>
          <w:sz w:val="24"/>
        </w:rPr>
        <w:t xml:space="preserve">by </w:t>
      </w:r>
      <w:r>
        <w:rPr>
          <w:rFonts w:hint="default" w:ascii="Times New Roman" w:hAnsi="Times New Roman" w:cs="Times New Roman"/>
          <w:sz w:val="24"/>
        </w:rPr>
        <w:t>using bluetooth</w:t>
      </w:r>
      <w:r>
        <w:rPr>
          <w:rFonts w:hint="default" w:ascii="Times New Roman" w:hAnsi="Times New Roman" w:cs="Times New Roman"/>
          <w:spacing w:val="10"/>
          <w:sz w:val="24"/>
        </w:rPr>
        <w:t xml:space="preserve"> </w:t>
      </w:r>
      <w:r>
        <w:rPr>
          <w:rFonts w:hint="default" w:ascii="Times New Roman" w:hAnsi="Times New Roman" w:cs="Times New Roman"/>
          <w:sz w:val="24"/>
        </w:rPr>
        <w:t>wirelessly.</w:t>
      </w:r>
    </w:p>
    <w:p>
      <w:pPr>
        <w:pStyle w:val="5"/>
        <w:spacing w:before="4"/>
        <w:rPr>
          <w:rFonts w:hint="default" w:ascii="Times New Roman" w:hAnsi="Times New Roman" w:cs="Times New Roman"/>
          <w:sz w:val="25"/>
        </w:rPr>
      </w:pPr>
    </w:p>
    <w:p>
      <w:pPr>
        <w:pStyle w:val="16"/>
        <w:numPr>
          <w:ilvl w:val="2"/>
          <w:numId w:val="10"/>
        </w:numPr>
        <w:tabs>
          <w:tab w:val="left" w:pos="1393"/>
        </w:tabs>
        <w:spacing w:before="1" w:after="0" w:line="254" w:lineRule="auto"/>
        <w:ind w:left="200" w:right="417" w:firstLine="552"/>
        <w:jc w:val="both"/>
        <w:rPr>
          <w:rFonts w:hint="default" w:ascii="Times New Roman" w:hAnsi="Times New Roman" w:cs="Times New Roman"/>
          <w:sz w:val="24"/>
        </w:rPr>
      </w:pPr>
      <w:r>
        <w:rPr>
          <w:rFonts w:hint="default" w:ascii="Times New Roman" w:hAnsi="Times New Roman" w:cs="Times New Roman"/>
          <w:sz w:val="24"/>
        </w:rPr>
        <w:t>Survey</w:t>
      </w:r>
      <w:r>
        <w:rPr>
          <w:rFonts w:hint="default" w:ascii="Times New Roman" w:hAnsi="Times New Roman" w:cs="Times New Roman"/>
          <w:spacing w:val="-5"/>
          <w:sz w:val="24"/>
        </w:rPr>
        <w:t xml:space="preserve"> </w:t>
      </w:r>
      <w:r>
        <w:rPr>
          <w:rFonts w:hint="default" w:ascii="Times New Roman" w:hAnsi="Times New Roman" w:cs="Times New Roman"/>
          <w:sz w:val="24"/>
        </w:rPr>
        <w:t>checking</w:t>
      </w:r>
      <w:r>
        <w:rPr>
          <w:rFonts w:hint="default" w:ascii="Times New Roman" w:hAnsi="Times New Roman" w:cs="Times New Roman"/>
          <w:spacing w:val="-4"/>
          <w:sz w:val="24"/>
        </w:rPr>
        <w:t xml:space="preserve"> </w:t>
      </w:r>
      <w:r>
        <w:rPr>
          <w:rFonts w:hint="default" w:ascii="Times New Roman" w:hAnsi="Times New Roman" w:cs="Times New Roman"/>
          <w:sz w:val="24"/>
        </w:rPr>
        <w:t>from</w:t>
      </w:r>
      <w:r>
        <w:rPr>
          <w:rFonts w:hint="default" w:ascii="Times New Roman" w:hAnsi="Times New Roman" w:cs="Times New Roman"/>
          <w:spacing w:val="-5"/>
          <w:sz w:val="24"/>
        </w:rPr>
        <w:t xml:space="preserve"> </w:t>
      </w:r>
      <w:r>
        <w:rPr>
          <w:rFonts w:hint="default" w:ascii="Times New Roman" w:hAnsi="Times New Roman" w:cs="Times New Roman"/>
          <w:sz w:val="24"/>
        </w:rPr>
        <w:t>IoT</w:t>
      </w:r>
      <w:r>
        <w:rPr>
          <w:rFonts w:hint="default" w:ascii="Times New Roman" w:hAnsi="Times New Roman" w:cs="Times New Roman"/>
          <w:spacing w:val="-4"/>
          <w:sz w:val="24"/>
        </w:rPr>
        <w:t xml:space="preserve"> </w:t>
      </w:r>
      <w:r>
        <w:rPr>
          <w:rFonts w:hint="default" w:ascii="Times New Roman" w:hAnsi="Times New Roman" w:cs="Times New Roman"/>
          <w:sz w:val="24"/>
        </w:rPr>
        <w:t>Based</w:t>
      </w:r>
      <w:r>
        <w:rPr>
          <w:rFonts w:hint="default" w:ascii="Times New Roman" w:hAnsi="Times New Roman" w:cs="Times New Roman"/>
          <w:spacing w:val="-5"/>
          <w:sz w:val="24"/>
        </w:rPr>
        <w:t xml:space="preserve"> </w:t>
      </w:r>
      <w:r>
        <w:rPr>
          <w:rFonts w:hint="default" w:ascii="Times New Roman" w:hAnsi="Times New Roman" w:cs="Times New Roman"/>
          <w:sz w:val="24"/>
        </w:rPr>
        <w:t>Energy</w:t>
      </w:r>
      <w:r>
        <w:rPr>
          <w:rFonts w:hint="default" w:ascii="Times New Roman" w:hAnsi="Times New Roman" w:cs="Times New Roman"/>
          <w:spacing w:val="-4"/>
          <w:sz w:val="24"/>
        </w:rPr>
        <w:t xml:space="preserve"> </w:t>
      </w:r>
      <w:r>
        <w:rPr>
          <w:rFonts w:hint="default" w:ascii="Times New Roman" w:hAnsi="Times New Roman" w:cs="Times New Roman"/>
          <w:sz w:val="24"/>
        </w:rPr>
        <w:t>Meter</w:t>
      </w:r>
      <w:r>
        <w:rPr>
          <w:rFonts w:hint="default" w:ascii="Times New Roman" w:hAnsi="Times New Roman" w:cs="Times New Roman"/>
          <w:spacing w:val="-4"/>
          <w:sz w:val="24"/>
        </w:rPr>
        <w:t xml:space="preserve"> </w:t>
      </w:r>
      <w:r>
        <w:rPr>
          <w:rFonts w:hint="default" w:ascii="Times New Roman" w:hAnsi="Times New Roman" w:cs="Times New Roman"/>
          <w:sz w:val="24"/>
        </w:rPr>
        <w:t>Reading,</w:t>
      </w:r>
      <w:r>
        <w:rPr>
          <w:rFonts w:hint="default" w:ascii="Times New Roman" w:hAnsi="Times New Roman" w:cs="Times New Roman"/>
          <w:spacing w:val="-3"/>
          <w:sz w:val="24"/>
        </w:rPr>
        <w:t xml:space="preserve"> </w:t>
      </w:r>
      <w:r>
        <w:rPr>
          <w:rFonts w:hint="default" w:ascii="Times New Roman" w:hAnsi="Times New Roman" w:cs="Times New Roman"/>
          <w:sz w:val="24"/>
        </w:rPr>
        <w:t>Theft</w:t>
      </w:r>
      <w:r>
        <w:rPr>
          <w:rFonts w:hint="default" w:ascii="Times New Roman" w:hAnsi="Times New Roman" w:cs="Times New Roman"/>
          <w:spacing w:val="-4"/>
          <w:sz w:val="24"/>
        </w:rPr>
        <w:t xml:space="preserve"> </w:t>
      </w:r>
      <w:r>
        <w:rPr>
          <w:rFonts w:hint="default" w:ascii="Times New Roman" w:hAnsi="Times New Roman" w:cs="Times New Roman"/>
          <w:sz w:val="24"/>
        </w:rPr>
        <w:t>Detection</w:t>
      </w:r>
      <w:r>
        <w:rPr>
          <w:rFonts w:hint="default" w:ascii="Times New Roman" w:hAnsi="Times New Roman" w:cs="Times New Roman"/>
          <w:spacing w:val="-5"/>
          <w:sz w:val="24"/>
        </w:rPr>
        <w:t xml:space="preserve"> </w:t>
      </w:r>
      <w:r>
        <w:rPr>
          <w:rFonts w:hint="default" w:ascii="Times New Roman" w:hAnsi="Times New Roman" w:cs="Times New Roman"/>
          <w:sz w:val="24"/>
        </w:rPr>
        <w:t>and</w:t>
      </w:r>
      <w:r>
        <w:rPr>
          <w:rFonts w:hint="default" w:ascii="Times New Roman" w:hAnsi="Times New Roman" w:cs="Times New Roman"/>
          <w:spacing w:val="-4"/>
          <w:sz w:val="24"/>
        </w:rPr>
        <w:t xml:space="preserve"> </w:t>
      </w:r>
      <w:r>
        <w:rPr>
          <w:rFonts w:hint="default" w:ascii="Times New Roman" w:hAnsi="Times New Roman" w:cs="Times New Roman"/>
          <w:sz w:val="24"/>
        </w:rPr>
        <w:t xml:space="preserve">Dis- connection the use of PLC modem and </w:t>
      </w:r>
      <w:r>
        <w:rPr>
          <w:rFonts w:hint="default" w:ascii="Times New Roman" w:hAnsi="Times New Roman" w:cs="Times New Roman"/>
          <w:spacing w:val="-5"/>
          <w:sz w:val="24"/>
        </w:rPr>
        <w:t xml:space="preserve">Power </w:t>
      </w:r>
      <w:r>
        <w:rPr>
          <w:rFonts w:hint="default" w:ascii="Times New Roman" w:hAnsi="Times New Roman" w:cs="Times New Roman"/>
          <w:sz w:val="24"/>
        </w:rPr>
        <w:t xml:space="preserve">optimization”, </w:t>
      </w:r>
      <w:r>
        <w:rPr>
          <w:rFonts w:hint="default" w:ascii="Times New Roman" w:hAnsi="Times New Roman" w:cs="Times New Roman"/>
          <w:spacing w:val="-4"/>
          <w:sz w:val="24"/>
        </w:rPr>
        <w:t xml:space="preserve">(Vol. </w:t>
      </w:r>
      <w:r>
        <w:rPr>
          <w:rFonts w:hint="default" w:ascii="Times New Roman" w:hAnsi="Times New Roman" w:cs="Times New Roman"/>
          <w:sz w:val="24"/>
        </w:rPr>
        <w:t>4, Issue 7, July 2015). The given</w:t>
      </w:r>
      <w:r>
        <w:rPr>
          <w:rFonts w:hint="default" w:ascii="Times New Roman" w:hAnsi="Times New Roman" w:cs="Times New Roman"/>
          <w:spacing w:val="-5"/>
          <w:sz w:val="24"/>
        </w:rPr>
        <w:t xml:space="preserve"> </w:t>
      </w:r>
      <w:r>
        <w:rPr>
          <w:rFonts w:hint="default" w:ascii="Times New Roman" w:hAnsi="Times New Roman" w:cs="Times New Roman"/>
          <w:sz w:val="24"/>
        </w:rPr>
        <w:t>energy</w:t>
      </w:r>
      <w:r>
        <w:rPr>
          <w:rFonts w:hint="default" w:ascii="Times New Roman" w:hAnsi="Times New Roman" w:cs="Times New Roman"/>
          <w:spacing w:val="-5"/>
          <w:sz w:val="24"/>
        </w:rPr>
        <w:t xml:space="preserve"> </w:t>
      </w:r>
      <w:r>
        <w:rPr>
          <w:rFonts w:hint="default" w:ascii="Times New Roman" w:hAnsi="Times New Roman" w:cs="Times New Roman"/>
          <w:sz w:val="24"/>
        </w:rPr>
        <w:t>meter</w:t>
      </w:r>
      <w:r>
        <w:rPr>
          <w:rFonts w:hint="default" w:ascii="Times New Roman" w:hAnsi="Times New Roman" w:cs="Times New Roman"/>
          <w:spacing w:val="-4"/>
          <w:sz w:val="24"/>
        </w:rPr>
        <w:t xml:space="preserve"> </w:t>
      </w:r>
      <w:r>
        <w:rPr>
          <w:rFonts w:hint="default" w:ascii="Times New Roman" w:hAnsi="Times New Roman" w:cs="Times New Roman"/>
          <w:sz w:val="24"/>
        </w:rPr>
        <w:t>machine</w:t>
      </w:r>
      <w:r>
        <w:rPr>
          <w:rFonts w:hint="default" w:ascii="Times New Roman" w:hAnsi="Times New Roman" w:cs="Times New Roman"/>
          <w:spacing w:val="-5"/>
          <w:sz w:val="24"/>
        </w:rPr>
        <w:t xml:space="preserve"> </w:t>
      </w:r>
      <w:r>
        <w:rPr>
          <w:rFonts w:hint="default" w:ascii="Times New Roman" w:hAnsi="Times New Roman" w:cs="Times New Roman"/>
          <w:sz w:val="24"/>
        </w:rPr>
        <w:t>reduces</w:t>
      </w:r>
      <w:r>
        <w:rPr>
          <w:rFonts w:hint="default" w:ascii="Times New Roman" w:hAnsi="Times New Roman" w:cs="Times New Roman"/>
          <w:spacing w:val="-5"/>
          <w:sz w:val="24"/>
        </w:rPr>
        <w:t xml:space="preserve"> </w:t>
      </w:r>
      <w:r>
        <w:rPr>
          <w:rFonts w:hint="default" w:ascii="Times New Roman" w:hAnsi="Times New Roman" w:cs="Times New Roman"/>
          <w:sz w:val="24"/>
        </w:rPr>
        <w:t>or</w:t>
      </w:r>
      <w:r>
        <w:rPr>
          <w:rFonts w:hint="default" w:ascii="Times New Roman" w:hAnsi="Times New Roman" w:cs="Times New Roman"/>
          <w:spacing w:val="-4"/>
          <w:sz w:val="24"/>
        </w:rPr>
        <w:t xml:space="preserve"> </w:t>
      </w:r>
      <w:r>
        <w:rPr>
          <w:rFonts w:hint="default" w:ascii="Times New Roman" w:hAnsi="Times New Roman" w:cs="Times New Roman"/>
          <w:sz w:val="24"/>
        </w:rPr>
        <w:t>almost</w:t>
      </w:r>
      <w:r>
        <w:rPr>
          <w:rFonts w:hint="default" w:ascii="Times New Roman" w:hAnsi="Times New Roman" w:cs="Times New Roman"/>
          <w:spacing w:val="-5"/>
          <w:sz w:val="24"/>
        </w:rPr>
        <w:t xml:space="preserve"> </w:t>
      </w:r>
      <w:r>
        <w:rPr>
          <w:rFonts w:hint="default" w:ascii="Times New Roman" w:hAnsi="Times New Roman" w:cs="Times New Roman"/>
          <w:sz w:val="24"/>
        </w:rPr>
        <w:t>removes</w:t>
      </w:r>
      <w:r>
        <w:rPr>
          <w:rFonts w:hint="default" w:ascii="Times New Roman" w:hAnsi="Times New Roman" w:cs="Times New Roman"/>
          <w:spacing w:val="-5"/>
          <w:sz w:val="24"/>
        </w:rPr>
        <w:t xml:space="preserve"> </w:t>
      </w:r>
      <w:r>
        <w:rPr>
          <w:rFonts w:hint="default" w:ascii="Times New Roman" w:hAnsi="Times New Roman" w:cs="Times New Roman"/>
          <w:sz w:val="24"/>
        </w:rPr>
        <w:t>the</w:t>
      </w:r>
      <w:r>
        <w:rPr>
          <w:rFonts w:hint="default" w:ascii="Times New Roman" w:hAnsi="Times New Roman" w:cs="Times New Roman"/>
          <w:spacing w:val="-4"/>
          <w:sz w:val="24"/>
        </w:rPr>
        <w:t xml:space="preserve"> </w:t>
      </w:r>
      <w:r>
        <w:rPr>
          <w:rFonts w:hint="default" w:ascii="Times New Roman" w:hAnsi="Times New Roman" w:cs="Times New Roman"/>
          <w:sz w:val="24"/>
        </w:rPr>
        <w:t>human</w:t>
      </w:r>
      <w:r>
        <w:rPr>
          <w:rFonts w:hint="default" w:ascii="Times New Roman" w:hAnsi="Times New Roman" w:cs="Times New Roman"/>
          <w:spacing w:val="-5"/>
          <w:sz w:val="24"/>
        </w:rPr>
        <w:t xml:space="preserve"> </w:t>
      </w:r>
      <w:r>
        <w:rPr>
          <w:rFonts w:hint="default" w:ascii="Times New Roman" w:hAnsi="Times New Roman" w:cs="Times New Roman"/>
          <w:spacing w:val="-3"/>
          <w:sz w:val="24"/>
        </w:rPr>
        <w:t>involvement</w:t>
      </w:r>
      <w:r>
        <w:rPr>
          <w:rFonts w:hint="default" w:ascii="Times New Roman" w:hAnsi="Times New Roman" w:cs="Times New Roman"/>
          <w:spacing w:val="-5"/>
          <w:sz w:val="24"/>
        </w:rPr>
        <w:t xml:space="preserve"> </w:t>
      </w:r>
      <w:r>
        <w:rPr>
          <w:rFonts w:hint="default" w:ascii="Times New Roman" w:hAnsi="Times New Roman" w:cs="Times New Roman"/>
          <w:sz w:val="24"/>
        </w:rPr>
        <w:t>in</w:t>
      </w:r>
      <w:r>
        <w:rPr>
          <w:rFonts w:hint="default" w:ascii="Times New Roman" w:hAnsi="Times New Roman" w:cs="Times New Roman"/>
          <w:spacing w:val="-4"/>
          <w:sz w:val="24"/>
        </w:rPr>
        <w:t xml:space="preserve"> </w:t>
      </w:r>
      <w:r>
        <w:rPr>
          <w:rFonts w:hint="default" w:ascii="Times New Roman" w:hAnsi="Times New Roman" w:cs="Times New Roman"/>
          <w:sz w:val="24"/>
        </w:rPr>
        <w:t xml:space="preserve">electricity management. It is likewise useful in time period of </w:t>
      </w:r>
      <w:r>
        <w:rPr>
          <w:rFonts w:hint="default" w:ascii="Times New Roman" w:hAnsi="Times New Roman" w:cs="Times New Roman"/>
          <w:spacing w:val="-3"/>
          <w:sz w:val="24"/>
        </w:rPr>
        <w:t xml:space="preserve">pay </w:t>
      </w:r>
      <w:r>
        <w:rPr>
          <w:rFonts w:hint="default" w:ascii="Times New Roman" w:hAnsi="Times New Roman" w:cs="Times New Roman"/>
          <w:sz w:val="24"/>
        </w:rPr>
        <w:t>of power invoice due to vital server is there.</w:t>
      </w:r>
      <w:r>
        <w:rPr>
          <w:rFonts w:hint="default" w:ascii="Times New Roman" w:hAnsi="Times New Roman" w:cs="Times New Roman"/>
          <w:spacing w:val="-20"/>
          <w:sz w:val="24"/>
        </w:rPr>
        <w:t xml:space="preserve"> </w:t>
      </w:r>
      <w:r>
        <w:rPr>
          <w:rFonts w:hint="default" w:ascii="Times New Roman" w:hAnsi="Times New Roman" w:cs="Times New Roman"/>
          <w:sz w:val="24"/>
        </w:rPr>
        <w:t>The</w:t>
      </w:r>
      <w:r>
        <w:rPr>
          <w:rFonts w:hint="default" w:ascii="Times New Roman" w:hAnsi="Times New Roman" w:cs="Times New Roman"/>
          <w:spacing w:val="-33"/>
          <w:sz w:val="24"/>
        </w:rPr>
        <w:t xml:space="preserve"> </w:t>
      </w:r>
      <w:r>
        <w:rPr>
          <w:rFonts w:hint="default" w:ascii="Times New Roman" w:hAnsi="Times New Roman" w:cs="Times New Roman"/>
          <w:sz w:val="24"/>
        </w:rPr>
        <w:t>consumer</w:t>
      </w:r>
      <w:r>
        <w:rPr>
          <w:rFonts w:hint="default" w:ascii="Times New Roman" w:hAnsi="Times New Roman" w:cs="Times New Roman"/>
          <w:spacing w:val="-33"/>
          <w:sz w:val="24"/>
        </w:rPr>
        <w:t xml:space="preserve"> </w:t>
      </w:r>
      <w:r>
        <w:rPr>
          <w:rFonts w:hint="default" w:ascii="Times New Roman" w:hAnsi="Times New Roman" w:cs="Times New Roman"/>
          <w:sz w:val="24"/>
        </w:rPr>
        <w:t>can</w:t>
      </w:r>
      <w:r>
        <w:rPr>
          <w:rFonts w:hint="default" w:ascii="Times New Roman" w:hAnsi="Times New Roman" w:cs="Times New Roman"/>
          <w:spacing w:val="-33"/>
          <w:sz w:val="24"/>
        </w:rPr>
        <w:t xml:space="preserve"> </w:t>
      </w:r>
      <w:r>
        <w:rPr>
          <w:rFonts w:hint="default" w:ascii="Times New Roman" w:hAnsi="Times New Roman" w:cs="Times New Roman"/>
          <w:sz w:val="24"/>
        </w:rPr>
        <w:t>screen</w:t>
      </w:r>
      <w:r>
        <w:rPr>
          <w:rFonts w:hint="default" w:ascii="Times New Roman" w:hAnsi="Times New Roman" w:cs="Times New Roman"/>
          <w:spacing w:val="-33"/>
          <w:sz w:val="24"/>
        </w:rPr>
        <w:t xml:space="preserve"> </w:t>
      </w:r>
      <w:r>
        <w:rPr>
          <w:rFonts w:hint="default" w:ascii="Times New Roman" w:hAnsi="Times New Roman" w:cs="Times New Roman"/>
          <w:sz w:val="24"/>
        </w:rPr>
        <w:t>and</w:t>
      </w:r>
      <w:r>
        <w:rPr>
          <w:rFonts w:hint="default" w:ascii="Times New Roman" w:hAnsi="Times New Roman" w:cs="Times New Roman"/>
          <w:spacing w:val="-33"/>
          <w:sz w:val="24"/>
        </w:rPr>
        <w:t xml:space="preserve"> </w:t>
      </w:r>
      <w:r>
        <w:rPr>
          <w:rFonts w:hint="default" w:ascii="Times New Roman" w:hAnsi="Times New Roman" w:cs="Times New Roman"/>
          <w:sz w:val="24"/>
        </w:rPr>
        <w:t>managed</w:t>
      </w:r>
      <w:r>
        <w:rPr>
          <w:rFonts w:hint="default" w:ascii="Times New Roman" w:hAnsi="Times New Roman" w:cs="Times New Roman"/>
          <w:spacing w:val="-32"/>
          <w:sz w:val="24"/>
        </w:rPr>
        <w:t xml:space="preserve"> </w:t>
      </w:r>
      <w:r>
        <w:rPr>
          <w:rFonts w:hint="default" w:ascii="Times New Roman" w:hAnsi="Times New Roman" w:cs="Times New Roman"/>
          <w:sz w:val="24"/>
        </w:rPr>
        <w:t>power</w:t>
      </w:r>
      <w:r>
        <w:rPr>
          <w:rFonts w:hint="default" w:ascii="Times New Roman" w:hAnsi="Times New Roman" w:cs="Times New Roman"/>
          <w:spacing w:val="-33"/>
          <w:sz w:val="24"/>
        </w:rPr>
        <w:t xml:space="preserve"> </w:t>
      </w:r>
      <w:r>
        <w:rPr>
          <w:rFonts w:hint="default" w:ascii="Times New Roman" w:hAnsi="Times New Roman" w:cs="Times New Roman"/>
          <w:spacing w:val="-3"/>
          <w:sz w:val="24"/>
        </w:rPr>
        <w:t>intake</w:t>
      </w:r>
      <w:r>
        <w:rPr>
          <w:rFonts w:hint="default" w:ascii="Times New Roman" w:hAnsi="Times New Roman" w:cs="Times New Roman"/>
          <w:spacing w:val="-33"/>
          <w:sz w:val="24"/>
        </w:rPr>
        <w:t xml:space="preserve"> </w:t>
      </w:r>
      <w:r>
        <w:rPr>
          <w:rFonts w:hint="default" w:ascii="Times New Roman" w:hAnsi="Times New Roman" w:cs="Times New Roman"/>
          <w:sz w:val="24"/>
        </w:rPr>
        <w:t>in</w:t>
      </w:r>
      <w:r>
        <w:rPr>
          <w:rFonts w:hint="default" w:ascii="Times New Roman" w:hAnsi="Times New Roman" w:cs="Times New Roman"/>
          <w:spacing w:val="-33"/>
          <w:sz w:val="24"/>
        </w:rPr>
        <w:t xml:space="preserve"> </w:t>
      </w:r>
      <w:r>
        <w:rPr>
          <w:rFonts w:hint="default" w:ascii="Times New Roman" w:hAnsi="Times New Roman" w:cs="Times New Roman"/>
          <w:sz w:val="24"/>
        </w:rPr>
        <w:t>gadgets</w:t>
      </w:r>
      <w:r>
        <w:rPr>
          <w:rFonts w:hint="default" w:ascii="Times New Roman" w:hAnsi="Times New Roman" w:cs="Times New Roman"/>
          <w:spacing w:val="-33"/>
          <w:sz w:val="24"/>
        </w:rPr>
        <w:t xml:space="preserve"> </w:t>
      </w:r>
      <w:r>
        <w:rPr>
          <w:rFonts w:hint="default" w:ascii="Times New Roman" w:hAnsi="Times New Roman" w:cs="Times New Roman"/>
          <w:sz w:val="24"/>
        </w:rPr>
        <w:t>from</w:t>
      </w:r>
      <w:r>
        <w:rPr>
          <w:rFonts w:hint="default" w:ascii="Times New Roman" w:hAnsi="Times New Roman" w:cs="Times New Roman"/>
          <w:spacing w:val="-33"/>
          <w:sz w:val="24"/>
        </w:rPr>
        <w:t xml:space="preserve"> </w:t>
      </w:r>
      <w:r>
        <w:rPr>
          <w:rFonts w:hint="default" w:ascii="Times New Roman" w:hAnsi="Times New Roman" w:cs="Times New Roman"/>
          <w:sz w:val="24"/>
        </w:rPr>
        <w:t>an</w:t>
      </w:r>
      <w:r>
        <w:rPr>
          <w:rFonts w:hint="default" w:ascii="Times New Roman" w:hAnsi="Times New Roman" w:cs="Times New Roman"/>
          <w:spacing w:val="-33"/>
          <w:sz w:val="24"/>
        </w:rPr>
        <w:t xml:space="preserve"> </w:t>
      </w:r>
      <w:r>
        <w:rPr>
          <w:rFonts w:hint="default" w:ascii="Times New Roman" w:hAnsi="Times New Roman" w:cs="Times New Roman"/>
          <w:sz w:val="24"/>
        </w:rPr>
        <w:t>internet</w:t>
      </w:r>
      <w:r>
        <w:rPr>
          <w:rFonts w:hint="default" w:ascii="Times New Roman" w:hAnsi="Times New Roman" w:cs="Times New Roman"/>
          <w:spacing w:val="-33"/>
          <w:sz w:val="24"/>
        </w:rPr>
        <w:t xml:space="preserve"> </w:t>
      </w:r>
      <w:r>
        <w:rPr>
          <w:rFonts w:hint="default" w:ascii="Times New Roman" w:hAnsi="Times New Roman" w:cs="Times New Roman"/>
          <w:sz w:val="24"/>
        </w:rPr>
        <w:t xml:space="preserve">interface via </w:t>
      </w:r>
      <w:r>
        <w:rPr>
          <w:rFonts w:hint="default" w:ascii="Times New Roman" w:hAnsi="Times New Roman" w:cs="Times New Roman"/>
          <w:spacing w:val="-5"/>
          <w:sz w:val="24"/>
        </w:rPr>
        <w:t xml:space="preserve">way </w:t>
      </w:r>
      <w:r>
        <w:rPr>
          <w:rFonts w:hint="default" w:ascii="Times New Roman" w:hAnsi="Times New Roman" w:cs="Times New Roman"/>
          <w:sz w:val="24"/>
        </w:rPr>
        <w:t xml:space="preserve">of means of supplying IP deal with of devices. this machine additionally can </w:t>
      </w:r>
      <w:r>
        <w:rPr>
          <w:rFonts w:hint="default" w:ascii="Times New Roman" w:hAnsi="Times New Roman" w:cs="Times New Roman"/>
          <w:spacing w:val="3"/>
          <w:sz w:val="24"/>
        </w:rPr>
        <w:t xml:space="preserve">be </w:t>
      </w:r>
      <w:r>
        <w:rPr>
          <w:rFonts w:hint="default" w:ascii="Times New Roman" w:hAnsi="Times New Roman" w:cs="Times New Roman"/>
          <w:sz w:val="24"/>
        </w:rPr>
        <w:t>used for</w:t>
      </w:r>
      <w:r>
        <w:rPr>
          <w:rFonts w:hint="default" w:ascii="Times New Roman" w:hAnsi="Times New Roman" w:cs="Times New Roman"/>
          <w:spacing w:val="9"/>
          <w:sz w:val="24"/>
        </w:rPr>
        <w:t xml:space="preserve"> </w:t>
      </w:r>
      <w:r>
        <w:rPr>
          <w:rFonts w:hint="default" w:ascii="Times New Roman" w:hAnsi="Times New Roman" w:cs="Times New Roman"/>
          <w:sz w:val="24"/>
        </w:rPr>
        <w:t>detection</w:t>
      </w:r>
      <w:r>
        <w:rPr>
          <w:rFonts w:hint="default" w:ascii="Times New Roman" w:hAnsi="Times New Roman" w:cs="Times New Roman"/>
          <w:spacing w:val="10"/>
          <w:sz w:val="24"/>
        </w:rPr>
        <w:t xml:space="preserve"> </w:t>
      </w:r>
      <w:r>
        <w:rPr>
          <w:rFonts w:hint="default" w:ascii="Times New Roman" w:hAnsi="Times New Roman" w:cs="Times New Roman"/>
          <w:sz w:val="24"/>
        </w:rPr>
        <w:t>theft</w:t>
      </w:r>
      <w:r>
        <w:rPr>
          <w:rFonts w:hint="default" w:ascii="Times New Roman" w:hAnsi="Times New Roman" w:cs="Times New Roman"/>
          <w:spacing w:val="9"/>
          <w:sz w:val="24"/>
        </w:rPr>
        <w:t xml:space="preserve"> </w:t>
      </w:r>
      <w:r>
        <w:rPr>
          <w:rFonts w:hint="default" w:ascii="Times New Roman" w:hAnsi="Times New Roman" w:cs="Times New Roman"/>
          <w:sz w:val="24"/>
        </w:rPr>
        <w:t>of</w:t>
      </w:r>
      <w:r>
        <w:rPr>
          <w:rFonts w:hint="default" w:ascii="Times New Roman" w:hAnsi="Times New Roman" w:cs="Times New Roman"/>
          <w:spacing w:val="10"/>
          <w:sz w:val="24"/>
        </w:rPr>
        <w:t xml:space="preserve"> </w:t>
      </w:r>
      <w:r>
        <w:rPr>
          <w:rFonts w:hint="default" w:ascii="Times New Roman" w:hAnsi="Times New Roman" w:cs="Times New Roman"/>
          <w:sz w:val="24"/>
        </w:rPr>
        <w:t>power</w:t>
      </w:r>
      <w:r>
        <w:rPr>
          <w:rFonts w:hint="default" w:ascii="Times New Roman" w:hAnsi="Times New Roman" w:cs="Times New Roman"/>
          <w:spacing w:val="10"/>
          <w:sz w:val="24"/>
        </w:rPr>
        <w:t xml:space="preserve"> </w:t>
      </w:r>
      <w:r>
        <w:rPr>
          <w:rFonts w:hint="default" w:ascii="Times New Roman" w:hAnsi="Times New Roman" w:cs="Times New Roman"/>
          <w:sz w:val="24"/>
        </w:rPr>
        <w:t>and</w:t>
      </w:r>
      <w:r>
        <w:rPr>
          <w:rFonts w:hint="default" w:ascii="Times New Roman" w:hAnsi="Times New Roman" w:cs="Times New Roman"/>
          <w:spacing w:val="9"/>
          <w:sz w:val="24"/>
        </w:rPr>
        <w:t xml:space="preserve"> </w:t>
      </w:r>
      <w:r>
        <w:rPr>
          <w:rFonts w:hint="default" w:ascii="Times New Roman" w:hAnsi="Times New Roman" w:cs="Times New Roman"/>
          <w:sz w:val="24"/>
        </w:rPr>
        <w:t>tempering</w:t>
      </w:r>
      <w:r>
        <w:rPr>
          <w:rFonts w:hint="default" w:ascii="Times New Roman" w:hAnsi="Times New Roman" w:cs="Times New Roman"/>
          <w:spacing w:val="10"/>
          <w:sz w:val="24"/>
        </w:rPr>
        <w:t xml:space="preserve"> </w:t>
      </w:r>
      <w:r>
        <w:rPr>
          <w:rFonts w:hint="default" w:ascii="Times New Roman" w:hAnsi="Times New Roman" w:cs="Times New Roman"/>
          <w:sz w:val="24"/>
        </w:rPr>
        <w:t>with</w:t>
      </w:r>
      <w:r>
        <w:rPr>
          <w:rFonts w:hint="default" w:ascii="Times New Roman" w:hAnsi="Times New Roman" w:cs="Times New Roman"/>
          <w:spacing w:val="9"/>
          <w:sz w:val="24"/>
        </w:rPr>
        <w:t xml:space="preserve"> </w:t>
      </w:r>
      <w:r>
        <w:rPr>
          <w:rFonts w:hint="default" w:ascii="Times New Roman" w:hAnsi="Times New Roman" w:cs="Times New Roman"/>
          <w:sz w:val="24"/>
        </w:rPr>
        <w:t>power</w:t>
      </w:r>
      <w:r>
        <w:rPr>
          <w:rFonts w:hint="default" w:ascii="Times New Roman" w:hAnsi="Times New Roman" w:cs="Times New Roman"/>
          <w:spacing w:val="10"/>
          <w:sz w:val="24"/>
        </w:rPr>
        <w:t xml:space="preserve"> </w:t>
      </w:r>
      <w:r>
        <w:rPr>
          <w:rFonts w:hint="default" w:ascii="Times New Roman" w:hAnsi="Times New Roman" w:cs="Times New Roman"/>
          <w:sz w:val="24"/>
        </w:rPr>
        <w:t>checking</w:t>
      </w:r>
      <w:r>
        <w:rPr>
          <w:rFonts w:hint="default" w:ascii="Times New Roman" w:hAnsi="Times New Roman" w:cs="Times New Roman"/>
          <w:spacing w:val="10"/>
          <w:sz w:val="24"/>
        </w:rPr>
        <w:t xml:space="preserve"> </w:t>
      </w:r>
      <w:r>
        <w:rPr>
          <w:rFonts w:hint="default" w:ascii="Times New Roman" w:hAnsi="Times New Roman" w:cs="Times New Roman"/>
          <w:sz w:val="24"/>
        </w:rPr>
        <w:t>meter.</w:t>
      </w:r>
    </w:p>
    <w:p>
      <w:pPr>
        <w:spacing w:after="0" w:line="254" w:lineRule="auto"/>
        <w:jc w:val="both"/>
        <w:rPr>
          <w:rFonts w:hint="default" w:ascii="Times New Roman" w:hAnsi="Times New Roman" w:cs="Times New Roman"/>
          <w:sz w:val="24"/>
        </w:rPr>
        <w:sectPr>
          <w:pgSz w:w="11910" w:h="16840"/>
          <w:pgMar w:top="640" w:right="1020" w:bottom="1600" w:left="1020" w:header="452" w:footer="1412" w:gutter="0"/>
          <w:cols w:equalWidth="0" w:num="1">
            <w:col w:w="10370"/>
          </w:cols>
        </w:sectPr>
      </w:pPr>
    </w:p>
    <w:p>
      <w:pPr>
        <w:pStyle w:val="5"/>
        <w:rPr>
          <w:rFonts w:hint="default" w:ascii="Times New Roman" w:hAnsi="Times New Roman" w:cs="Times New Roman"/>
          <w:sz w:val="20"/>
        </w:rPr>
      </w:pPr>
    </w:p>
    <w:p>
      <w:pPr>
        <w:pStyle w:val="5"/>
        <w:spacing w:before="10"/>
        <w:rPr>
          <w:rFonts w:hint="default" w:ascii="Times New Roman" w:hAnsi="Times New Roman" w:cs="Times New Roman"/>
          <w:sz w:val="20"/>
        </w:rPr>
      </w:pPr>
    </w:p>
    <w:p>
      <w:pPr>
        <w:pStyle w:val="16"/>
        <w:numPr>
          <w:ilvl w:val="2"/>
          <w:numId w:val="10"/>
        </w:numPr>
        <w:tabs>
          <w:tab w:val="left" w:pos="1395"/>
        </w:tabs>
        <w:spacing w:before="60" w:after="0" w:line="254" w:lineRule="auto"/>
        <w:ind w:left="200" w:right="421" w:firstLine="552"/>
        <w:jc w:val="both"/>
        <w:rPr>
          <w:rFonts w:hint="default" w:ascii="Times New Roman" w:hAnsi="Times New Roman" w:cs="Times New Roman"/>
          <w:sz w:val="24"/>
        </w:rPr>
      </w:pPr>
      <w:r>
        <w:rPr>
          <w:rFonts w:hint="default" w:ascii="Times New Roman" w:hAnsi="Times New Roman" w:cs="Times New Roman"/>
          <w:sz w:val="24"/>
        </w:rPr>
        <w:t xml:space="preserve">Birendra Kumar Sahani 1, </w:t>
      </w:r>
      <w:r>
        <w:rPr>
          <w:rFonts w:hint="default" w:ascii="Times New Roman" w:hAnsi="Times New Roman" w:cs="Times New Roman"/>
          <w:spacing w:val="-3"/>
          <w:sz w:val="24"/>
        </w:rPr>
        <w:t xml:space="preserve">Tejashree </w:t>
      </w:r>
      <w:r>
        <w:rPr>
          <w:rFonts w:hint="default" w:ascii="Times New Roman" w:hAnsi="Times New Roman" w:cs="Times New Roman"/>
          <w:sz w:val="24"/>
        </w:rPr>
        <w:t xml:space="preserve">Ravi 2, Aqib </w:t>
      </w:r>
      <w:r>
        <w:rPr>
          <w:rFonts w:hint="default" w:ascii="Times New Roman" w:hAnsi="Times New Roman" w:cs="Times New Roman"/>
          <w:spacing w:val="-3"/>
          <w:sz w:val="24"/>
        </w:rPr>
        <w:t xml:space="preserve">Javed Tamboli </w:t>
      </w:r>
      <w:r>
        <w:rPr>
          <w:rFonts w:hint="default" w:ascii="Times New Roman" w:hAnsi="Times New Roman" w:cs="Times New Roman"/>
          <w:sz w:val="24"/>
        </w:rPr>
        <w:t>3, Ranjeet Pisal four</w:t>
      </w:r>
      <w:r>
        <w:rPr>
          <w:rFonts w:hint="default" w:ascii="Times New Roman" w:hAnsi="Times New Roman" w:cs="Times New Roman"/>
          <w:spacing w:val="17"/>
          <w:sz w:val="24"/>
        </w:rPr>
        <w:t xml:space="preserve"> </w:t>
      </w:r>
      <w:r>
        <w:rPr>
          <w:rFonts w:hint="default" w:ascii="Times New Roman" w:hAnsi="Times New Roman" w:cs="Times New Roman"/>
          <w:sz w:val="24"/>
        </w:rPr>
        <w:t>They</w:t>
      </w:r>
      <w:r>
        <w:rPr>
          <w:rFonts w:hint="default" w:ascii="Times New Roman" w:hAnsi="Times New Roman" w:cs="Times New Roman"/>
          <w:spacing w:val="18"/>
          <w:sz w:val="24"/>
        </w:rPr>
        <w:t xml:space="preserve"> </w:t>
      </w:r>
      <w:r>
        <w:rPr>
          <w:rFonts w:hint="default" w:ascii="Times New Roman" w:hAnsi="Times New Roman" w:cs="Times New Roman"/>
          <w:sz w:val="24"/>
        </w:rPr>
        <w:t>posted</w:t>
      </w:r>
      <w:r>
        <w:rPr>
          <w:rFonts w:hint="default" w:ascii="Times New Roman" w:hAnsi="Times New Roman" w:cs="Times New Roman"/>
          <w:spacing w:val="18"/>
          <w:sz w:val="24"/>
        </w:rPr>
        <w:t xml:space="preserve"> </w:t>
      </w:r>
      <w:r>
        <w:rPr>
          <w:rFonts w:hint="default" w:ascii="Times New Roman" w:hAnsi="Times New Roman" w:cs="Times New Roman"/>
          <w:sz w:val="24"/>
        </w:rPr>
        <w:t>IRJET</w:t>
      </w:r>
      <w:r>
        <w:rPr>
          <w:rFonts w:hint="default" w:ascii="Times New Roman" w:hAnsi="Times New Roman" w:cs="Times New Roman"/>
          <w:spacing w:val="18"/>
          <w:sz w:val="24"/>
        </w:rPr>
        <w:t xml:space="preserve"> </w:t>
      </w:r>
      <w:r>
        <w:rPr>
          <w:rFonts w:hint="default" w:ascii="Times New Roman" w:hAnsi="Times New Roman" w:cs="Times New Roman"/>
          <w:sz w:val="24"/>
        </w:rPr>
        <w:t>on</w:t>
      </w:r>
      <w:r>
        <w:rPr>
          <w:rFonts w:hint="default" w:ascii="Times New Roman" w:hAnsi="Times New Roman" w:cs="Times New Roman"/>
          <w:spacing w:val="18"/>
          <w:sz w:val="24"/>
        </w:rPr>
        <w:t xml:space="preserve"> </w:t>
      </w:r>
      <w:r>
        <w:rPr>
          <w:rFonts w:hint="default" w:ascii="Times New Roman" w:hAnsi="Times New Roman" w:cs="Times New Roman"/>
          <w:sz w:val="24"/>
        </w:rPr>
        <w:t>April</w:t>
      </w:r>
      <w:r>
        <w:rPr>
          <w:rFonts w:hint="default" w:ascii="Times New Roman" w:hAnsi="Times New Roman" w:cs="Times New Roman"/>
          <w:spacing w:val="17"/>
          <w:sz w:val="24"/>
        </w:rPr>
        <w:t xml:space="preserve"> </w:t>
      </w:r>
      <w:r>
        <w:rPr>
          <w:rFonts w:hint="default" w:ascii="Times New Roman" w:hAnsi="Times New Roman" w:cs="Times New Roman"/>
          <w:sz w:val="24"/>
        </w:rPr>
        <w:t>four</w:t>
      </w:r>
      <w:r>
        <w:rPr>
          <w:rFonts w:hint="default" w:ascii="Times New Roman" w:hAnsi="Times New Roman" w:cs="Times New Roman"/>
          <w:spacing w:val="18"/>
          <w:sz w:val="24"/>
        </w:rPr>
        <w:t xml:space="preserve"> </w:t>
      </w:r>
      <w:r>
        <w:rPr>
          <w:rFonts w:hint="default" w:ascii="Times New Roman" w:hAnsi="Times New Roman" w:cs="Times New Roman"/>
          <w:sz w:val="24"/>
        </w:rPr>
        <w:t>2017.</w:t>
      </w:r>
    </w:p>
    <w:p>
      <w:pPr>
        <w:pStyle w:val="5"/>
        <w:spacing w:before="4"/>
        <w:rPr>
          <w:rFonts w:hint="default" w:ascii="Times New Roman" w:hAnsi="Times New Roman" w:cs="Times New Roman"/>
          <w:sz w:val="25"/>
        </w:rPr>
      </w:pPr>
    </w:p>
    <w:p>
      <w:pPr>
        <w:pStyle w:val="16"/>
        <w:numPr>
          <w:ilvl w:val="2"/>
          <w:numId w:val="10"/>
        </w:numPr>
        <w:tabs>
          <w:tab w:val="left" w:pos="1337"/>
        </w:tabs>
        <w:spacing w:before="0" w:after="0" w:line="254" w:lineRule="auto"/>
        <w:ind w:left="200" w:right="418" w:firstLine="523"/>
        <w:jc w:val="both"/>
        <w:rPr>
          <w:rFonts w:hint="default" w:ascii="Times New Roman" w:hAnsi="Times New Roman" w:cs="Times New Roman"/>
          <w:sz w:val="24"/>
        </w:rPr>
      </w:pPr>
      <w:r>
        <w:rPr>
          <w:rFonts w:hint="default" w:ascii="Times New Roman" w:hAnsi="Times New Roman" w:cs="Times New Roman"/>
          <w:sz w:val="24"/>
        </w:rPr>
        <w:t>Gowthami.</w:t>
      </w:r>
      <w:r>
        <w:rPr>
          <w:rFonts w:hint="default" w:ascii="Times New Roman" w:hAnsi="Times New Roman" w:cs="Times New Roman"/>
          <w:spacing w:val="4"/>
          <w:sz w:val="24"/>
        </w:rPr>
        <w:t xml:space="preserve"> </w:t>
      </w:r>
      <w:r>
        <w:rPr>
          <w:rFonts w:hint="default" w:ascii="Times New Roman" w:hAnsi="Times New Roman" w:cs="Times New Roman"/>
          <w:sz w:val="24"/>
        </w:rPr>
        <w:t>P</w:t>
      </w:r>
      <w:r>
        <w:rPr>
          <w:rFonts w:hint="default" w:ascii="Times New Roman" w:hAnsi="Times New Roman" w:cs="Times New Roman"/>
          <w:spacing w:val="-20"/>
          <w:sz w:val="24"/>
        </w:rPr>
        <w:t xml:space="preserve"> </w:t>
      </w:r>
      <w:r>
        <w:rPr>
          <w:rFonts w:hint="default" w:ascii="Times New Roman" w:hAnsi="Times New Roman" w:cs="Times New Roman"/>
          <w:sz w:val="24"/>
        </w:rPr>
        <w:t>Gunasundari.</w:t>
      </w:r>
      <w:r>
        <w:rPr>
          <w:rFonts w:hint="default" w:ascii="Times New Roman" w:hAnsi="Times New Roman" w:cs="Times New Roman"/>
          <w:spacing w:val="5"/>
          <w:sz w:val="24"/>
        </w:rPr>
        <w:t xml:space="preserve"> </w:t>
      </w:r>
      <w:r>
        <w:rPr>
          <w:rFonts w:hint="default" w:ascii="Times New Roman" w:hAnsi="Times New Roman" w:cs="Times New Roman"/>
          <w:sz w:val="24"/>
        </w:rPr>
        <w:t>N</w:t>
      </w:r>
      <w:r>
        <w:rPr>
          <w:rFonts w:hint="default" w:ascii="Times New Roman" w:hAnsi="Times New Roman" w:cs="Times New Roman"/>
          <w:spacing w:val="-20"/>
          <w:sz w:val="24"/>
        </w:rPr>
        <w:t xml:space="preserve"> </w:t>
      </w:r>
      <w:r>
        <w:rPr>
          <w:rFonts w:hint="default" w:ascii="Times New Roman" w:hAnsi="Times New Roman" w:cs="Times New Roman"/>
          <w:sz w:val="24"/>
        </w:rPr>
        <w:t>and</w:t>
      </w:r>
      <w:r>
        <w:rPr>
          <w:rFonts w:hint="default" w:ascii="Times New Roman" w:hAnsi="Times New Roman" w:cs="Times New Roman"/>
          <w:spacing w:val="-21"/>
          <w:sz w:val="24"/>
        </w:rPr>
        <w:t xml:space="preserve"> </w:t>
      </w:r>
      <w:r>
        <w:rPr>
          <w:rFonts w:hint="default" w:ascii="Times New Roman" w:hAnsi="Times New Roman" w:cs="Times New Roman"/>
          <w:sz w:val="24"/>
        </w:rPr>
        <w:t>Gobinath.</w:t>
      </w:r>
      <w:r>
        <w:rPr>
          <w:rFonts w:hint="default" w:ascii="Times New Roman" w:hAnsi="Times New Roman" w:cs="Times New Roman"/>
          <w:spacing w:val="5"/>
          <w:sz w:val="24"/>
        </w:rPr>
        <w:t xml:space="preserve"> </w:t>
      </w:r>
      <w:r>
        <w:rPr>
          <w:rFonts w:hint="default" w:ascii="Times New Roman" w:hAnsi="Times New Roman" w:cs="Times New Roman"/>
          <w:sz w:val="24"/>
        </w:rPr>
        <w:t>S</w:t>
      </w:r>
      <w:r>
        <w:rPr>
          <w:rFonts w:hint="default" w:ascii="Times New Roman" w:hAnsi="Times New Roman" w:cs="Times New Roman"/>
          <w:spacing w:val="-20"/>
          <w:sz w:val="24"/>
        </w:rPr>
        <w:t xml:space="preserve"> </w:t>
      </w:r>
      <w:r>
        <w:rPr>
          <w:rFonts w:hint="default" w:ascii="Times New Roman" w:hAnsi="Times New Roman" w:cs="Times New Roman"/>
          <w:spacing w:val="-5"/>
          <w:sz w:val="24"/>
        </w:rPr>
        <w:t>Worked</w:t>
      </w:r>
      <w:r>
        <w:rPr>
          <w:rFonts w:hint="default" w:ascii="Times New Roman" w:hAnsi="Times New Roman" w:cs="Times New Roman"/>
          <w:spacing w:val="-20"/>
          <w:sz w:val="24"/>
        </w:rPr>
        <w:t xml:space="preserve"> </w:t>
      </w:r>
      <w:r>
        <w:rPr>
          <w:rFonts w:hint="default" w:ascii="Times New Roman" w:hAnsi="Times New Roman" w:cs="Times New Roman"/>
          <w:sz w:val="24"/>
        </w:rPr>
        <w:t>on</w:t>
      </w:r>
      <w:r>
        <w:rPr>
          <w:rFonts w:hint="default" w:ascii="Times New Roman" w:hAnsi="Times New Roman" w:cs="Times New Roman"/>
          <w:spacing w:val="-21"/>
          <w:sz w:val="24"/>
        </w:rPr>
        <w:t xml:space="preserve"> </w:t>
      </w:r>
      <w:r>
        <w:rPr>
          <w:rFonts w:hint="default" w:ascii="Times New Roman" w:hAnsi="Times New Roman" w:cs="Times New Roman"/>
          <w:sz w:val="24"/>
        </w:rPr>
        <w:t>IOT</w:t>
      </w:r>
      <w:r>
        <w:rPr>
          <w:rFonts w:hint="default" w:ascii="Times New Roman" w:hAnsi="Times New Roman" w:cs="Times New Roman"/>
          <w:spacing w:val="-20"/>
          <w:sz w:val="24"/>
        </w:rPr>
        <w:t xml:space="preserve"> </w:t>
      </w:r>
      <w:r>
        <w:rPr>
          <w:rFonts w:hint="default" w:ascii="Times New Roman" w:hAnsi="Times New Roman" w:cs="Times New Roman"/>
          <w:sz w:val="24"/>
        </w:rPr>
        <w:t>Based</w:t>
      </w:r>
      <w:r>
        <w:rPr>
          <w:rFonts w:hint="default" w:ascii="Times New Roman" w:hAnsi="Times New Roman" w:cs="Times New Roman"/>
          <w:spacing w:val="-20"/>
          <w:sz w:val="24"/>
        </w:rPr>
        <w:t xml:space="preserve"> </w:t>
      </w:r>
      <w:r>
        <w:rPr>
          <w:rFonts w:hint="default" w:ascii="Times New Roman" w:hAnsi="Times New Roman" w:cs="Times New Roman"/>
          <w:sz w:val="24"/>
        </w:rPr>
        <w:t>Energy</w:t>
      </w:r>
      <w:r>
        <w:rPr>
          <w:rFonts w:hint="default" w:ascii="Times New Roman" w:hAnsi="Times New Roman" w:cs="Times New Roman"/>
          <w:spacing w:val="-20"/>
          <w:sz w:val="24"/>
        </w:rPr>
        <w:t xml:space="preserve"> </w:t>
      </w:r>
      <w:r>
        <w:rPr>
          <w:rFonts w:hint="default" w:ascii="Times New Roman" w:hAnsi="Times New Roman" w:cs="Times New Roman"/>
          <w:sz w:val="24"/>
        </w:rPr>
        <w:t xml:space="preserve">Meter </w:t>
      </w:r>
      <w:r>
        <w:rPr>
          <w:rFonts w:hint="default" w:ascii="Times New Roman" w:hAnsi="Times New Roman" w:cs="Times New Roman"/>
          <w:w w:val="95"/>
          <w:sz w:val="24"/>
        </w:rPr>
        <w:t xml:space="preserve">PIC Microcontroller calculating price and displayed in display board and serial communique has </w:t>
      </w:r>
      <w:r>
        <w:rPr>
          <w:rFonts w:hint="default" w:ascii="Times New Roman" w:hAnsi="Times New Roman" w:cs="Times New Roman"/>
          <w:sz w:val="24"/>
        </w:rPr>
        <w:t>been</w:t>
      </w:r>
      <w:r>
        <w:rPr>
          <w:rFonts w:hint="default" w:ascii="Times New Roman" w:hAnsi="Times New Roman" w:cs="Times New Roman"/>
          <w:spacing w:val="16"/>
          <w:sz w:val="24"/>
        </w:rPr>
        <w:t xml:space="preserve"> </w:t>
      </w:r>
      <w:r>
        <w:rPr>
          <w:rFonts w:hint="default" w:ascii="Times New Roman" w:hAnsi="Times New Roman" w:cs="Times New Roman"/>
          <w:sz w:val="24"/>
        </w:rPr>
        <w:t>used</w:t>
      </w:r>
      <w:r>
        <w:rPr>
          <w:rFonts w:hint="default" w:ascii="Times New Roman" w:hAnsi="Times New Roman" w:cs="Times New Roman"/>
          <w:spacing w:val="16"/>
          <w:sz w:val="24"/>
        </w:rPr>
        <w:t xml:space="preserve"> </w:t>
      </w:r>
      <w:r>
        <w:rPr>
          <w:rFonts w:hint="default" w:ascii="Times New Roman" w:hAnsi="Times New Roman" w:cs="Times New Roman"/>
          <w:sz w:val="24"/>
        </w:rPr>
        <w:t>to</w:t>
      </w:r>
      <w:r>
        <w:rPr>
          <w:rFonts w:hint="default" w:ascii="Times New Roman" w:hAnsi="Times New Roman" w:cs="Times New Roman"/>
          <w:spacing w:val="17"/>
          <w:sz w:val="24"/>
        </w:rPr>
        <w:t xml:space="preserve"> </w:t>
      </w:r>
      <w:r>
        <w:rPr>
          <w:rFonts w:hint="default" w:ascii="Times New Roman" w:hAnsi="Times New Roman" w:cs="Times New Roman"/>
          <w:sz w:val="24"/>
        </w:rPr>
        <w:t>interface</w:t>
      </w:r>
      <w:r>
        <w:rPr>
          <w:rFonts w:hint="default" w:ascii="Times New Roman" w:hAnsi="Times New Roman" w:cs="Times New Roman"/>
          <w:spacing w:val="16"/>
          <w:sz w:val="24"/>
        </w:rPr>
        <w:t xml:space="preserve"> </w:t>
      </w:r>
      <w:r>
        <w:rPr>
          <w:rFonts w:hint="default" w:ascii="Times New Roman" w:hAnsi="Times New Roman" w:cs="Times New Roman"/>
          <w:sz w:val="24"/>
        </w:rPr>
        <w:t>with</w:t>
      </w:r>
      <w:r>
        <w:rPr>
          <w:rFonts w:hint="default" w:ascii="Times New Roman" w:hAnsi="Times New Roman" w:cs="Times New Roman"/>
          <w:spacing w:val="17"/>
          <w:sz w:val="24"/>
        </w:rPr>
        <w:t xml:space="preserve"> </w:t>
      </w:r>
      <w:r>
        <w:rPr>
          <w:rFonts w:hint="default" w:ascii="Times New Roman" w:hAnsi="Times New Roman" w:cs="Times New Roman"/>
          <w:sz w:val="24"/>
        </w:rPr>
        <w:t>the</w:t>
      </w:r>
      <w:r>
        <w:rPr>
          <w:rFonts w:hint="default" w:ascii="Times New Roman" w:hAnsi="Times New Roman" w:cs="Times New Roman"/>
          <w:spacing w:val="16"/>
          <w:sz w:val="24"/>
        </w:rPr>
        <w:t xml:space="preserve"> </w:t>
      </w:r>
      <w:r>
        <w:rPr>
          <w:rFonts w:hint="default" w:ascii="Times New Roman" w:hAnsi="Times New Roman" w:cs="Times New Roman"/>
          <w:sz w:val="24"/>
        </w:rPr>
        <w:t>digital</w:t>
      </w:r>
      <w:r>
        <w:rPr>
          <w:rFonts w:hint="default" w:ascii="Times New Roman" w:hAnsi="Times New Roman" w:cs="Times New Roman"/>
          <w:spacing w:val="16"/>
          <w:sz w:val="24"/>
        </w:rPr>
        <w:t xml:space="preserve"> </w:t>
      </w:r>
      <w:r>
        <w:rPr>
          <w:rFonts w:hint="default" w:ascii="Times New Roman" w:hAnsi="Times New Roman" w:cs="Times New Roman"/>
          <w:sz w:val="24"/>
        </w:rPr>
        <w:t>terminal.</w:t>
      </w: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4"/>
        </w:rPr>
      </w:pPr>
    </w:p>
    <w:p>
      <w:pPr>
        <w:pStyle w:val="16"/>
        <w:widowControl w:val="0"/>
        <w:numPr>
          <w:ilvl w:val="0"/>
          <w:numId w:val="0"/>
        </w:numPr>
        <w:tabs>
          <w:tab w:val="left" w:pos="1337"/>
        </w:tabs>
        <w:autoSpaceDE w:val="0"/>
        <w:autoSpaceDN w:val="0"/>
        <w:spacing w:before="0" w:after="0" w:line="254" w:lineRule="auto"/>
        <w:ind w:right="418" w:rightChars="0"/>
        <w:jc w:val="both"/>
        <w:rPr>
          <w:rFonts w:hint="default" w:ascii="Times New Roman" w:hAnsi="Times New Roman" w:cs="Times New Roman"/>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lang w:val="en-IN"/>
        </w:rPr>
      </w:pPr>
      <w:r>
        <w:rPr>
          <w:rFonts w:hint="default" w:ascii="Times New Roman" w:hAnsi="Times New Roman" w:cs="Times New Roman"/>
          <w:b/>
          <w:sz w:val="49"/>
          <w:lang w:val="en-IN"/>
        </w:rPr>
        <w:t>Publication</w:t>
      </w: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spacing w:before="22"/>
        <w:ind w:left="179" w:right="397" w:firstLine="0"/>
        <w:jc w:val="center"/>
        <w:rPr>
          <w:rFonts w:hint="default" w:ascii="Times New Roman" w:hAnsi="Times New Roman" w:cs="Times New Roman"/>
          <w:b/>
          <w:sz w:val="49"/>
          <w:lang w:val="en-IN"/>
        </w:rPr>
      </w:pPr>
      <w:r>
        <w:rPr>
          <w:rFonts w:hint="default" w:ascii="Times New Roman" w:hAnsi="Times New Roman" w:cs="Times New Roman"/>
          <w:b/>
          <w:sz w:val="49"/>
          <w:lang w:val="en-IN"/>
        </w:rPr>
        <w:t>Appendix</w:t>
      </w: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p>
      <w:pPr>
        <w:pStyle w:val="16"/>
        <w:widowControl w:val="0"/>
        <w:numPr>
          <w:ilvl w:val="0"/>
          <w:numId w:val="0"/>
        </w:numPr>
        <w:tabs>
          <w:tab w:val="left" w:pos="1337"/>
        </w:tabs>
        <w:autoSpaceDE w:val="0"/>
        <w:autoSpaceDN w:val="0"/>
        <w:spacing w:before="0" w:after="0" w:line="254" w:lineRule="auto"/>
        <w:ind w:right="418" w:rightChars="0"/>
        <w:jc w:val="center"/>
        <w:rPr>
          <w:rFonts w:hint="default" w:ascii="Times New Roman" w:hAnsi="Times New Roman"/>
          <w:b/>
          <w:bCs/>
          <w:sz w:val="28"/>
          <w:szCs w:val="28"/>
        </w:rPr>
      </w:pPr>
    </w:p>
    <w:sectPr>
      <w:pgSz w:w="11910" w:h="16840"/>
      <w:pgMar w:top="640" w:right="1020" w:bottom="1600" w:left="1020" w:header="452" w:footer="1412" w:gutter="0"/>
      <w:cols w:equalWidth="0" w:num="1">
        <w:col w:w="1037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sans-serif">
    <w:altName w:val="Cyberway Riders"/>
    <w:panose1 w:val="00000000000000000000"/>
    <w:charset w:val="00"/>
    <w:family w:val="auto"/>
    <w:pitch w:val="default"/>
    <w:sig w:usb0="00000000" w:usb1="00000000" w:usb2="00000000" w:usb3="00000000" w:csb0="00000000" w:csb1="00000000"/>
  </w:font>
  <w:font w:name="Cyberway Riders">
    <w:panose1 w:val="02000500000000000000"/>
    <w:charset w:val="00"/>
    <w:family w:val="auto"/>
    <w:pitch w:val="default"/>
    <w:sig w:usb0="00000001"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0" o:spid="_x0000_s2050" o:spt="202" type="#_x0000_t202" style="position:absolute;left:0pt;margin-left:514.4pt;margin-top:762.4pt;height:14pt;width:11.85pt;mso-position-horizontal-relative:page;mso-position-vertical-relative:page;z-index:-255082496;mso-width-relative:page;mso-height-relative:page;" filled="f" stroked="f" coordsize="21600,21600">
          <v:path/>
          <v:fill on="f" focussize="0,0"/>
          <v:stroke on="f" joinstyle="miter"/>
          <v:imagedata o:title=""/>
          <o:lock v:ext="edit"/>
          <v:textbox inset="0mm,0mm,0mm,0mm">
            <w:txbxContent>
              <w:p>
                <w:pPr>
                  <w:pStyle w:val="5"/>
                  <w:spacing w:line="252" w:lineRule="exact"/>
                  <w:ind w:left="60"/>
                </w:pPr>
                <w:r>
                  <w:fldChar w:fldCharType="begin"/>
                </w:r>
                <w:r>
                  <w:rPr>
                    <w:w w:val="113"/>
                  </w:rPr>
                  <w:instrText xml:space="preserve"> PAGE </w:instrText>
                </w:r>
                <w:r>
                  <w:fldChar w:fldCharType="separate"/>
                </w:r>
                <w:r>
                  <w:t>1</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053" o:spid="_x0000_s2053" o:spt="20" style="position:absolute;left:0pt;margin-left:53.55pt;margin-top:757.35pt;height:0pt;width:487.25pt;mso-position-horizontal-relative:page;mso-position-vertical-relative:page;z-index:-255079424;mso-width-relative:page;mso-height-relative:page;" stroked="t" coordsize="21600,21600">
          <v:path arrowok="t"/>
          <v:fill focussize="0,0"/>
          <v:stroke weight="0.398031496062992pt" color="#8B0000"/>
          <v:imagedata o:title=""/>
          <o:lock v:ext="edit"/>
        </v:line>
      </w:pict>
    </w:r>
    <w:r>
      <w:pict>
        <v:line id="_x0000_s2054" o:spid="_x0000_s2054" o:spt="20" style="position:absolute;left:0pt;margin-left:53.55pt;margin-top:753.3pt;height:0pt;width:487.25pt;mso-position-horizontal-relative:page;mso-position-vertical-relative:page;z-index:-255078400;mso-width-relative:page;mso-height-relative:page;" stroked="t" coordsize="21600,21600">
          <v:path arrowok="t"/>
          <v:fill focussize="0,0"/>
          <v:stroke weight="1.99299212598425pt" color="#8B0000"/>
          <v:imagedata o:title=""/>
          <o:lock v:ext="edit"/>
        </v:line>
      </w:pict>
    </w:r>
    <w:r>
      <w:pict>
        <v:shape id="_x0000_s2055" o:spid="_x0000_s2055" o:spt="202" type="#_x0000_t202" style="position:absolute;left:0pt;margin-left:514.4pt;margin-top:762.4pt;height:14pt;width:11.85pt;mso-position-horizontal-relative:page;mso-position-vertical-relative:page;z-index:-255077376;mso-width-relative:page;mso-height-relative:page;" filled="f" stroked="f" coordsize="21600,21600">
          <v:path/>
          <v:fill on="f" focussize="0,0"/>
          <v:stroke on="f" joinstyle="miter"/>
          <v:imagedata o:title=""/>
          <o:lock v:ext="edit"/>
          <v:textbox inset="0mm,0mm,0mm,0mm">
            <w:txbxContent>
              <w:p>
                <w:pPr>
                  <w:pStyle w:val="5"/>
                  <w:spacing w:line="252" w:lineRule="exact"/>
                  <w:ind w:left="60"/>
                </w:pPr>
                <w:r>
                  <w:fldChar w:fldCharType="begin"/>
                </w:r>
                <w:r>
                  <w:rPr>
                    <w:w w:val="87"/>
                  </w:rPr>
                  <w:instrText xml:space="preserve"> PAGE </w:instrText>
                </w:r>
                <w:r>
                  <w:fldChar w:fldCharType="separate"/>
                </w:r>
                <w:r>
                  <w:t>2</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069" o:spid="_x0000_s2069" o:spt="20" style="position:absolute;left:0pt;margin-left:53.55pt;margin-top:762.3pt;height:0pt;width:487.25pt;mso-position-horizontal-relative:page;mso-position-vertical-relative:page;z-index:-255063040;mso-width-relative:page;mso-height-relative:page;" stroked="t" coordsize="21600,21600">
          <v:path arrowok="t"/>
          <v:fill focussize="0,0"/>
          <v:stroke weight="0.398031496062992pt" color="#8B0000"/>
          <v:imagedata o:title=""/>
          <o:lock v:ext="edit"/>
        </v:line>
      </w:pict>
    </w:r>
    <w:r>
      <w:pict>
        <v:line id="_x0000_s2070" o:spid="_x0000_s2070" o:spt="20" style="position:absolute;left:0pt;margin-left:53.55pt;margin-top:758.3pt;height:0pt;width:487.25pt;mso-position-horizontal-relative:page;mso-position-vertical-relative:page;z-index:-255062016;mso-width-relative:page;mso-height-relative:page;" stroked="t" coordsize="21600,21600">
          <v:path arrowok="t"/>
          <v:fill focussize="0,0"/>
          <v:stroke weight="1.99299212598425pt" color="#8B0000"/>
          <v:imagedata o:title=""/>
          <o:lock v:ext="edit"/>
        </v:line>
      </w:pict>
    </w:r>
    <w:r>
      <w:pict>
        <v:shape id="_x0000_s2071" o:spid="_x0000_s2071" o:spt="202" type="#_x0000_t202" style="position:absolute;left:0pt;margin-left:508.55pt;margin-top:767.35pt;height:14pt;width:17.75pt;mso-position-horizontal-relative:page;mso-position-vertical-relative:page;z-index:-255060992;mso-width-relative:page;mso-height-relative:page;" filled="f" stroked="f" coordsize="21600,21600">
          <v:path/>
          <v:fill on="f" focussize="0,0"/>
          <v:stroke on="f" joinstyle="miter"/>
          <v:imagedata o:title=""/>
          <o:lock v:ext="edit"/>
          <v:textbox inset="0mm,0mm,0mm,0mm">
            <w:txbxContent>
              <w:p>
                <w:pPr>
                  <w:pStyle w:val="5"/>
                  <w:spacing w:line="252" w:lineRule="exact"/>
                  <w:ind w:left="60"/>
                </w:pPr>
                <w:r>
                  <w:fldChar w:fldCharType="begin"/>
                </w:r>
                <w:r>
                  <w:instrText xml:space="preserve"> PAGE </w:instrText>
                </w:r>
                <w:r>
                  <w:fldChar w:fldCharType="separate"/>
                </w:r>
                <w:r>
                  <w:t>13</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080" o:spid="_x0000_s2080" o:spt="20" style="position:absolute;left:0pt;margin-left:36pt;margin-top:762.3pt;height:0pt;width:487.25pt;mso-position-horizontal-relative:page;mso-position-vertical-relative:page;z-index:-255051776;mso-width-relative:page;mso-height-relative:page;" stroked="t" coordsize="21600,21600">
          <v:path arrowok="t"/>
          <v:fill focussize="0,0"/>
          <v:stroke weight="0.398031496062992pt" color="#8B0000"/>
          <v:imagedata o:title=""/>
          <o:lock v:ext="edit"/>
        </v:line>
      </w:pict>
    </w:r>
    <w:r>
      <w:pict>
        <v:line id="_x0000_s2081" o:spid="_x0000_s2081" o:spt="20" style="position:absolute;left:0pt;margin-left:36pt;margin-top:758.3pt;height:0pt;width:487.25pt;mso-position-horizontal-relative:page;mso-position-vertical-relative:page;z-index:-255050752;mso-width-relative:page;mso-height-relative:page;" stroked="t" coordsize="21600,21600">
          <v:path arrowok="t"/>
          <v:fill focussize="0,0"/>
          <v:stroke weight="1.99299212598425pt" color="#8B0000"/>
          <v:imagedata o:title=""/>
          <o:lock v:ext="edit"/>
        </v:line>
      </w:pict>
    </w:r>
    <w:r>
      <w:pict>
        <v:shape id="_x0000_s2082" o:spid="_x0000_s2082" o:spt="202" type="#_x0000_t202" style="position:absolute;left:0pt;margin-left:508.55pt;margin-top:767.35pt;height:14pt;width:17.75pt;mso-position-horizontal-relative:page;mso-position-vertical-relative:page;z-index:-255049728;mso-width-relative:page;mso-height-relative:page;" filled="f" stroked="f" coordsize="21600,21600">
          <v:path/>
          <v:fill on="f" focussize="0,0"/>
          <v:stroke on="f" joinstyle="miter"/>
          <v:imagedata o:title=""/>
          <o:lock v:ext="edit"/>
          <v:textbox inset="0mm,0mm,0mm,0mm">
            <w:txbxContent>
              <w:p>
                <w:pPr>
                  <w:pStyle w:val="5"/>
                  <w:spacing w:line="252" w:lineRule="exact"/>
                  <w:ind w:left="60"/>
                </w:pPr>
                <w:r>
                  <w:fldChar w:fldCharType="begin"/>
                </w:r>
                <w:r>
                  <w:instrText xml:space="preserve"> PAGE </w:instrText>
                </w:r>
                <w:r>
                  <w:fldChar w:fldCharType="separate"/>
                </w:r>
                <w:r>
                  <w:t>19</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83" o:spid="_x0000_s2083" o:spt="202" type="#_x0000_t202" style="position:absolute;left:0pt;margin-left:508.55pt;margin-top:767.35pt;height:14pt;width:17.75pt;mso-position-horizontal-relative:page;mso-position-vertical-relative:page;z-index:-255048704;mso-width-relative:page;mso-height-relative:page;" filled="f" stroked="f" coordsize="21600,21600">
          <v:path/>
          <v:fill on="f" focussize="0,0"/>
          <v:stroke on="f" joinstyle="miter"/>
          <v:imagedata o:title=""/>
          <o:lock v:ext="edit"/>
          <v:textbox inset="0mm,0mm,0mm,0mm">
            <w:txbxContent>
              <w:p>
                <w:pPr>
                  <w:pStyle w:val="5"/>
                  <w:spacing w:line="252" w:lineRule="exact"/>
                  <w:ind w:left="60"/>
                </w:pPr>
                <w:r>
                  <w:fldChar w:fldCharType="begin"/>
                </w:r>
                <w:r>
                  <w:instrText xml:space="preserve"> PAGE </w:instrText>
                </w:r>
                <w:r>
                  <w:fldChar w:fldCharType="separate"/>
                </w:r>
                <w:r>
                  <w:t>21</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84" o:spid="_x0000_s2084" o:spt="202" type="#_x0000_t202" style="position:absolute;left:0pt;margin-left:508.55pt;margin-top:767.35pt;height:14pt;width:17.75pt;mso-position-horizontal-relative:page;mso-position-vertical-relative:page;z-index:-255047680;mso-width-relative:page;mso-height-relative:page;" filled="f" stroked="f" coordsize="21600,21600">
          <v:path/>
          <v:fill on="f" focussize="0,0"/>
          <v:stroke on="f" joinstyle="miter"/>
          <v:imagedata o:title=""/>
          <o:lock v:ext="edit"/>
          <v:textbox inset="0mm,0mm,0mm,0mm">
            <w:txbxContent>
              <w:p>
                <w:pPr>
                  <w:pStyle w:val="5"/>
                  <w:spacing w:line="252" w:lineRule="exact"/>
                  <w:ind w:left="60"/>
                </w:pPr>
                <w:r>
                  <w:fldChar w:fldCharType="begin"/>
                </w:r>
                <w:r>
                  <w:rPr>
                    <w:w w:val="95"/>
                  </w:rPr>
                  <w:instrText xml:space="preserve"> PAGE </w:instrText>
                </w:r>
                <w:r>
                  <w:fldChar w:fldCharType="separate"/>
                </w:r>
                <w:r>
                  <w:t>22</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112" o:spid="_x0000_s2112" o:spt="20" style="position:absolute;left:0pt;margin-left:53.55pt;margin-top:762.3pt;height:0pt;width:487.25pt;mso-position-horizontal-relative:page;mso-position-vertical-relative:page;z-index:-255019008;mso-width-relative:page;mso-height-relative:page;" stroked="t" coordsize="21600,21600">
          <v:path arrowok="t"/>
          <v:fill focussize="0,0"/>
          <v:stroke weight="0.398031496062992pt" color="#8B0000"/>
          <v:imagedata o:title=""/>
          <o:lock v:ext="edit"/>
        </v:line>
      </w:pict>
    </w:r>
    <w:r>
      <w:pict>
        <v:line id="_x0000_s2113" o:spid="_x0000_s2113" o:spt="20" style="position:absolute;left:0pt;margin-left:53.55pt;margin-top:758.3pt;height:0pt;width:487.25pt;mso-position-horizontal-relative:page;mso-position-vertical-relative:page;z-index:-255017984;mso-width-relative:page;mso-height-relative:page;" stroked="t" coordsize="21600,21600">
          <v:path arrowok="t"/>
          <v:fill focussize="0,0"/>
          <v:stroke weight="1.99299212598425pt" color="#8B0000"/>
          <v:imagedata o:title=""/>
          <o:lock v:ext="edit"/>
        </v:line>
      </w:pict>
    </w:r>
    <w:r>
      <w:pict>
        <v:shape id="_x0000_s2114" o:spid="_x0000_s2114" o:spt="202" type="#_x0000_t202" style="position:absolute;left:0pt;margin-left:508.55pt;margin-top:767.35pt;height:14pt;width:17.75pt;mso-position-horizontal-relative:page;mso-position-vertical-relative:page;z-index:-255016960;mso-width-relative:page;mso-height-relative:page;" filled="f" stroked="f" coordsize="21600,21600">
          <v:path/>
          <v:fill on="f" focussize="0,0"/>
          <v:stroke on="f" joinstyle="miter"/>
          <v:imagedata o:title=""/>
          <o:lock v:ext="edit"/>
          <v:textbox inset="0mm,0mm,0mm,0mm">
            <w:txbxContent>
              <w:p>
                <w:pPr>
                  <w:pStyle w:val="5"/>
                  <w:spacing w:line="252" w:lineRule="exact"/>
                  <w:ind w:left="60"/>
                </w:pPr>
                <w:r>
                  <w:fldChar w:fldCharType="begin"/>
                </w:r>
                <w:r>
                  <w:instrText xml:space="preserve"> PAGE </w:instrText>
                </w:r>
                <w:r>
                  <w:fldChar w:fldCharType="separate"/>
                </w:r>
                <w:r>
                  <w:t>37</w:t>
                </w:r>
                <w: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117" o:spid="_x0000_s2117" o:spt="20" style="position:absolute;left:0pt;margin-left:36pt;margin-top:762.3pt;height:0pt;width:487.25pt;mso-position-horizontal-relative:page;mso-position-vertical-relative:page;z-index:-255013888;mso-width-relative:page;mso-height-relative:page;" stroked="t" coordsize="21600,21600">
          <v:path arrowok="t"/>
          <v:fill focussize="0,0"/>
          <v:stroke weight="0.398031496062992pt" color="#8B0000"/>
          <v:imagedata o:title=""/>
          <o:lock v:ext="edit"/>
        </v:line>
      </w:pict>
    </w:r>
    <w:r>
      <w:pict>
        <v:line id="_x0000_s2118" o:spid="_x0000_s2118" o:spt="20" style="position:absolute;left:0pt;margin-left:36pt;margin-top:758.3pt;height:0pt;width:487.25pt;mso-position-horizontal-relative:page;mso-position-vertical-relative:page;z-index:-255012864;mso-width-relative:page;mso-height-relative:page;" stroked="t" coordsize="21600,21600">
          <v:path arrowok="t"/>
          <v:fill focussize="0,0"/>
          <v:stroke weight="1.99299212598425pt" color="#8B0000"/>
          <v:imagedata o:title=""/>
          <o:lock v:ext="edit"/>
        </v:line>
      </w:pict>
    </w:r>
    <w:r>
      <w:pict>
        <v:shape id="_x0000_s2119" o:spid="_x0000_s2119" o:spt="202" type="#_x0000_t202" style="position:absolute;left:0pt;margin-left:508.55pt;margin-top:767.35pt;height:14pt;width:17.75pt;mso-position-horizontal-relative:page;mso-position-vertical-relative:page;z-index:-255011840;mso-width-relative:page;mso-height-relative:page;" filled="f" stroked="f" coordsize="21600,21600">
          <v:path/>
          <v:fill on="f" focussize="0,0"/>
          <v:stroke on="f" joinstyle="miter"/>
          <v:imagedata o:title=""/>
          <o:lock v:ext="edit"/>
          <v:textbox inset="0mm,0mm,0mm,0mm">
            <w:txbxContent>
              <w:p>
                <w:pPr>
                  <w:pStyle w:val="5"/>
                  <w:spacing w:line="252" w:lineRule="exact"/>
                  <w:ind w:left="60"/>
                </w:pPr>
                <w:r>
                  <w:fldChar w:fldCharType="begin"/>
                </w:r>
                <w:r>
                  <w:instrText xml:space="preserve"> PAGE </w:instrText>
                </w:r>
                <w:r>
                  <w:fldChar w:fldCharType="separate"/>
                </w:r>
                <w:r>
                  <w:t>41</w:t>
                </w:r>
                <w: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122" o:spid="_x0000_s2122" o:spt="20" style="position:absolute;left:0pt;margin-left:53.55pt;margin-top:762.3pt;height:0pt;width:487.25pt;mso-position-horizontal-relative:page;mso-position-vertical-relative:page;z-index:-255008768;mso-width-relative:page;mso-height-relative:page;" stroked="t" coordsize="21600,21600">
          <v:path arrowok="t"/>
          <v:fill focussize="0,0"/>
          <v:stroke weight="0.398031496062992pt" color="#8B0000"/>
          <v:imagedata o:title=""/>
          <o:lock v:ext="edit"/>
        </v:line>
      </w:pict>
    </w:r>
    <w:r>
      <w:pict>
        <v:line id="_x0000_s2123" o:spid="_x0000_s2123" o:spt="20" style="position:absolute;left:0pt;margin-left:53.55pt;margin-top:758.3pt;height:0pt;width:487.25pt;mso-position-horizontal-relative:page;mso-position-vertical-relative:page;z-index:-255007744;mso-width-relative:page;mso-height-relative:page;" stroked="t" coordsize="21600,21600">
          <v:path arrowok="t"/>
          <v:fill focussize="0,0"/>
          <v:stroke weight="1.99299212598425pt" color="#8B0000"/>
          <v:imagedata o:title=""/>
          <o:lock v:ext="edit"/>
        </v:line>
      </w:pict>
    </w:r>
    <w:r>
      <w:pict>
        <v:shape id="_x0000_s2124" o:spid="_x0000_s2124" o:spt="202" type="#_x0000_t202" style="position:absolute;left:0pt;margin-left:508.55pt;margin-top:767.35pt;height:14pt;width:17.75pt;mso-position-horizontal-relative:page;mso-position-vertical-relative:page;z-index:-255006720;mso-width-relative:page;mso-height-relative:page;" filled="f" stroked="f" coordsize="21600,21600">
          <v:path/>
          <v:fill on="f" focussize="0,0"/>
          <v:stroke on="f" joinstyle="miter"/>
          <v:imagedata o:title=""/>
          <o:lock v:ext="edit"/>
          <v:textbox inset="0mm,0mm,0mm,0mm">
            <w:txbxContent>
              <w:p>
                <w:pPr>
                  <w:pStyle w:val="5"/>
                  <w:spacing w:line="252" w:lineRule="exact"/>
                  <w:ind w:left="60"/>
                </w:pPr>
                <w:r>
                  <w:fldChar w:fldCharType="begin"/>
                </w:r>
                <w:r>
                  <w:rPr>
                    <w:w w:val="95"/>
                  </w:rPr>
                  <w:instrText xml:space="preserve"> PAGE </w:instrText>
                </w:r>
                <w:r>
                  <w:fldChar w:fldCharType="separate"/>
                </w:r>
                <w:r>
                  <w:t>43</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3"/>
      </w:rPr>
    </w:pPr>
    <w:r>
      <w:pict>
        <v:shape id="_x0000_s2049" o:spid="_x0000_s2049" o:spt="202" type="#_x0000_t202" style="position:absolute;left:0pt;margin-left:52.55pt;margin-top:52.35pt;height:14pt;width:5.25pt;mso-position-horizontal-relative:page;mso-position-vertical-relative:page;z-index:-255083520;mso-width-relative:page;mso-height-relative:page;" filled="f" stroked="f" coordsize="21600,21600">
          <v:path/>
          <v:fill on="f" focussize="0,0"/>
          <v:stroke on="f" joinstyle="miter"/>
          <v:imagedata o:title=""/>
          <o:lock v:ext="edit"/>
          <v:textbox inset="0mm,0mm,0mm,0mm">
            <w:txbxContent>
              <w:p>
                <w:pPr>
                  <w:pStyle w:val="5"/>
                  <w:spacing w:line="252" w:lineRule="exact"/>
                  <w:ind w:left="20"/>
                </w:pPr>
                <w:r>
                  <w:rPr>
                    <w:w w:val="100"/>
                  </w:rPr>
                  <w:t>.</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110" o:spid="_x0000_s2110" o:spt="20" style="position:absolute;left:0pt;margin-left:53.55pt;margin-top:27.55pt;height:0pt;width:487.25pt;mso-position-horizontal-relative:page;mso-position-vertical-relative:page;z-index:-255021056;mso-width-relative:page;mso-height-relative:page;" stroked="t" coordsize="21600,21600">
          <v:path arrowok="t"/>
          <v:fill focussize="0,0"/>
          <v:stroke weight="0.398031496062992pt" color="#8B0000"/>
          <v:imagedata o:title=""/>
          <o:lock v:ext="edit"/>
        </v:line>
      </w:pict>
    </w:r>
    <w:r>
      <w:pict>
        <v:line id="_x0000_s2111" o:spid="_x0000_s2111" o:spt="20" style="position:absolute;left:0pt;margin-left:53.55pt;margin-top:31.55pt;height:0pt;width:487.25pt;mso-position-horizontal-relative:page;mso-position-vertical-relative:page;z-index:-255020032;mso-width-relative:page;mso-height-relative:page;" stroked="t" coordsize="21600,21600">
          <v:path arrowok="t"/>
          <v:fill focussize="0,0"/>
          <v:stroke weight="1.99299212598425pt" color="#8B0000"/>
          <v:imagedata o:title=""/>
          <o:lock v:ext="edit"/>
        </v:lin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115" o:spid="_x0000_s2115" o:spt="20" style="position:absolute;left:0pt;margin-left:36pt;margin-top:27.55pt;height:0pt;width:487.25pt;mso-position-horizontal-relative:page;mso-position-vertical-relative:page;z-index:-255015936;mso-width-relative:page;mso-height-relative:page;" stroked="t" coordsize="21600,21600">
          <v:path arrowok="t"/>
          <v:fill focussize="0,0"/>
          <v:stroke weight="0.398031496062992pt" color="#8B0000"/>
          <v:imagedata o:title=""/>
          <o:lock v:ext="edit"/>
        </v:line>
      </w:pict>
    </w:r>
    <w:r>
      <w:pict>
        <v:line id="_x0000_s2116" o:spid="_x0000_s2116" o:spt="20" style="position:absolute;left:0pt;margin-left:36pt;margin-top:31.55pt;height:0pt;width:487.25pt;mso-position-horizontal-relative:page;mso-position-vertical-relative:page;z-index:-255014912;mso-width-relative:page;mso-height-relative:page;" stroked="t" coordsize="21600,21600">
          <v:path arrowok="t"/>
          <v:fill focussize="0,0"/>
          <v:stroke weight="1.99299212598425pt" color="#8B0000"/>
          <v:imagedata o:title=""/>
          <o:lock v:ext="edit"/>
        </v:lin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120" o:spid="_x0000_s2120" o:spt="20" style="position:absolute;left:0pt;margin-left:53.55pt;margin-top:27.55pt;height:0pt;width:487.25pt;mso-position-horizontal-relative:page;mso-position-vertical-relative:page;z-index:-255010816;mso-width-relative:page;mso-height-relative:page;" stroked="t" coordsize="21600,21600">
          <v:path arrowok="t"/>
          <v:fill focussize="0,0"/>
          <v:stroke weight="0.398031496062992pt" color="#8B0000"/>
          <v:imagedata o:title=""/>
          <o:lock v:ext="edit"/>
        </v:line>
      </w:pict>
    </w:r>
    <w:r>
      <w:pict>
        <v:line id="_x0000_s2121" o:spid="_x0000_s2121" o:spt="20" style="position:absolute;left:0pt;margin-left:53.55pt;margin-top:31.55pt;height:0pt;width:487.25pt;mso-position-horizontal-relative:page;mso-position-vertical-relative:page;z-index:-255009792;mso-width-relative:page;mso-height-relative:page;" stroked="t" coordsize="21600,21600">
          <v:path arrowok="t"/>
          <v:fill focussize="0,0"/>
          <v:stroke weight="1.99299212598425pt" color="#8B0000"/>
          <v:imagedata o:title=""/>
          <o:lock v:ext="edit"/>
        </v:lin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051" o:spid="_x0000_s2051" o:spt="20" style="position:absolute;left:0pt;margin-left:53.55pt;margin-top:22.55pt;height:0pt;width:487.25pt;mso-position-horizontal-relative:page;mso-position-vertical-relative:page;z-index:-255081472;mso-width-relative:page;mso-height-relative:page;" stroked="t" coordsize="21600,21600">
          <v:path arrowok="t"/>
          <v:fill focussize="0,0"/>
          <v:stroke weight="0.398031496062992pt" color="#8B0000"/>
          <v:imagedata o:title=""/>
          <o:lock v:ext="edit"/>
        </v:line>
      </w:pict>
    </w:r>
    <w:r>
      <w:pict>
        <v:line id="_x0000_s2052" o:spid="_x0000_s2052" o:spt="20" style="position:absolute;left:0pt;margin-left:53.55pt;margin-top:26.6pt;height:0pt;width:487.25pt;mso-position-horizontal-relative:page;mso-position-vertical-relative:page;z-index:-255080448;mso-width-relative:page;mso-height-relative:page;" stroked="t" coordsize="21600,21600">
          <v:path arrowok="t"/>
          <v:fill focussize="0,0"/>
          <v:stroke weight="1.99299212598425pt" color="#8B0000"/>
          <v:imagedata o:title=""/>
          <o:lock v:ext="edit"/>
        </v:lin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067" o:spid="_x0000_s2067" o:spt="20" style="position:absolute;left:0pt;margin-left:53.55pt;margin-top:27.55pt;height:0pt;width:487.25pt;mso-position-horizontal-relative:page;mso-position-vertical-relative:page;z-index:-255065088;mso-width-relative:page;mso-height-relative:page;" stroked="t" coordsize="21600,21600">
          <v:path arrowok="t"/>
          <v:fill focussize="0,0"/>
          <v:stroke weight="0.398031496062992pt" color="#8B0000"/>
          <v:imagedata o:title=""/>
          <o:lock v:ext="edit"/>
        </v:line>
      </w:pict>
    </w:r>
    <w:r>
      <w:pict>
        <v:line id="_x0000_s2068" o:spid="_x0000_s2068" o:spt="20" style="position:absolute;left:0pt;margin-left:53.55pt;margin-top:31.55pt;height:0pt;width:487.25pt;mso-position-horizontal-relative:page;mso-position-vertical-relative:page;z-index:-255064064;mso-width-relative:page;mso-height-relative:page;" stroked="t" coordsize="21600,21600">
          <v:path arrowok="t"/>
          <v:fill focussize="0,0"/>
          <v:stroke weight="1.99299212598425pt" color="#8B0000"/>
          <v:imagedata o:title=""/>
          <o:lock v:ext="edit"/>
        </v:lin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line id="_x0000_s2078" o:spid="_x0000_s2078" o:spt="20" style="position:absolute;left:0pt;margin-left:36pt;margin-top:27.55pt;height:0pt;width:487.25pt;mso-position-horizontal-relative:page;mso-position-vertical-relative:page;z-index:-255053824;mso-width-relative:page;mso-height-relative:page;" stroked="t" coordsize="21600,21600">
          <v:path arrowok="t"/>
          <v:fill focussize="0,0"/>
          <v:stroke weight="0.398031496062992pt" color="#8B0000"/>
          <v:imagedata o:title=""/>
          <o:lock v:ext="edit"/>
        </v:line>
      </w:pict>
    </w:r>
    <w:r>
      <w:pict>
        <v:line id="_x0000_s2079" o:spid="_x0000_s2079" o:spt="20" style="position:absolute;left:0pt;margin-left:36pt;margin-top:31.55pt;height:0pt;width:487.25pt;mso-position-horizontal-relative:page;mso-position-vertical-relative:page;z-index:-255052800;mso-width-relative:page;mso-height-relative:page;" stroked="t" coordsize="21600,21600">
          <v:path arrowok="t"/>
          <v:fill focussize="0,0"/>
          <v:stroke weight="1.99299212598425pt" color="#8B0000"/>
          <v:imagedata o:title=""/>
          <o:lock v:ext="edit"/>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B8C117"/>
    <w:multiLevelType w:val="singleLevel"/>
    <w:tmpl w:val="94B8C117"/>
    <w:lvl w:ilvl="0" w:tentative="0">
      <w:start w:val="1"/>
      <w:numFmt w:val="upperLetter"/>
      <w:suff w:val="space"/>
      <w:lvlText w:val="%1."/>
      <w:lvlJc w:val="left"/>
      <w:pPr>
        <w:ind w:left="1089" w:leftChars="0" w:firstLine="0" w:firstLineChars="0"/>
      </w:pPr>
    </w:lvl>
  </w:abstractNum>
  <w:abstractNum w:abstractNumId="1">
    <w:nsid w:val="B5E306ED"/>
    <w:multiLevelType w:val="multilevel"/>
    <w:tmpl w:val="B5E306ED"/>
    <w:lvl w:ilvl="0" w:tentative="0">
      <w:start w:val="3"/>
      <w:numFmt w:val="decimal"/>
      <w:lvlText w:val="%1"/>
      <w:lvlJc w:val="left"/>
      <w:pPr>
        <w:ind w:left="1021" w:hanging="822"/>
        <w:jc w:val="left"/>
      </w:pPr>
      <w:rPr>
        <w:rFonts w:hint="default"/>
      </w:rPr>
    </w:lvl>
    <w:lvl w:ilvl="1" w:tentative="0">
      <w:start w:val="1"/>
      <w:numFmt w:val="decimal"/>
      <w:lvlText w:val="%1.%2"/>
      <w:lvlJc w:val="left"/>
      <w:pPr>
        <w:ind w:left="1021" w:hanging="822"/>
        <w:jc w:val="left"/>
      </w:pPr>
      <w:rPr>
        <w:rFonts w:hint="default"/>
      </w:rPr>
    </w:lvl>
    <w:lvl w:ilvl="2" w:tentative="0">
      <w:start w:val="1"/>
      <w:numFmt w:val="decimal"/>
      <w:lvlText w:val="%1.%2.%3"/>
      <w:lvlJc w:val="left"/>
      <w:pPr>
        <w:ind w:left="1021" w:hanging="822"/>
        <w:jc w:val="left"/>
      </w:pPr>
      <w:rPr>
        <w:rFonts w:hint="default" w:ascii="Georgia" w:hAnsi="Georgia" w:eastAsia="Georgia" w:cs="Georgia"/>
        <w:b/>
        <w:bCs/>
        <w:w w:val="101"/>
        <w:sz w:val="24"/>
        <w:szCs w:val="24"/>
      </w:rPr>
    </w:lvl>
    <w:lvl w:ilvl="3" w:tentative="0">
      <w:start w:val="0"/>
      <w:numFmt w:val="bullet"/>
      <w:lvlText w:val="•"/>
      <w:lvlJc w:val="left"/>
      <w:pPr>
        <w:ind w:left="785" w:hanging="237"/>
      </w:pPr>
      <w:rPr>
        <w:rFonts w:hint="default" w:ascii="Arial" w:hAnsi="Arial" w:eastAsia="Arial" w:cs="Arial"/>
        <w:i/>
        <w:w w:val="142"/>
        <w:sz w:val="24"/>
        <w:szCs w:val="24"/>
      </w:rPr>
    </w:lvl>
    <w:lvl w:ilvl="4" w:tentative="0">
      <w:start w:val="0"/>
      <w:numFmt w:val="bullet"/>
      <w:lvlText w:val="•"/>
      <w:lvlJc w:val="left"/>
      <w:pPr>
        <w:ind w:left="4135" w:hanging="237"/>
      </w:pPr>
      <w:rPr>
        <w:rFonts w:hint="default"/>
      </w:rPr>
    </w:lvl>
    <w:lvl w:ilvl="5" w:tentative="0">
      <w:start w:val="0"/>
      <w:numFmt w:val="bullet"/>
      <w:lvlText w:val="•"/>
      <w:lvlJc w:val="left"/>
      <w:pPr>
        <w:ind w:left="5173" w:hanging="237"/>
      </w:pPr>
      <w:rPr>
        <w:rFonts w:hint="default"/>
      </w:rPr>
    </w:lvl>
    <w:lvl w:ilvl="6" w:tentative="0">
      <w:start w:val="0"/>
      <w:numFmt w:val="bullet"/>
      <w:lvlText w:val="•"/>
      <w:lvlJc w:val="left"/>
      <w:pPr>
        <w:ind w:left="6211" w:hanging="237"/>
      </w:pPr>
      <w:rPr>
        <w:rFonts w:hint="default"/>
      </w:rPr>
    </w:lvl>
    <w:lvl w:ilvl="7" w:tentative="0">
      <w:start w:val="0"/>
      <w:numFmt w:val="bullet"/>
      <w:lvlText w:val="•"/>
      <w:lvlJc w:val="left"/>
      <w:pPr>
        <w:ind w:left="7250" w:hanging="237"/>
      </w:pPr>
      <w:rPr>
        <w:rFonts w:hint="default"/>
      </w:rPr>
    </w:lvl>
    <w:lvl w:ilvl="8" w:tentative="0">
      <w:start w:val="0"/>
      <w:numFmt w:val="bullet"/>
      <w:lvlText w:val="•"/>
      <w:lvlJc w:val="left"/>
      <w:pPr>
        <w:ind w:left="8288" w:hanging="237"/>
      </w:pPr>
      <w:rPr>
        <w:rFonts w:hint="default"/>
      </w:rPr>
    </w:lvl>
  </w:abstractNum>
  <w:abstractNum w:abstractNumId="2">
    <w:nsid w:val="BF205925"/>
    <w:multiLevelType w:val="multilevel"/>
    <w:tmpl w:val="BF205925"/>
    <w:lvl w:ilvl="0" w:tentative="0">
      <w:start w:val="1"/>
      <w:numFmt w:val="decimal"/>
      <w:lvlText w:val="%1"/>
      <w:lvlJc w:val="left"/>
      <w:pPr>
        <w:ind w:left="781" w:hanging="582"/>
        <w:jc w:val="left"/>
      </w:pPr>
      <w:rPr>
        <w:rFonts w:hint="default" w:ascii="Georgia" w:hAnsi="Georgia" w:eastAsia="Georgia" w:cs="Georgia"/>
        <w:b/>
        <w:bCs/>
        <w:w w:val="116"/>
        <w:sz w:val="34"/>
        <w:szCs w:val="34"/>
      </w:rPr>
    </w:lvl>
    <w:lvl w:ilvl="1" w:tentative="0">
      <w:start w:val="1"/>
      <w:numFmt w:val="decimal"/>
      <w:lvlText w:val="%1.%2"/>
      <w:lvlJc w:val="left"/>
      <w:pPr>
        <w:ind w:left="935" w:hanging="736"/>
        <w:jc w:val="left"/>
      </w:pPr>
      <w:rPr>
        <w:rFonts w:hint="default"/>
        <w:b/>
        <w:bCs/>
        <w:w w:val="107"/>
      </w:rPr>
    </w:lvl>
    <w:lvl w:ilvl="2" w:tentative="0">
      <w:start w:val="0"/>
      <w:numFmt w:val="bullet"/>
      <w:lvlText w:val="•"/>
      <w:lvlJc w:val="left"/>
      <w:pPr>
        <w:ind w:left="785" w:hanging="736"/>
      </w:pPr>
      <w:rPr>
        <w:rFonts w:hint="default" w:ascii="Arial" w:hAnsi="Arial" w:eastAsia="Arial" w:cs="Arial"/>
        <w:i/>
        <w:w w:val="142"/>
        <w:sz w:val="24"/>
        <w:szCs w:val="24"/>
      </w:rPr>
    </w:lvl>
    <w:lvl w:ilvl="3" w:tentative="0">
      <w:start w:val="0"/>
      <w:numFmt w:val="bullet"/>
      <w:lvlText w:val="•"/>
      <w:lvlJc w:val="left"/>
      <w:pPr>
        <w:ind w:left="2153" w:hanging="736"/>
      </w:pPr>
      <w:rPr>
        <w:rFonts w:hint="default"/>
      </w:rPr>
    </w:lvl>
    <w:lvl w:ilvl="4" w:tentative="0">
      <w:start w:val="0"/>
      <w:numFmt w:val="bullet"/>
      <w:lvlText w:val="•"/>
      <w:lvlJc w:val="left"/>
      <w:pPr>
        <w:ind w:left="3326" w:hanging="736"/>
      </w:pPr>
      <w:rPr>
        <w:rFonts w:hint="default"/>
      </w:rPr>
    </w:lvl>
    <w:lvl w:ilvl="5" w:tentative="0">
      <w:start w:val="0"/>
      <w:numFmt w:val="bullet"/>
      <w:lvlText w:val="•"/>
      <w:lvlJc w:val="left"/>
      <w:pPr>
        <w:ind w:left="4499" w:hanging="736"/>
      </w:pPr>
      <w:rPr>
        <w:rFonts w:hint="default"/>
      </w:rPr>
    </w:lvl>
    <w:lvl w:ilvl="6" w:tentative="0">
      <w:start w:val="0"/>
      <w:numFmt w:val="bullet"/>
      <w:lvlText w:val="•"/>
      <w:lvlJc w:val="left"/>
      <w:pPr>
        <w:ind w:left="5672" w:hanging="736"/>
      </w:pPr>
      <w:rPr>
        <w:rFonts w:hint="default"/>
      </w:rPr>
    </w:lvl>
    <w:lvl w:ilvl="7" w:tentative="0">
      <w:start w:val="0"/>
      <w:numFmt w:val="bullet"/>
      <w:lvlText w:val="•"/>
      <w:lvlJc w:val="left"/>
      <w:pPr>
        <w:ind w:left="6845" w:hanging="736"/>
      </w:pPr>
      <w:rPr>
        <w:rFonts w:hint="default"/>
      </w:rPr>
    </w:lvl>
    <w:lvl w:ilvl="8" w:tentative="0">
      <w:start w:val="0"/>
      <w:numFmt w:val="bullet"/>
      <w:lvlText w:val="•"/>
      <w:lvlJc w:val="left"/>
      <w:pPr>
        <w:ind w:left="8019" w:hanging="736"/>
      </w:pPr>
      <w:rPr>
        <w:rFonts w:hint="default"/>
      </w:rPr>
    </w:lvl>
  </w:abstractNum>
  <w:abstractNum w:abstractNumId="3">
    <w:nsid w:val="CF092B84"/>
    <w:multiLevelType w:val="multilevel"/>
    <w:tmpl w:val="CF092B84"/>
    <w:lvl w:ilvl="0" w:tentative="0">
      <w:start w:val="5"/>
      <w:numFmt w:val="decimal"/>
      <w:lvlText w:val="%1"/>
      <w:lvlJc w:val="left"/>
      <w:pPr>
        <w:ind w:left="551" w:hanging="352"/>
        <w:jc w:val="left"/>
      </w:pPr>
      <w:rPr>
        <w:rFonts w:hint="default" w:ascii="Georgia" w:hAnsi="Georgia" w:eastAsia="Georgia" w:cs="Georgia"/>
        <w:b/>
        <w:bCs/>
        <w:w w:val="93"/>
        <w:sz w:val="24"/>
        <w:szCs w:val="24"/>
      </w:rPr>
    </w:lvl>
    <w:lvl w:ilvl="1" w:tentative="0">
      <w:start w:val="1"/>
      <w:numFmt w:val="decimal"/>
      <w:lvlText w:val="%1.%2"/>
      <w:lvlJc w:val="left"/>
      <w:pPr>
        <w:ind w:left="1089" w:hanging="539"/>
        <w:jc w:val="left"/>
      </w:pPr>
      <w:rPr>
        <w:rFonts w:hint="default" w:ascii="Georgia" w:hAnsi="Georgia" w:eastAsia="Georgia" w:cs="Georgia"/>
        <w:w w:val="101"/>
        <w:sz w:val="24"/>
        <w:szCs w:val="24"/>
      </w:rPr>
    </w:lvl>
    <w:lvl w:ilvl="2" w:tentative="0">
      <w:start w:val="1"/>
      <w:numFmt w:val="decimal"/>
      <w:lvlText w:val="%1.%2.%3"/>
      <w:lvlJc w:val="left"/>
      <w:pPr>
        <w:ind w:left="1838" w:hanging="749"/>
        <w:jc w:val="left"/>
      </w:pPr>
      <w:rPr>
        <w:rFonts w:hint="default" w:ascii="Georgia" w:hAnsi="Georgia" w:eastAsia="Georgia" w:cs="Georgia"/>
        <w:w w:val="103"/>
        <w:sz w:val="24"/>
        <w:szCs w:val="24"/>
      </w:rPr>
    </w:lvl>
    <w:lvl w:ilvl="3" w:tentative="0">
      <w:start w:val="0"/>
      <w:numFmt w:val="bullet"/>
      <w:lvlText w:val="•"/>
      <w:lvlJc w:val="left"/>
      <w:pPr>
        <w:ind w:left="2905" w:hanging="749"/>
      </w:pPr>
      <w:rPr>
        <w:rFonts w:hint="default"/>
      </w:rPr>
    </w:lvl>
    <w:lvl w:ilvl="4" w:tentative="0">
      <w:start w:val="0"/>
      <w:numFmt w:val="bullet"/>
      <w:lvlText w:val="•"/>
      <w:lvlJc w:val="left"/>
      <w:pPr>
        <w:ind w:left="3971" w:hanging="749"/>
      </w:pPr>
      <w:rPr>
        <w:rFonts w:hint="default"/>
      </w:rPr>
    </w:lvl>
    <w:lvl w:ilvl="5" w:tentative="0">
      <w:start w:val="0"/>
      <w:numFmt w:val="bullet"/>
      <w:lvlText w:val="•"/>
      <w:lvlJc w:val="left"/>
      <w:pPr>
        <w:ind w:left="5037" w:hanging="749"/>
      </w:pPr>
      <w:rPr>
        <w:rFonts w:hint="default"/>
      </w:rPr>
    </w:lvl>
    <w:lvl w:ilvl="6" w:tentative="0">
      <w:start w:val="0"/>
      <w:numFmt w:val="bullet"/>
      <w:lvlText w:val="•"/>
      <w:lvlJc w:val="left"/>
      <w:pPr>
        <w:ind w:left="6102" w:hanging="749"/>
      </w:pPr>
      <w:rPr>
        <w:rFonts w:hint="default"/>
      </w:rPr>
    </w:lvl>
    <w:lvl w:ilvl="7" w:tentative="0">
      <w:start w:val="0"/>
      <w:numFmt w:val="bullet"/>
      <w:lvlText w:val="•"/>
      <w:lvlJc w:val="left"/>
      <w:pPr>
        <w:ind w:left="7168" w:hanging="749"/>
      </w:pPr>
      <w:rPr>
        <w:rFonts w:hint="default"/>
      </w:rPr>
    </w:lvl>
    <w:lvl w:ilvl="8" w:tentative="0">
      <w:start w:val="0"/>
      <w:numFmt w:val="bullet"/>
      <w:lvlText w:val="•"/>
      <w:lvlJc w:val="left"/>
      <w:pPr>
        <w:ind w:left="8234" w:hanging="749"/>
      </w:pPr>
      <w:rPr>
        <w:rFonts w:hint="default"/>
      </w:rPr>
    </w:lvl>
  </w:abstractNum>
  <w:abstractNum w:abstractNumId="4">
    <w:nsid w:val="0053208E"/>
    <w:multiLevelType w:val="multilevel"/>
    <w:tmpl w:val="0053208E"/>
    <w:lvl w:ilvl="0" w:tentative="0">
      <w:start w:val="1"/>
      <w:numFmt w:val="decimal"/>
      <w:lvlText w:val="%1)"/>
      <w:lvlJc w:val="left"/>
      <w:pPr>
        <w:ind w:left="1853" w:hanging="329"/>
        <w:jc w:val="left"/>
      </w:pPr>
      <w:rPr>
        <w:rFonts w:hint="default" w:ascii="Georgia" w:hAnsi="Georgia" w:eastAsia="Georgia" w:cs="Georgia"/>
        <w:b/>
        <w:bCs/>
        <w:w w:val="106"/>
        <w:sz w:val="24"/>
        <w:szCs w:val="24"/>
      </w:rPr>
    </w:lvl>
    <w:lvl w:ilvl="1" w:tentative="0">
      <w:start w:val="0"/>
      <w:numFmt w:val="bullet"/>
      <w:lvlText w:val="•"/>
      <w:lvlJc w:val="left"/>
      <w:pPr>
        <w:ind w:left="2710" w:hanging="329"/>
      </w:pPr>
      <w:rPr>
        <w:rFonts w:hint="default"/>
      </w:rPr>
    </w:lvl>
    <w:lvl w:ilvl="2" w:tentative="0">
      <w:start w:val="0"/>
      <w:numFmt w:val="bullet"/>
      <w:lvlText w:val="•"/>
      <w:lvlJc w:val="left"/>
      <w:pPr>
        <w:ind w:left="3561" w:hanging="329"/>
      </w:pPr>
      <w:rPr>
        <w:rFonts w:hint="default"/>
      </w:rPr>
    </w:lvl>
    <w:lvl w:ilvl="3" w:tentative="0">
      <w:start w:val="0"/>
      <w:numFmt w:val="bullet"/>
      <w:lvlText w:val="•"/>
      <w:lvlJc w:val="left"/>
      <w:pPr>
        <w:ind w:left="4411" w:hanging="329"/>
      </w:pPr>
      <w:rPr>
        <w:rFonts w:hint="default"/>
      </w:rPr>
    </w:lvl>
    <w:lvl w:ilvl="4" w:tentative="0">
      <w:start w:val="0"/>
      <w:numFmt w:val="bullet"/>
      <w:lvlText w:val="•"/>
      <w:lvlJc w:val="left"/>
      <w:pPr>
        <w:ind w:left="5262" w:hanging="329"/>
      </w:pPr>
      <w:rPr>
        <w:rFonts w:hint="default"/>
      </w:rPr>
    </w:lvl>
    <w:lvl w:ilvl="5" w:tentative="0">
      <w:start w:val="0"/>
      <w:numFmt w:val="bullet"/>
      <w:lvlText w:val="•"/>
      <w:lvlJc w:val="left"/>
      <w:pPr>
        <w:ind w:left="6112" w:hanging="329"/>
      </w:pPr>
      <w:rPr>
        <w:rFonts w:hint="default"/>
      </w:rPr>
    </w:lvl>
    <w:lvl w:ilvl="6" w:tentative="0">
      <w:start w:val="0"/>
      <w:numFmt w:val="bullet"/>
      <w:lvlText w:val="•"/>
      <w:lvlJc w:val="left"/>
      <w:pPr>
        <w:ind w:left="6963" w:hanging="329"/>
      </w:pPr>
      <w:rPr>
        <w:rFonts w:hint="default"/>
      </w:rPr>
    </w:lvl>
    <w:lvl w:ilvl="7" w:tentative="0">
      <w:start w:val="0"/>
      <w:numFmt w:val="bullet"/>
      <w:lvlText w:val="•"/>
      <w:lvlJc w:val="left"/>
      <w:pPr>
        <w:ind w:left="7813" w:hanging="329"/>
      </w:pPr>
      <w:rPr>
        <w:rFonts w:hint="default"/>
      </w:rPr>
    </w:lvl>
    <w:lvl w:ilvl="8" w:tentative="0">
      <w:start w:val="0"/>
      <w:numFmt w:val="bullet"/>
      <w:lvlText w:val="•"/>
      <w:lvlJc w:val="left"/>
      <w:pPr>
        <w:ind w:left="8664" w:hanging="329"/>
      </w:pPr>
      <w:rPr>
        <w:rFonts w:hint="default"/>
      </w:rPr>
    </w:lvl>
  </w:abstractNum>
  <w:abstractNum w:abstractNumId="5">
    <w:nsid w:val="0248C179"/>
    <w:multiLevelType w:val="multilevel"/>
    <w:tmpl w:val="0248C179"/>
    <w:lvl w:ilvl="0" w:tentative="0">
      <w:start w:val="7"/>
      <w:numFmt w:val="decimal"/>
      <w:lvlText w:val="%1"/>
      <w:lvlJc w:val="left"/>
      <w:pPr>
        <w:ind w:left="200" w:hanging="617"/>
        <w:jc w:val="left"/>
      </w:pPr>
      <w:rPr>
        <w:rFonts w:hint="default"/>
      </w:rPr>
    </w:lvl>
    <w:lvl w:ilvl="1" w:tentative="0">
      <w:start w:val="2"/>
      <w:numFmt w:val="decimal"/>
      <w:lvlText w:val="%1.%2"/>
      <w:lvlJc w:val="left"/>
      <w:pPr>
        <w:ind w:left="200" w:hanging="617"/>
        <w:jc w:val="left"/>
      </w:pPr>
      <w:rPr>
        <w:rFonts w:hint="default"/>
      </w:rPr>
    </w:lvl>
    <w:lvl w:ilvl="2" w:tentative="0">
      <w:start w:val="1"/>
      <w:numFmt w:val="decimal"/>
      <w:lvlText w:val="%1.%2.%3"/>
      <w:lvlJc w:val="left"/>
      <w:pPr>
        <w:ind w:left="200" w:hanging="617"/>
        <w:jc w:val="right"/>
      </w:pPr>
      <w:rPr>
        <w:rFonts w:hint="default" w:ascii="Georgia" w:hAnsi="Georgia" w:eastAsia="Georgia" w:cs="Georgia"/>
        <w:b/>
        <w:bCs/>
        <w:w w:val="98"/>
        <w:sz w:val="24"/>
        <w:szCs w:val="24"/>
      </w:rPr>
    </w:lvl>
    <w:lvl w:ilvl="3" w:tentative="0">
      <w:start w:val="0"/>
      <w:numFmt w:val="bullet"/>
      <w:lvlText w:val="•"/>
      <w:lvlJc w:val="left"/>
      <w:pPr>
        <w:ind w:left="3249" w:hanging="617"/>
      </w:pPr>
      <w:rPr>
        <w:rFonts w:hint="default"/>
      </w:rPr>
    </w:lvl>
    <w:lvl w:ilvl="4" w:tentative="0">
      <w:start w:val="0"/>
      <w:numFmt w:val="bullet"/>
      <w:lvlText w:val="•"/>
      <w:lvlJc w:val="left"/>
      <w:pPr>
        <w:ind w:left="4266" w:hanging="617"/>
      </w:pPr>
      <w:rPr>
        <w:rFonts w:hint="default"/>
      </w:rPr>
    </w:lvl>
    <w:lvl w:ilvl="5" w:tentative="0">
      <w:start w:val="0"/>
      <w:numFmt w:val="bullet"/>
      <w:lvlText w:val="•"/>
      <w:lvlJc w:val="left"/>
      <w:pPr>
        <w:ind w:left="5282" w:hanging="617"/>
      </w:pPr>
      <w:rPr>
        <w:rFonts w:hint="default"/>
      </w:rPr>
    </w:lvl>
    <w:lvl w:ilvl="6" w:tentative="0">
      <w:start w:val="0"/>
      <w:numFmt w:val="bullet"/>
      <w:lvlText w:val="•"/>
      <w:lvlJc w:val="left"/>
      <w:pPr>
        <w:ind w:left="6299" w:hanging="617"/>
      </w:pPr>
      <w:rPr>
        <w:rFonts w:hint="default"/>
      </w:rPr>
    </w:lvl>
    <w:lvl w:ilvl="7" w:tentative="0">
      <w:start w:val="0"/>
      <w:numFmt w:val="bullet"/>
      <w:lvlText w:val="•"/>
      <w:lvlJc w:val="left"/>
      <w:pPr>
        <w:ind w:left="7315" w:hanging="617"/>
      </w:pPr>
      <w:rPr>
        <w:rFonts w:hint="default"/>
      </w:rPr>
    </w:lvl>
    <w:lvl w:ilvl="8" w:tentative="0">
      <w:start w:val="0"/>
      <w:numFmt w:val="bullet"/>
      <w:lvlText w:val="•"/>
      <w:lvlJc w:val="left"/>
      <w:pPr>
        <w:ind w:left="8332" w:hanging="617"/>
      </w:pPr>
      <w:rPr>
        <w:rFonts w:hint="default"/>
      </w:rPr>
    </w:lvl>
  </w:abstractNum>
  <w:abstractNum w:abstractNumId="6">
    <w:nsid w:val="03D62ECE"/>
    <w:multiLevelType w:val="multilevel"/>
    <w:tmpl w:val="03D62ECE"/>
    <w:lvl w:ilvl="0" w:tentative="0">
      <w:start w:val="4"/>
      <w:numFmt w:val="decimal"/>
      <w:lvlText w:val="%1"/>
      <w:lvlJc w:val="left"/>
      <w:pPr>
        <w:ind w:left="1021" w:hanging="822"/>
        <w:jc w:val="left"/>
      </w:pPr>
      <w:rPr>
        <w:rFonts w:hint="default"/>
      </w:rPr>
    </w:lvl>
    <w:lvl w:ilvl="1" w:tentative="0">
      <w:start w:val="3"/>
      <w:numFmt w:val="decimal"/>
      <w:lvlText w:val="%1.%2"/>
      <w:lvlJc w:val="left"/>
      <w:pPr>
        <w:ind w:left="1021" w:hanging="822"/>
        <w:jc w:val="left"/>
      </w:pPr>
      <w:rPr>
        <w:rFonts w:hint="default"/>
      </w:rPr>
    </w:lvl>
    <w:lvl w:ilvl="2" w:tentative="0">
      <w:start w:val="1"/>
      <w:numFmt w:val="decimal"/>
      <w:lvlText w:val="%1.%2.%3"/>
      <w:lvlJc w:val="left"/>
      <w:pPr>
        <w:ind w:left="1021" w:hanging="822"/>
        <w:jc w:val="left"/>
      </w:pPr>
      <w:rPr>
        <w:rFonts w:hint="default" w:ascii="Georgia" w:hAnsi="Georgia" w:eastAsia="Georgia" w:cs="Georgia"/>
        <w:b/>
        <w:bCs/>
        <w:w w:val="95"/>
        <w:sz w:val="24"/>
        <w:szCs w:val="24"/>
      </w:rPr>
    </w:lvl>
    <w:lvl w:ilvl="3" w:tentative="0">
      <w:start w:val="0"/>
      <w:numFmt w:val="bullet"/>
      <w:lvlText w:val="•"/>
      <w:lvlJc w:val="left"/>
      <w:pPr>
        <w:ind w:left="785" w:hanging="237"/>
      </w:pPr>
      <w:rPr>
        <w:rFonts w:hint="default" w:ascii="Arial" w:hAnsi="Arial" w:eastAsia="Arial" w:cs="Arial"/>
        <w:i/>
        <w:w w:val="142"/>
        <w:sz w:val="24"/>
        <w:szCs w:val="24"/>
      </w:rPr>
    </w:lvl>
    <w:lvl w:ilvl="4" w:tentative="0">
      <w:start w:val="0"/>
      <w:numFmt w:val="bullet"/>
      <w:lvlText w:val="•"/>
      <w:lvlJc w:val="left"/>
      <w:pPr>
        <w:ind w:left="4135" w:hanging="237"/>
      </w:pPr>
      <w:rPr>
        <w:rFonts w:hint="default"/>
      </w:rPr>
    </w:lvl>
    <w:lvl w:ilvl="5" w:tentative="0">
      <w:start w:val="0"/>
      <w:numFmt w:val="bullet"/>
      <w:lvlText w:val="•"/>
      <w:lvlJc w:val="left"/>
      <w:pPr>
        <w:ind w:left="5173" w:hanging="237"/>
      </w:pPr>
      <w:rPr>
        <w:rFonts w:hint="default"/>
      </w:rPr>
    </w:lvl>
    <w:lvl w:ilvl="6" w:tentative="0">
      <w:start w:val="0"/>
      <w:numFmt w:val="bullet"/>
      <w:lvlText w:val="•"/>
      <w:lvlJc w:val="left"/>
      <w:pPr>
        <w:ind w:left="6211" w:hanging="237"/>
      </w:pPr>
      <w:rPr>
        <w:rFonts w:hint="default"/>
      </w:rPr>
    </w:lvl>
    <w:lvl w:ilvl="7" w:tentative="0">
      <w:start w:val="0"/>
      <w:numFmt w:val="bullet"/>
      <w:lvlText w:val="•"/>
      <w:lvlJc w:val="left"/>
      <w:pPr>
        <w:ind w:left="7250" w:hanging="237"/>
      </w:pPr>
      <w:rPr>
        <w:rFonts w:hint="default"/>
      </w:rPr>
    </w:lvl>
    <w:lvl w:ilvl="8" w:tentative="0">
      <w:start w:val="0"/>
      <w:numFmt w:val="bullet"/>
      <w:lvlText w:val="•"/>
      <w:lvlJc w:val="left"/>
      <w:pPr>
        <w:ind w:left="8288" w:hanging="237"/>
      </w:pPr>
      <w:rPr>
        <w:rFonts w:hint="default"/>
      </w:rPr>
    </w:lvl>
  </w:abstractNum>
  <w:abstractNum w:abstractNumId="7">
    <w:nsid w:val="25B654F3"/>
    <w:multiLevelType w:val="multilevel"/>
    <w:tmpl w:val="25B654F3"/>
    <w:lvl w:ilvl="0" w:tentative="0">
      <w:start w:val="4"/>
      <w:numFmt w:val="decimal"/>
      <w:lvlText w:val="%1"/>
      <w:lvlJc w:val="left"/>
      <w:pPr>
        <w:ind w:left="1111" w:hanging="912"/>
        <w:jc w:val="left"/>
      </w:pPr>
      <w:rPr>
        <w:rFonts w:hint="default"/>
      </w:rPr>
    </w:lvl>
    <w:lvl w:ilvl="1" w:tentative="0">
      <w:start w:val="4"/>
      <w:numFmt w:val="decimal"/>
      <w:lvlText w:val="%1.%2"/>
      <w:lvlJc w:val="left"/>
      <w:pPr>
        <w:ind w:left="1111" w:hanging="912"/>
        <w:jc w:val="left"/>
      </w:pPr>
      <w:rPr>
        <w:rFonts w:hint="default"/>
      </w:rPr>
    </w:lvl>
    <w:lvl w:ilvl="2" w:tentative="0">
      <w:start w:val="1"/>
      <w:numFmt w:val="decimal"/>
      <w:lvlText w:val="%1.%2.%3"/>
      <w:lvlJc w:val="left"/>
      <w:pPr>
        <w:ind w:left="1111" w:hanging="912"/>
        <w:jc w:val="left"/>
      </w:pPr>
      <w:rPr>
        <w:rFonts w:hint="default" w:ascii="Georgia" w:hAnsi="Georgia" w:eastAsia="Georgia" w:cs="Georgia"/>
        <w:b/>
        <w:bCs/>
        <w:w w:val="94"/>
        <w:sz w:val="24"/>
        <w:szCs w:val="24"/>
      </w:rPr>
    </w:lvl>
    <w:lvl w:ilvl="3" w:tentative="0">
      <w:start w:val="0"/>
      <w:numFmt w:val="bullet"/>
      <w:lvlText w:val="•"/>
      <w:lvlJc w:val="left"/>
      <w:pPr>
        <w:ind w:left="785" w:hanging="237"/>
      </w:pPr>
      <w:rPr>
        <w:rFonts w:hint="default" w:ascii="Arial" w:hAnsi="Arial" w:eastAsia="Arial" w:cs="Arial"/>
        <w:i/>
        <w:w w:val="142"/>
        <w:sz w:val="24"/>
        <w:szCs w:val="24"/>
      </w:rPr>
    </w:lvl>
    <w:lvl w:ilvl="4" w:tentative="0">
      <w:start w:val="0"/>
      <w:numFmt w:val="bullet"/>
      <w:lvlText w:val="•"/>
      <w:lvlJc w:val="left"/>
      <w:pPr>
        <w:ind w:left="4201" w:hanging="237"/>
      </w:pPr>
      <w:rPr>
        <w:rFonts w:hint="default"/>
      </w:rPr>
    </w:lvl>
    <w:lvl w:ilvl="5" w:tentative="0">
      <w:start w:val="0"/>
      <w:numFmt w:val="bullet"/>
      <w:lvlText w:val="•"/>
      <w:lvlJc w:val="left"/>
      <w:pPr>
        <w:ind w:left="5229" w:hanging="237"/>
      </w:pPr>
      <w:rPr>
        <w:rFonts w:hint="default"/>
      </w:rPr>
    </w:lvl>
    <w:lvl w:ilvl="6" w:tentative="0">
      <w:start w:val="0"/>
      <w:numFmt w:val="bullet"/>
      <w:lvlText w:val="•"/>
      <w:lvlJc w:val="left"/>
      <w:pPr>
        <w:ind w:left="6256" w:hanging="237"/>
      </w:pPr>
      <w:rPr>
        <w:rFonts w:hint="default"/>
      </w:rPr>
    </w:lvl>
    <w:lvl w:ilvl="7" w:tentative="0">
      <w:start w:val="0"/>
      <w:numFmt w:val="bullet"/>
      <w:lvlText w:val="•"/>
      <w:lvlJc w:val="left"/>
      <w:pPr>
        <w:ind w:left="7283" w:hanging="237"/>
      </w:pPr>
      <w:rPr>
        <w:rFonts w:hint="default"/>
      </w:rPr>
    </w:lvl>
    <w:lvl w:ilvl="8" w:tentative="0">
      <w:start w:val="0"/>
      <w:numFmt w:val="bullet"/>
      <w:lvlText w:val="•"/>
      <w:lvlJc w:val="left"/>
      <w:pPr>
        <w:ind w:left="8310" w:hanging="237"/>
      </w:pPr>
      <w:rPr>
        <w:rFonts w:hint="default"/>
      </w:rPr>
    </w:lvl>
  </w:abstractNum>
  <w:abstractNum w:abstractNumId="8">
    <w:nsid w:val="59ADCABA"/>
    <w:multiLevelType w:val="multilevel"/>
    <w:tmpl w:val="59ADCABA"/>
    <w:lvl w:ilvl="0" w:tentative="0">
      <w:start w:val="5"/>
      <w:numFmt w:val="decimal"/>
      <w:lvlText w:val="%1"/>
      <w:lvlJc w:val="left"/>
      <w:pPr>
        <w:ind w:left="1374" w:hanging="539"/>
        <w:jc w:val="left"/>
      </w:pPr>
      <w:rPr>
        <w:rFonts w:hint="default" w:ascii="Georgia" w:hAnsi="Georgia" w:eastAsia="Georgia" w:cs="Georgia"/>
        <w:w w:val="92"/>
        <w:sz w:val="24"/>
        <w:szCs w:val="24"/>
      </w:rPr>
    </w:lvl>
    <w:lvl w:ilvl="1" w:tentative="0">
      <w:start w:val="0"/>
      <w:numFmt w:val="bullet"/>
      <w:lvlText w:val="•"/>
      <w:lvlJc w:val="left"/>
      <w:pPr>
        <w:ind w:left="2278" w:hanging="539"/>
      </w:pPr>
      <w:rPr>
        <w:rFonts w:hint="default"/>
      </w:rPr>
    </w:lvl>
    <w:lvl w:ilvl="2" w:tentative="0">
      <w:start w:val="0"/>
      <w:numFmt w:val="bullet"/>
      <w:lvlText w:val="•"/>
      <w:lvlJc w:val="left"/>
      <w:pPr>
        <w:ind w:left="3177" w:hanging="539"/>
      </w:pPr>
      <w:rPr>
        <w:rFonts w:hint="default"/>
      </w:rPr>
    </w:lvl>
    <w:lvl w:ilvl="3" w:tentative="0">
      <w:start w:val="0"/>
      <w:numFmt w:val="bullet"/>
      <w:lvlText w:val="•"/>
      <w:lvlJc w:val="left"/>
      <w:pPr>
        <w:ind w:left="4075" w:hanging="539"/>
      </w:pPr>
      <w:rPr>
        <w:rFonts w:hint="default"/>
      </w:rPr>
    </w:lvl>
    <w:lvl w:ilvl="4" w:tentative="0">
      <w:start w:val="0"/>
      <w:numFmt w:val="bullet"/>
      <w:lvlText w:val="•"/>
      <w:lvlJc w:val="left"/>
      <w:pPr>
        <w:ind w:left="4974" w:hanging="539"/>
      </w:pPr>
      <w:rPr>
        <w:rFonts w:hint="default"/>
      </w:rPr>
    </w:lvl>
    <w:lvl w:ilvl="5" w:tentative="0">
      <w:start w:val="0"/>
      <w:numFmt w:val="bullet"/>
      <w:lvlText w:val="•"/>
      <w:lvlJc w:val="left"/>
      <w:pPr>
        <w:ind w:left="5872" w:hanging="539"/>
      </w:pPr>
      <w:rPr>
        <w:rFonts w:hint="default"/>
      </w:rPr>
    </w:lvl>
    <w:lvl w:ilvl="6" w:tentative="0">
      <w:start w:val="0"/>
      <w:numFmt w:val="bullet"/>
      <w:lvlText w:val="•"/>
      <w:lvlJc w:val="left"/>
      <w:pPr>
        <w:ind w:left="6771" w:hanging="539"/>
      </w:pPr>
      <w:rPr>
        <w:rFonts w:hint="default"/>
      </w:rPr>
    </w:lvl>
    <w:lvl w:ilvl="7" w:tentative="0">
      <w:start w:val="0"/>
      <w:numFmt w:val="bullet"/>
      <w:lvlText w:val="•"/>
      <w:lvlJc w:val="left"/>
      <w:pPr>
        <w:ind w:left="7669" w:hanging="539"/>
      </w:pPr>
      <w:rPr>
        <w:rFonts w:hint="default"/>
      </w:rPr>
    </w:lvl>
    <w:lvl w:ilvl="8" w:tentative="0">
      <w:start w:val="0"/>
      <w:numFmt w:val="bullet"/>
      <w:lvlText w:val="•"/>
      <w:lvlJc w:val="left"/>
      <w:pPr>
        <w:ind w:left="8568" w:hanging="539"/>
      </w:pPr>
      <w:rPr>
        <w:rFonts w:hint="default"/>
      </w:rPr>
    </w:lvl>
  </w:abstractNum>
  <w:abstractNum w:abstractNumId="9">
    <w:nsid w:val="72183CF9"/>
    <w:multiLevelType w:val="multilevel"/>
    <w:tmpl w:val="72183CF9"/>
    <w:lvl w:ilvl="0" w:tentative="0">
      <w:start w:val="5"/>
      <w:numFmt w:val="decimal"/>
      <w:lvlText w:val="%1"/>
      <w:lvlJc w:val="left"/>
      <w:pPr>
        <w:ind w:left="1021" w:hanging="822"/>
        <w:jc w:val="left"/>
      </w:pPr>
      <w:rPr>
        <w:rFonts w:hint="default"/>
      </w:rPr>
    </w:lvl>
    <w:lvl w:ilvl="1" w:tentative="0">
      <w:start w:val="1"/>
      <w:numFmt w:val="decimal"/>
      <w:lvlText w:val="%1.%2"/>
      <w:lvlJc w:val="left"/>
      <w:pPr>
        <w:ind w:left="1021" w:hanging="822"/>
        <w:jc w:val="left"/>
      </w:pPr>
      <w:rPr>
        <w:rFonts w:hint="default"/>
      </w:rPr>
    </w:lvl>
    <w:lvl w:ilvl="2" w:tentative="0">
      <w:start w:val="1"/>
      <w:numFmt w:val="decimal"/>
      <w:lvlText w:val="%1.%2.%3"/>
      <w:lvlJc w:val="left"/>
      <w:pPr>
        <w:ind w:left="1021" w:hanging="822"/>
        <w:jc w:val="left"/>
      </w:pPr>
      <w:rPr>
        <w:rFonts w:hint="default" w:ascii="Georgia" w:hAnsi="Georgia" w:eastAsia="Georgia" w:cs="Georgia"/>
        <w:b/>
        <w:bCs/>
        <w:w w:val="102"/>
        <w:sz w:val="24"/>
        <w:szCs w:val="24"/>
      </w:rPr>
    </w:lvl>
    <w:lvl w:ilvl="3" w:tentative="0">
      <w:start w:val="0"/>
      <w:numFmt w:val="bullet"/>
      <w:lvlText w:val="•"/>
      <w:lvlJc w:val="left"/>
      <w:pPr>
        <w:ind w:left="785" w:hanging="237"/>
      </w:pPr>
      <w:rPr>
        <w:rFonts w:hint="default" w:ascii="Arial" w:hAnsi="Arial" w:eastAsia="Arial" w:cs="Arial"/>
        <w:i/>
        <w:w w:val="142"/>
        <w:sz w:val="24"/>
        <w:szCs w:val="24"/>
      </w:rPr>
    </w:lvl>
    <w:lvl w:ilvl="4" w:tentative="0">
      <w:start w:val="0"/>
      <w:numFmt w:val="bullet"/>
      <w:lvlText w:val="•"/>
      <w:lvlJc w:val="left"/>
      <w:pPr>
        <w:ind w:left="4135" w:hanging="237"/>
      </w:pPr>
      <w:rPr>
        <w:rFonts w:hint="default"/>
      </w:rPr>
    </w:lvl>
    <w:lvl w:ilvl="5" w:tentative="0">
      <w:start w:val="0"/>
      <w:numFmt w:val="bullet"/>
      <w:lvlText w:val="•"/>
      <w:lvlJc w:val="left"/>
      <w:pPr>
        <w:ind w:left="5173" w:hanging="237"/>
      </w:pPr>
      <w:rPr>
        <w:rFonts w:hint="default"/>
      </w:rPr>
    </w:lvl>
    <w:lvl w:ilvl="6" w:tentative="0">
      <w:start w:val="0"/>
      <w:numFmt w:val="bullet"/>
      <w:lvlText w:val="•"/>
      <w:lvlJc w:val="left"/>
      <w:pPr>
        <w:ind w:left="6211" w:hanging="237"/>
      </w:pPr>
      <w:rPr>
        <w:rFonts w:hint="default"/>
      </w:rPr>
    </w:lvl>
    <w:lvl w:ilvl="7" w:tentative="0">
      <w:start w:val="0"/>
      <w:numFmt w:val="bullet"/>
      <w:lvlText w:val="•"/>
      <w:lvlJc w:val="left"/>
      <w:pPr>
        <w:ind w:left="7250" w:hanging="237"/>
      </w:pPr>
      <w:rPr>
        <w:rFonts w:hint="default"/>
      </w:rPr>
    </w:lvl>
    <w:lvl w:ilvl="8" w:tentative="0">
      <w:start w:val="0"/>
      <w:numFmt w:val="bullet"/>
      <w:lvlText w:val="•"/>
      <w:lvlJc w:val="left"/>
      <w:pPr>
        <w:ind w:left="8288" w:hanging="237"/>
      </w:pPr>
      <w:rPr>
        <w:rFonts w:hint="default"/>
      </w:rPr>
    </w:lvl>
  </w:abstractNum>
  <w:num w:numId="1">
    <w:abstractNumId w:val="4"/>
  </w:num>
  <w:num w:numId="2">
    <w:abstractNumId w:val="3"/>
  </w:num>
  <w:num w:numId="3">
    <w:abstractNumId w:val="0"/>
  </w:num>
  <w:num w:numId="4">
    <w:abstractNumId w:val="8"/>
  </w:num>
  <w:num w:numId="5">
    <w:abstractNumId w:val="2"/>
  </w:num>
  <w:num w:numId="6">
    <w:abstractNumId w:val="1"/>
  </w:num>
  <w:num w:numId="7">
    <w:abstractNumId w:val="6"/>
  </w:num>
  <w:num w:numId="8">
    <w:abstractNumId w:val="7"/>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0013479F"/>
    <w:rsid w:val="01583BC4"/>
    <w:rsid w:val="02B769D0"/>
    <w:rsid w:val="031175CF"/>
    <w:rsid w:val="037A49DC"/>
    <w:rsid w:val="03B53E40"/>
    <w:rsid w:val="0796076D"/>
    <w:rsid w:val="09F562D2"/>
    <w:rsid w:val="0C4C05FA"/>
    <w:rsid w:val="0E1253F2"/>
    <w:rsid w:val="13FD651C"/>
    <w:rsid w:val="149E181C"/>
    <w:rsid w:val="16100E8C"/>
    <w:rsid w:val="16CC0029"/>
    <w:rsid w:val="18007E62"/>
    <w:rsid w:val="1967483C"/>
    <w:rsid w:val="1FC35BBA"/>
    <w:rsid w:val="20A6004D"/>
    <w:rsid w:val="21013280"/>
    <w:rsid w:val="234148F3"/>
    <w:rsid w:val="27DA4E0A"/>
    <w:rsid w:val="2A5B14B4"/>
    <w:rsid w:val="2B4A7360"/>
    <w:rsid w:val="319956EC"/>
    <w:rsid w:val="333760C2"/>
    <w:rsid w:val="33E5684D"/>
    <w:rsid w:val="3409032D"/>
    <w:rsid w:val="37395C7D"/>
    <w:rsid w:val="38976C7A"/>
    <w:rsid w:val="38B64AC6"/>
    <w:rsid w:val="3CC4701A"/>
    <w:rsid w:val="3D011ECD"/>
    <w:rsid w:val="40FA348D"/>
    <w:rsid w:val="44DB740F"/>
    <w:rsid w:val="468A4903"/>
    <w:rsid w:val="47403475"/>
    <w:rsid w:val="494116D1"/>
    <w:rsid w:val="51F012AF"/>
    <w:rsid w:val="53B666D8"/>
    <w:rsid w:val="53FD37C7"/>
    <w:rsid w:val="55F833AA"/>
    <w:rsid w:val="57436AA7"/>
    <w:rsid w:val="5A1B3A41"/>
    <w:rsid w:val="5B8977F3"/>
    <w:rsid w:val="5C574405"/>
    <w:rsid w:val="5DAA7FF9"/>
    <w:rsid w:val="5EE471BF"/>
    <w:rsid w:val="5F7D015C"/>
    <w:rsid w:val="60C1749C"/>
    <w:rsid w:val="64851D98"/>
    <w:rsid w:val="65D11D47"/>
    <w:rsid w:val="66441341"/>
    <w:rsid w:val="683C46DE"/>
    <w:rsid w:val="6A68309E"/>
    <w:rsid w:val="6C255CA9"/>
    <w:rsid w:val="6F05519E"/>
    <w:rsid w:val="710E08E5"/>
    <w:rsid w:val="72B72973"/>
    <w:rsid w:val="788578FD"/>
    <w:rsid w:val="78CC430D"/>
    <w:rsid w:val="798569E8"/>
    <w:rsid w:val="7A857141"/>
    <w:rsid w:val="7B0360CA"/>
    <w:rsid w:val="7B8B4171"/>
    <w:rsid w:val="7F263AE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Georgia" w:hAnsi="Georgia" w:eastAsia="Georgia" w:cs="Georgia"/>
      <w:sz w:val="22"/>
      <w:szCs w:val="22"/>
      <w:lang w:val="en-US" w:eastAsia="en-US" w:bidi="ar-SA"/>
    </w:rPr>
  </w:style>
  <w:style w:type="paragraph" w:styleId="2">
    <w:name w:val="heading 1"/>
    <w:basedOn w:val="1"/>
    <w:next w:val="1"/>
    <w:qFormat/>
    <w:uiPriority w:val="1"/>
    <w:pPr>
      <w:spacing w:before="46"/>
      <w:ind w:left="781" w:hanging="582"/>
      <w:outlineLvl w:val="1"/>
    </w:pPr>
    <w:rPr>
      <w:rFonts w:ascii="Georgia" w:hAnsi="Georgia" w:eastAsia="Georgia" w:cs="Georgia"/>
      <w:b/>
      <w:bCs/>
      <w:sz w:val="34"/>
      <w:szCs w:val="34"/>
    </w:rPr>
  </w:style>
  <w:style w:type="paragraph" w:styleId="3">
    <w:name w:val="heading 2"/>
    <w:basedOn w:val="1"/>
    <w:next w:val="1"/>
    <w:qFormat/>
    <w:uiPriority w:val="1"/>
    <w:pPr>
      <w:ind w:left="935"/>
      <w:outlineLvl w:val="2"/>
    </w:pPr>
    <w:rPr>
      <w:rFonts w:ascii="Georgia" w:hAnsi="Georgia" w:eastAsia="Georgia" w:cs="Georgia"/>
      <w:b/>
      <w:bCs/>
      <w:sz w:val="28"/>
      <w:szCs w:val="28"/>
    </w:rPr>
  </w:style>
  <w:style w:type="paragraph" w:styleId="4">
    <w:name w:val="heading 3"/>
    <w:basedOn w:val="1"/>
    <w:next w:val="1"/>
    <w:qFormat/>
    <w:uiPriority w:val="1"/>
    <w:pPr>
      <w:ind w:left="1021" w:hanging="822"/>
      <w:outlineLvl w:val="3"/>
    </w:pPr>
    <w:rPr>
      <w:rFonts w:ascii="Georgia" w:hAnsi="Georgia" w:eastAsia="Georgia" w:cs="Georgia"/>
      <w:b/>
      <w:bCs/>
      <w:sz w:val="24"/>
      <w:szCs w:val="24"/>
    </w:rPr>
  </w:style>
  <w:style w:type="character" w:default="1" w:styleId="11">
    <w:name w:val="Default Paragraph Font"/>
    <w:semiHidden/>
    <w:unhideWhenUsed/>
    <w:qFormat/>
    <w:uiPriority w:val="1"/>
  </w:style>
  <w:style w:type="table" w:default="1" w:styleId="13">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Georgia" w:hAnsi="Georgia" w:eastAsia="Georgia" w:cs="Georgia"/>
      <w:sz w:val="24"/>
      <w:szCs w:val="24"/>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toc 1"/>
    <w:basedOn w:val="1"/>
    <w:next w:val="1"/>
    <w:qFormat/>
    <w:uiPriority w:val="1"/>
    <w:pPr>
      <w:spacing w:before="250"/>
      <w:ind w:left="551" w:hanging="352"/>
    </w:pPr>
    <w:rPr>
      <w:rFonts w:ascii="Georgia" w:hAnsi="Georgia" w:eastAsia="Georgia" w:cs="Georgia"/>
      <w:b/>
      <w:bCs/>
      <w:sz w:val="24"/>
      <w:szCs w:val="24"/>
    </w:rPr>
  </w:style>
  <w:style w:type="paragraph" w:styleId="9">
    <w:name w:val="toc 2"/>
    <w:basedOn w:val="1"/>
    <w:next w:val="1"/>
    <w:qFormat/>
    <w:uiPriority w:val="1"/>
    <w:pPr>
      <w:spacing w:before="16"/>
      <w:ind w:left="1089" w:hanging="539"/>
    </w:pPr>
    <w:rPr>
      <w:rFonts w:ascii="Georgia" w:hAnsi="Georgia" w:eastAsia="Georgia" w:cs="Georgia"/>
      <w:sz w:val="24"/>
      <w:szCs w:val="24"/>
    </w:rPr>
  </w:style>
  <w:style w:type="paragraph" w:styleId="10">
    <w:name w:val="toc 3"/>
    <w:basedOn w:val="1"/>
    <w:next w:val="1"/>
    <w:qFormat/>
    <w:uiPriority w:val="1"/>
    <w:pPr>
      <w:spacing w:before="16"/>
      <w:ind w:left="1838" w:hanging="750"/>
    </w:pPr>
    <w:rPr>
      <w:rFonts w:ascii="Georgia" w:hAnsi="Georgia" w:eastAsia="Georgia" w:cs="Georgia"/>
      <w:sz w:val="24"/>
      <w:szCs w:val="24"/>
    </w:rPr>
  </w:style>
  <w:style w:type="character" w:styleId="12">
    <w:name w:val="Hyperlink"/>
    <w:basedOn w:val="11"/>
    <w:qFormat/>
    <w:uiPriority w:val="0"/>
    <w:rPr>
      <w:color w:val="0000FF"/>
      <w:u w:val="single"/>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785" w:hanging="238"/>
    </w:pPr>
    <w:rPr>
      <w:rFonts w:ascii="Georgia" w:hAnsi="Georgia" w:eastAsia="Georgia" w:cs="Georgia"/>
    </w:rPr>
  </w:style>
  <w:style w:type="paragraph" w:customStyle="1" w:styleId="17">
    <w:name w:val="Table Paragraph"/>
    <w:basedOn w:val="1"/>
    <w:qFormat/>
    <w:uiPriority w:val="1"/>
    <w:pPr>
      <w:spacing w:line="257" w:lineRule="exact"/>
      <w:jc w:val="right"/>
    </w:pPr>
    <w:rPr>
      <w:rFonts w:ascii="Georgia" w:hAnsi="Georgia" w:eastAsia="Georgia" w:cs="Georgia"/>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6.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jpeg"/><Relationship Id="rId41" Type="http://schemas.openxmlformats.org/officeDocument/2006/relationships/image" Target="media/image15.jpeg"/><Relationship Id="rId40" Type="http://schemas.openxmlformats.org/officeDocument/2006/relationships/image" Target="media/image14.jpeg"/><Relationship Id="rId4" Type="http://schemas.openxmlformats.org/officeDocument/2006/relationships/header" Target="header2.xml"/><Relationship Id="rId39" Type="http://schemas.openxmlformats.org/officeDocument/2006/relationships/image" Target="media/image13.jpeg"/><Relationship Id="rId38" Type="http://schemas.openxmlformats.org/officeDocument/2006/relationships/image" Target="media/image12.jpeg"/><Relationship Id="rId37" Type="http://schemas.openxmlformats.org/officeDocument/2006/relationships/image" Target="media/image11.jpeg"/><Relationship Id="rId36"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image" Target="media/image7.jpeg"/><Relationship Id="rId32" Type="http://schemas.openxmlformats.org/officeDocument/2006/relationships/image" Target="media/image6.jpeg"/><Relationship Id="rId31" Type="http://schemas.openxmlformats.org/officeDocument/2006/relationships/image" Target="media/image5.jpeg"/><Relationship Id="rId30" Type="http://schemas.openxmlformats.org/officeDocument/2006/relationships/image" Target="media/image4.jpeg"/><Relationship Id="rId3" Type="http://schemas.openxmlformats.org/officeDocument/2006/relationships/header" Target="header1.xml"/><Relationship Id="rId29" Type="http://schemas.openxmlformats.org/officeDocument/2006/relationships/image" Target="media/image3.jpeg"/><Relationship Id="rId28" Type="http://schemas.openxmlformats.org/officeDocument/2006/relationships/image" Target="media/image2.jpeg"/><Relationship Id="rId27" Type="http://schemas.openxmlformats.org/officeDocument/2006/relationships/image" Target="media/image1.jpeg"/><Relationship Id="rId26" Type="http://schemas.openxmlformats.org/officeDocument/2006/relationships/theme" Target="theme/theme1.xml"/><Relationship Id="rId25" Type="http://schemas.openxmlformats.org/officeDocument/2006/relationships/footer" Target="footer9.xml"/><Relationship Id="rId24" Type="http://schemas.openxmlformats.org/officeDocument/2006/relationships/header" Target="header14.xml"/><Relationship Id="rId23" Type="http://schemas.openxmlformats.org/officeDocument/2006/relationships/footer" Target="footer8.xml"/><Relationship Id="rId22" Type="http://schemas.openxmlformats.org/officeDocument/2006/relationships/header" Target="header13.xml"/><Relationship Id="rId21" Type="http://schemas.openxmlformats.org/officeDocument/2006/relationships/footer" Target="footer7.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11.xml"/><Relationship Id="rId17" Type="http://schemas.openxmlformats.org/officeDocument/2006/relationships/footer" Target="footer5.xml"/><Relationship Id="rId16" Type="http://schemas.openxmlformats.org/officeDocument/2006/relationships/header" Target="header10.xml"/><Relationship Id="rId15" Type="http://schemas.openxmlformats.org/officeDocument/2006/relationships/footer" Target="footer4.xml"/><Relationship Id="rId14" Type="http://schemas.openxmlformats.org/officeDocument/2006/relationships/header" Target="header9.xml"/><Relationship Id="rId13" Type="http://schemas.openxmlformats.org/officeDocument/2006/relationships/footer" Target="footer3.xml"/><Relationship Id="rId12" Type="http://schemas.openxmlformats.org/officeDocument/2006/relationships/header" Target="header8.xml"/><Relationship Id="rId11" Type="http://schemas.openxmlformats.org/officeDocument/2006/relationships/footer" Target="footer2.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67"/>
    <customShpInfo spid="_x0000_s2068"/>
    <customShpInfo spid="_x0000_s2069"/>
    <customShpInfo spid="_x0000_s2070"/>
    <customShpInfo spid="_x0000_s2071"/>
    <customShpInfo spid="_x0000_s2078"/>
    <customShpInfo spid="_x0000_s2079"/>
    <customShpInfo spid="_x0000_s2080"/>
    <customShpInfo spid="_x0000_s2081"/>
    <customShpInfo spid="_x0000_s2082"/>
    <customShpInfo spid="_x0000_s2083"/>
    <customShpInfo spid="_x0000_s2084"/>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1027"/>
    <customShpInfo spid="_x0000_s1028"/>
    <customShpInfo spid="_x0000_s1029"/>
    <customShpInfo spid="_x0000_s1030"/>
    <customShpInfo spid="_x0000_s1031"/>
    <customShpInfo spid="_x0000_s1032"/>
    <customShpInfo spid="_x0000_s1033"/>
    <customShpInfo spid="_x0000_s1034"/>
    <customShpInfo spid="_x0000_s1026"/>
    <customShpInfo spid="_x0000_s1036"/>
    <customShpInfo spid="_x0000_s1037"/>
    <customShpInfo spid="_x0000_s1038"/>
    <customShpInfo spid="_x0000_s1039"/>
    <customShpInfo spid="_x0000_s1040"/>
    <customShpInfo spid="_x0000_s1041"/>
    <customShpInfo spid="_x0000_s1042"/>
    <customShpInfo spid="_x0000_s1043"/>
    <customShpInfo spid="_x0000_s1035"/>
    <customShpInfo spid="_x0000_s1045"/>
    <customShpInfo spid="_x0000_s1046"/>
    <customShpInfo spid="_x0000_s1047"/>
    <customShpInfo spid="_x0000_s1048"/>
    <customShpInfo spid="_x0000_s1049"/>
    <customShpInfo spid="_x0000_s1050"/>
    <customShpInfo spid="_x0000_s1051"/>
    <customShpInfo spid="_x0000_s1052"/>
    <customShpInfo spid="_x0000_s1044"/>
    <customShpInfo spid="_x0000_s1054"/>
    <customShpInfo spid="_x0000_s1055"/>
    <customShpInfo spid="_x0000_s1056"/>
    <customShpInfo spid="_x0000_s1057"/>
    <customShpInfo spid="_x0000_s1058"/>
    <customShpInfo spid="_x0000_s1059"/>
    <customShpInfo spid="_x0000_s1060"/>
    <customShpInfo spid="_x0000_s1061"/>
    <customShpInfo spid="_x0000_s1053"/>
    <customShpInfo spid="_x0000_s1063"/>
    <customShpInfo spid="_x0000_s1064"/>
    <customShpInfo spid="_x0000_s1065"/>
    <customShpInfo spid="_x0000_s1066"/>
    <customShpInfo spid="_x0000_s1062"/>
    <customShpInfo spid="_x0000_s1068"/>
    <customShpInfo spid="_x0000_s1069"/>
    <customShpInfo spid="_x0000_s1067"/>
    <customShpInfo spid="_x0000_s1071"/>
    <customShpInfo spid="_x0000_s1072"/>
    <customShpInfo spid="_x0000_s1070"/>
    <customShpInfo spid="_x0000_s1074"/>
    <customShpInfo spid="_x0000_s1075"/>
    <customShpInfo spid="_x0000_s1076"/>
    <customShpInfo spid="_x0000_s1077"/>
    <customShpInfo spid="_x0000_s1073"/>
    <customShpInfo spid="_x0000_s1079"/>
    <customShpInfo spid="_x0000_s1080"/>
    <customShpInfo spid="_x0000_s1081"/>
    <customShpInfo spid="_x0000_s1082"/>
    <customShpInfo spid="_x0000_s1078"/>
    <customShpInfo spid="_x0000_s1084"/>
    <customShpInfo spid="_x0000_s1085"/>
    <customShpInfo spid="_x0000_s1083"/>
    <customShpInfo spid="_x0000_s1087"/>
    <customShpInfo spid="_x0000_s1088"/>
    <customShpInfo spid="_x0000_s1086"/>
    <customShpInfo spid="_x0000_s1090"/>
    <customShpInfo spid="_x0000_s1091"/>
    <customShpInfo spid="_x0000_s1089"/>
    <customShpInfo spid="_x0000_s1093"/>
    <customShpInfo spid="_x0000_s1094"/>
    <customShpInfo spid="_x0000_s1092"/>
    <customShpInfo spid="_x0000_s1989"/>
    <customShpInfo spid="_x0000_s1113"/>
    <customShpInfo spid="_x0000_s1114"/>
    <customShpInfo spid="_x0000_s1116"/>
    <customShpInfo spid="_x0000_s1117"/>
    <customShpInfo spid="_x0000_s1115"/>
    <customShpInfo spid="_x0000_s1119"/>
    <customShpInfo spid="_x0000_s1120"/>
    <customShpInfo spid="_x0000_s1118"/>
    <customShpInfo spid="_x0000_s1122"/>
    <customShpInfo spid="_x0000_s1123"/>
    <customShpInfo spid="_x0000_s1121"/>
    <customShpInfo spid="_x0000_s1125"/>
    <customShpInfo spid="_x0000_s1126"/>
    <customShpInfo spid="_x0000_s1124"/>
    <customShpInfo spid="_x0000_s1986"/>
    <customShpInfo spid="_x0000_s1991"/>
    <customShpInfo spid="_x0000_s1988"/>
    <customShpInfo spid="_x0000_s199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62</Pages>
  <Words>12703</Words>
  <Characters>59725</Characters>
  <TotalTime>0</TotalTime>
  <ScaleCrop>false</ScaleCrop>
  <LinksUpToDate>false</LinksUpToDate>
  <CharactersWithSpaces>78790</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2020-12-04T10:21:00Z</dcterms:created>
  <dc:creator>prasa</dc:creator>
  <cp:lastModifiedBy>prasa</cp:lastModifiedBy>
  <dcterms:modified xsi:type="dcterms:W3CDTF">2020-12-07T07:18:36Z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2020-07-30T00:00:00Z</vt:filetime>
  </property>
  <property fmtid="{D5CDD505-2E9C-101B-9397-08002B2CF9AE}" pid="3" name="Creator">
    <vt:lpwstr>LaTeX with hyperref</vt:lpwstr>
  </property>
  <property fmtid="{D5CDD505-2E9C-101B-9397-08002B2CF9AE}" pid="4" name="LastSaved">
    <vt:filetime>2020-12-04T00:00:00Z</vt:filetime>
  </property>
  <property fmtid="{D5CDD505-2E9C-101B-9397-08002B2CF9AE}" pid="5" name="KSOProductBuildVer">
    <vt:lpwstr>1033-11.2.0.9669</vt:lpwstr>
  </property>
</Properties>
</file>